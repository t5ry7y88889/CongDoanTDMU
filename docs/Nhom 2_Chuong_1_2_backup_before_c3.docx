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89B4"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1EBF782A" w14:textId="77777777" w:rsidR="00946797" w:rsidRPr="00D1741E" w:rsidRDefault="00946797">
      <w:pPr>
        <w:spacing w:after="40"/>
        <w:jc w:val="center"/>
        <w:rPr>
          <w:rFonts w:cs="Times New Roman"/>
          <w:b/>
          <w:noProof/>
          <w:color w:val="auto"/>
          <w:sz w:val="28"/>
        </w:rPr>
      </w:pPr>
    </w:p>
    <w:p w14:paraId="32719875" w14:textId="77777777" w:rsidR="00946797" w:rsidRPr="00D1741E" w:rsidRDefault="00946797">
      <w:pPr>
        <w:spacing w:after="40"/>
        <w:jc w:val="center"/>
        <w:rPr>
          <w:rFonts w:cs="Times New Roman"/>
          <w:noProof/>
          <w:color w:val="auto"/>
        </w:rPr>
      </w:pPr>
    </w:p>
    <w:p w14:paraId="4AF298FE"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57E435F8" w14:textId="77777777" w:rsidR="00946797" w:rsidRPr="00D1741E" w:rsidRDefault="00946797">
      <w:pPr>
        <w:spacing w:after="300"/>
        <w:jc w:val="center"/>
        <w:rPr>
          <w:rFonts w:cs="Times New Roman"/>
          <w:noProof/>
          <w:color w:val="auto"/>
          <w:sz w:val="32"/>
          <w:szCs w:val="32"/>
        </w:rPr>
      </w:pPr>
    </w:p>
    <w:p w14:paraId="68F741E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70A95BAB"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6F868FB1" w14:textId="77777777" w:rsidR="00FC1AC4" w:rsidRPr="00D1741E" w:rsidRDefault="00FC1AC4" w:rsidP="00FC1AC4">
      <w:pPr>
        <w:spacing w:after="300"/>
        <w:rPr>
          <w:rFonts w:cs="Times New Roman"/>
          <w:b/>
          <w:noProof/>
          <w:color w:val="auto"/>
          <w:sz w:val="32"/>
          <w:szCs w:val="32"/>
        </w:rPr>
      </w:pPr>
    </w:p>
    <w:p w14:paraId="4E7A3B34" w14:textId="77777777" w:rsidR="00FC1AC4" w:rsidRPr="00D1741E" w:rsidRDefault="00000000" w:rsidP="00FC1AC4">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4330F7EE" w14:textId="116206DB" w:rsidR="00946797" w:rsidRPr="00D1741E" w:rsidRDefault="00000000" w:rsidP="00FC1AC4">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08895125" w14:textId="16FAA720" w:rsidR="00194873"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3B4C8E62" w14:textId="77777777" w:rsidR="00194873" w:rsidRPr="00D1741E" w:rsidRDefault="00194873" w:rsidP="00194873">
      <w:pPr>
        <w:spacing w:before="1600"/>
        <w:jc w:val="center"/>
        <w:rPr>
          <w:rFonts w:cs="Times New Roman"/>
          <w:i/>
          <w:noProof/>
          <w:color w:val="auto"/>
          <w:sz w:val="20"/>
        </w:rPr>
      </w:pPr>
    </w:p>
    <w:p w14:paraId="4F2C6875"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75B021B9" w14:textId="77777777" w:rsidR="00946797" w:rsidRPr="00D1741E" w:rsidRDefault="00946797">
      <w:pPr>
        <w:spacing w:after="40"/>
        <w:jc w:val="center"/>
        <w:rPr>
          <w:rFonts w:cs="Times New Roman"/>
          <w:b/>
          <w:noProof/>
          <w:color w:val="auto"/>
          <w:sz w:val="28"/>
        </w:rPr>
      </w:pPr>
    </w:p>
    <w:p w14:paraId="010AB284" w14:textId="77777777" w:rsidR="00946797" w:rsidRPr="00D1741E" w:rsidRDefault="00946797">
      <w:pPr>
        <w:spacing w:after="40"/>
        <w:jc w:val="center"/>
        <w:rPr>
          <w:rFonts w:cs="Times New Roman"/>
          <w:noProof/>
          <w:color w:val="auto"/>
        </w:rPr>
      </w:pPr>
    </w:p>
    <w:p w14:paraId="126F329F"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4EF5A7DF" w14:textId="77777777" w:rsidR="00946797" w:rsidRPr="00D1741E" w:rsidRDefault="00946797">
      <w:pPr>
        <w:spacing w:after="300"/>
        <w:jc w:val="center"/>
        <w:rPr>
          <w:rFonts w:cs="Times New Roman"/>
          <w:noProof/>
          <w:color w:val="auto"/>
          <w:sz w:val="32"/>
          <w:szCs w:val="32"/>
        </w:rPr>
      </w:pPr>
    </w:p>
    <w:p w14:paraId="4135FE80"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4F71469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77E079A6" w14:textId="77777777" w:rsidR="00BA5AD5" w:rsidRPr="00D1741E" w:rsidRDefault="00BA5AD5">
      <w:pPr>
        <w:spacing w:after="120" w:line="312" w:lineRule="auto"/>
        <w:ind w:left="1440"/>
        <w:rPr>
          <w:rFonts w:cs="Times New Roman"/>
          <w:b/>
          <w:noProof/>
          <w:color w:val="auto"/>
          <w:sz w:val="32"/>
          <w:szCs w:val="32"/>
        </w:rPr>
      </w:pPr>
    </w:p>
    <w:p w14:paraId="53306145" w14:textId="77777777" w:rsidR="00BA5AD5" w:rsidRPr="00D1741E" w:rsidRDefault="00BA5AD5">
      <w:pPr>
        <w:spacing w:after="120" w:line="312" w:lineRule="auto"/>
        <w:ind w:left="1440"/>
        <w:rPr>
          <w:rFonts w:cs="Times New Roman"/>
          <w:b/>
          <w:noProof/>
          <w:color w:val="auto"/>
          <w:sz w:val="32"/>
          <w:szCs w:val="32"/>
        </w:rPr>
      </w:pPr>
    </w:p>
    <w:p w14:paraId="4A807886" w14:textId="77777777" w:rsidR="00BA5AD5" w:rsidRPr="00D1741E" w:rsidRDefault="00000000" w:rsidP="00BA5AD5">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2435AF72" w14:textId="0210685D" w:rsidR="00946797" w:rsidRPr="00D1741E" w:rsidRDefault="00000000" w:rsidP="00BA5AD5">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1259FD1C" w14:textId="2FFBA10B" w:rsidR="00946797"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214FDADD" w14:textId="001490D7" w:rsidR="00946797" w:rsidRPr="00D1741E" w:rsidRDefault="00194873" w:rsidP="00194873">
      <w:pPr>
        <w:jc w:val="center"/>
        <w:rPr>
          <w:rFonts w:cs="Times New Roman"/>
          <w:b/>
          <w:bCs/>
          <w:noProof/>
          <w:color w:val="auto"/>
        </w:rPr>
      </w:pPr>
      <w:r w:rsidRPr="00D1741E">
        <w:rPr>
          <w:rFonts w:cs="Times New Roman"/>
          <w:b/>
          <w:bCs/>
          <w:noProof/>
          <w:color w:val="auto"/>
        </w:rPr>
        <w:lastRenderedPageBreak/>
        <w:t>PHIẾU CHẤM</w:t>
      </w:r>
      <w:r w:rsidRPr="00D1741E">
        <w:rPr>
          <w:rFonts w:cs="Times New Roman"/>
          <w:b/>
          <w:bCs/>
          <w:noProof/>
          <w:color w:val="auto"/>
        </w:rPr>
        <w:br w:type="page"/>
      </w:r>
    </w:p>
    <w:p w14:paraId="13C1D707" w14:textId="77777777" w:rsidR="00194873" w:rsidRPr="00D1741E" w:rsidRDefault="00194873" w:rsidP="00194873">
      <w:pPr>
        <w:rPr>
          <w:rFonts w:cs="Times New Roman"/>
          <w:noProof/>
          <w:szCs w:val="26"/>
        </w:rPr>
      </w:pPr>
      <w:bookmarkStart w:id="0" w:name="_Toc240272968"/>
      <w:r w:rsidRPr="00D1741E">
        <w:rPr>
          <w:rFonts w:cs="Times New Roman"/>
          <w:noProof/>
          <w:szCs w:val="26"/>
        </w:rPr>
        <w:lastRenderedPageBreak/>
        <w:t>TRƯỜNG ĐẠI HỌC THỦ DẦU MỘT</w:t>
      </w:r>
    </w:p>
    <w:p w14:paraId="0E62EA62" w14:textId="77777777" w:rsidR="00194873" w:rsidRPr="00D1741E" w:rsidRDefault="00194873" w:rsidP="00194873">
      <w:pPr>
        <w:rPr>
          <w:rFonts w:cs="Times New Roman"/>
          <w:b/>
          <w:bCs/>
          <w:noProof/>
          <w:szCs w:val="26"/>
        </w:rPr>
      </w:pPr>
      <w:r w:rsidRPr="00D1741E">
        <w:rPr>
          <w:rFonts w:cs="Times New Roman"/>
          <w:b/>
          <w:bCs/>
          <w:noProof/>
          <w:szCs w:val="26"/>
        </w:rPr>
        <w:t xml:space="preserve">      VIỆN CÔNG NGHỆ SỐ</w:t>
      </w:r>
    </w:p>
    <w:p w14:paraId="03C665FB" w14:textId="77777777" w:rsidR="00194873" w:rsidRPr="00D1741E" w:rsidRDefault="00194873" w:rsidP="00194873">
      <w:pPr>
        <w:jc w:val="center"/>
        <w:rPr>
          <w:noProof/>
        </w:rPr>
      </w:pPr>
    </w:p>
    <w:p w14:paraId="6D430062" w14:textId="0D4A8E39" w:rsidR="00194873" w:rsidRPr="00D1741E" w:rsidRDefault="00194873" w:rsidP="00194873">
      <w:pPr>
        <w:jc w:val="center"/>
        <w:rPr>
          <w:rFonts w:cs="Times New Roman"/>
          <w:b/>
          <w:bCs/>
          <w:noProof/>
          <w:szCs w:val="26"/>
        </w:rPr>
      </w:pPr>
      <w:r w:rsidRPr="00D1741E">
        <w:rPr>
          <w:rFonts w:cs="Times New Roman"/>
          <w:b/>
          <w:bCs/>
          <w:noProof/>
          <w:szCs w:val="26"/>
        </w:rPr>
        <w:t>KẾ HOẠCH LÀM VIỆC NHÓM 2</w:t>
      </w:r>
    </w:p>
    <w:p w14:paraId="4F149780" w14:textId="70CBF6E6" w:rsidR="00194873" w:rsidRPr="00D1741E" w:rsidRDefault="00194873" w:rsidP="00C0593D">
      <w:pPr>
        <w:jc w:val="center"/>
        <w:rPr>
          <w:rFonts w:cs="Times New Roman"/>
          <w:b/>
          <w:bCs/>
          <w:i/>
          <w:iCs/>
          <w:noProof/>
          <w:sz w:val="22"/>
        </w:rPr>
      </w:pPr>
      <w:r w:rsidRPr="00D1741E">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D1741E" w14:paraId="28EBC54A"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6404D853" w14:textId="77777777" w:rsidR="00194873" w:rsidRPr="00D1741E" w:rsidRDefault="00194873" w:rsidP="00D53374">
            <w:pPr>
              <w:jc w:val="center"/>
              <w:rPr>
                <w:rFonts w:cs="Times New Roman"/>
                <w:b/>
                <w:bCs/>
                <w:noProof/>
                <w:color w:val="EE0000"/>
                <w:szCs w:val="26"/>
              </w:rPr>
            </w:pPr>
            <w:r w:rsidRPr="00D1741E">
              <w:rPr>
                <w:rFonts w:cs="Times New Roman"/>
                <w:b/>
                <w:bCs/>
                <w:noProof/>
                <w:szCs w:val="26"/>
              </w:rPr>
              <w:t>THÔNG TIN NHÓM</w:t>
            </w:r>
          </w:p>
        </w:tc>
      </w:tr>
      <w:tr w:rsidR="00194873" w:rsidRPr="00D1741E" w14:paraId="2FCE3E8F" w14:textId="77777777" w:rsidTr="00D53374">
        <w:trPr>
          <w:trHeight w:val="429"/>
        </w:trPr>
        <w:tc>
          <w:tcPr>
            <w:tcW w:w="1249" w:type="pct"/>
            <w:shd w:val="clear" w:color="auto" w:fill="F2F2F2" w:themeFill="background1" w:themeFillShade="F2"/>
            <w:tcMar>
              <w:left w:w="288" w:type="dxa"/>
              <w:right w:w="288" w:type="dxa"/>
            </w:tcMar>
            <w:vAlign w:val="center"/>
          </w:tcPr>
          <w:p w14:paraId="77FC7940" w14:textId="32305711" w:rsidR="00194873" w:rsidRPr="00D1741E" w:rsidRDefault="002F52F2" w:rsidP="002F52F2">
            <w:pPr>
              <w:rPr>
                <w:b/>
                <w:bCs/>
                <w:noProof/>
              </w:rPr>
            </w:pPr>
            <w:r w:rsidRPr="00D1741E">
              <w:rPr>
                <w:b/>
                <w:bCs/>
                <w:noProof/>
              </w:rPr>
              <w:t>TÊN NHÓM</w:t>
            </w:r>
          </w:p>
        </w:tc>
        <w:tc>
          <w:tcPr>
            <w:tcW w:w="3751" w:type="pct"/>
            <w:tcMar>
              <w:left w:w="288" w:type="dxa"/>
            </w:tcMar>
            <w:vAlign w:val="center"/>
          </w:tcPr>
          <w:p w14:paraId="2BC4967F" w14:textId="77777777" w:rsidR="00194873" w:rsidRPr="00D1741E" w:rsidRDefault="00194873" w:rsidP="00D53374">
            <w:pPr>
              <w:rPr>
                <w:rFonts w:cs="Times New Roman"/>
                <w:noProof/>
                <w:color w:val="EE0000"/>
                <w:szCs w:val="26"/>
              </w:rPr>
            </w:pPr>
            <w:r w:rsidRPr="00D1741E">
              <w:rPr>
                <w:rFonts w:cs="Times New Roman"/>
                <w:noProof/>
                <w:color w:val="EE0000"/>
                <w:szCs w:val="26"/>
              </w:rPr>
              <w:t>…</w:t>
            </w:r>
          </w:p>
        </w:tc>
      </w:tr>
      <w:tr w:rsidR="00194873" w:rsidRPr="00D1741E" w14:paraId="144AB10D"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642C52D" w14:textId="6D167FA6" w:rsidR="00194873" w:rsidRPr="00D1741E" w:rsidRDefault="002F52F2" w:rsidP="002F52F2">
            <w:pPr>
              <w:rPr>
                <w:b/>
                <w:bCs/>
                <w:noProof/>
              </w:rPr>
            </w:pPr>
            <w:r w:rsidRPr="00D1741E">
              <w:rPr>
                <w:b/>
                <w:bCs/>
                <w:noProof/>
              </w:rPr>
              <w:t>TÊN THÀNH VIÊN NHÓM</w:t>
            </w:r>
          </w:p>
        </w:tc>
        <w:tc>
          <w:tcPr>
            <w:tcW w:w="3751" w:type="pct"/>
            <w:tcMar>
              <w:left w:w="288" w:type="dxa"/>
            </w:tcMar>
            <w:vAlign w:val="center"/>
          </w:tcPr>
          <w:p w14:paraId="1A92FEEE" w14:textId="77777777" w:rsidR="00194873" w:rsidRPr="00D1741E"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D1741E">
                  <w:rPr>
                    <w:rFonts w:cs="Times New Roman"/>
                    <w:noProof/>
                    <w:color w:val="EE0000"/>
                    <w:szCs w:val="26"/>
                  </w:rPr>
                  <w:t>Họ và tên sinh viên 1</w:t>
                </w:r>
              </w:sdtContent>
            </w:sdt>
          </w:p>
        </w:tc>
      </w:tr>
      <w:tr w:rsidR="00194873" w:rsidRPr="00D1741E" w14:paraId="2BB0C2C6" w14:textId="77777777" w:rsidTr="00D53374">
        <w:trPr>
          <w:trHeight w:val="429"/>
        </w:trPr>
        <w:tc>
          <w:tcPr>
            <w:tcW w:w="1249" w:type="pct"/>
            <w:vMerge/>
            <w:shd w:val="clear" w:color="auto" w:fill="F2F2F2" w:themeFill="background1" w:themeFillShade="F2"/>
            <w:tcMar>
              <w:left w:w="288" w:type="dxa"/>
              <w:right w:w="288" w:type="dxa"/>
            </w:tcMar>
            <w:vAlign w:val="center"/>
          </w:tcPr>
          <w:p w14:paraId="1077093B" w14:textId="77777777" w:rsidR="00194873" w:rsidRPr="00D1741E" w:rsidRDefault="00194873" w:rsidP="002F52F2">
            <w:pPr>
              <w:rPr>
                <w:b/>
                <w:bCs/>
                <w:noProof/>
              </w:rPr>
            </w:pPr>
          </w:p>
        </w:tc>
        <w:tc>
          <w:tcPr>
            <w:tcW w:w="3751" w:type="pct"/>
            <w:tcMar>
              <w:left w:w="288" w:type="dxa"/>
            </w:tcMar>
          </w:tcPr>
          <w:p w14:paraId="41A9D72D" w14:textId="77777777" w:rsidR="00194873" w:rsidRPr="00D1741E"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D1741E">
                  <w:rPr>
                    <w:rFonts w:cs="Times New Roman"/>
                    <w:noProof/>
                    <w:color w:val="EE0000"/>
                    <w:szCs w:val="26"/>
                  </w:rPr>
                  <w:t>Họ và tên sinh viên 2</w:t>
                </w:r>
              </w:sdtContent>
            </w:sdt>
          </w:p>
        </w:tc>
      </w:tr>
      <w:tr w:rsidR="00194873" w:rsidRPr="00D1741E" w14:paraId="5B2F65B6" w14:textId="77777777" w:rsidTr="00D53374">
        <w:trPr>
          <w:trHeight w:val="429"/>
        </w:trPr>
        <w:tc>
          <w:tcPr>
            <w:tcW w:w="1249" w:type="pct"/>
            <w:vMerge/>
            <w:shd w:val="clear" w:color="auto" w:fill="F2F2F2" w:themeFill="background1" w:themeFillShade="F2"/>
            <w:tcMar>
              <w:left w:w="288" w:type="dxa"/>
              <w:right w:w="288" w:type="dxa"/>
            </w:tcMar>
            <w:vAlign w:val="center"/>
          </w:tcPr>
          <w:p w14:paraId="372CEF36" w14:textId="77777777" w:rsidR="00194873" w:rsidRPr="00D1741E" w:rsidRDefault="00194873" w:rsidP="002F52F2">
            <w:pPr>
              <w:rPr>
                <w:b/>
                <w:bCs/>
                <w:noProof/>
              </w:rPr>
            </w:pPr>
          </w:p>
        </w:tc>
        <w:tc>
          <w:tcPr>
            <w:tcW w:w="3751" w:type="pct"/>
            <w:tcMar>
              <w:left w:w="288" w:type="dxa"/>
            </w:tcMar>
          </w:tcPr>
          <w:p w14:paraId="51E1B6D2" w14:textId="77777777" w:rsidR="00194873" w:rsidRPr="00D1741E"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D1741E">
                  <w:rPr>
                    <w:rFonts w:cs="Times New Roman"/>
                    <w:noProof/>
                    <w:color w:val="EE0000"/>
                    <w:szCs w:val="26"/>
                  </w:rPr>
                  <w:t>Họ và tên sinh viên 3</w:t>
                </w:r>
              </w:sdtContent>
            </w:sdt>
          </w:p>
        </w:tc>
      </w:tr>
      <w:tr w:rsidR="00194873" w:rsidRPr="00D1741E" w14:paraId="5A77A80F" w14:textId="77777777" w:rsidTr="00D53374">
        <w:trPr>
          <w:trHeight w:val="429"/>
        </w:trPr>
        <w:tc>
          <w:tcPr>
            <w:tcW w:w="1249" w:type="pct"/>
            <w:shd w:val="clear" w:color="auto" w:fill="F2F2F2" w:themeFill="background1" w:themeFillShade="F2"/>
            <w:tcMar>
              <w:left w:w="288" w:type="dxa"/>
              <w:right w:w="288" w:type="dxa"/>
            </w:tcMar>
            <w:vAlign w:val="center"/>
          </w:tcPr>
          <w:p w14:paraId="445DE5A3" w14:textId="66AA7BF0" w:rsidR="00194873" w:rsidRPr="00D1741E" w:rsidRDefault="002F52F2" w:rsidP="002F52F2">
            <w:pPr>
              <w:rPr>
                <w:b/>
                <w:bCs/>
                <w:noProof/>
              </w:rPr>
            </w:pPr>
            <w:r w:rsidRPr="00D1741E">
              <w:rPr>
                <w:b/>
                <w:bCs/>
                <w:noProof/>
              </w:rPr>
              <w:t>NHÓM LỚP</w:t>
            </w:r>
          </w:p>
        </w:tc>
        <w:tc>
          <w:tcPr>
            <w:tcW w:w="3751" w:type="pct"/>
            <w:tcMar>
              <w:left w:w="288" w:type="dxa"/>
            </w:tcMar>
            <w:vAlign w:val="center"/>
          </w:tcPr>
          <w:p w14:paraId="613F74FB" w14:textId="77777777" w:rsidR="00194873" w:rsidRPr="00D1741E"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D1741E">
                  <w:rPr>
                    <w:rFonts w:cs="Times New Roman"/>
                    <w:noProof/>
                    <w:color w:val="EE0000"/>
                    <w:szCs w:val="26"/>
                  </w:rPr>
                  <w:t>VCNS.CQ.T105</w:t>
                </w:r>
              </w:sdtContent>
            </w:sdt>
          </w:p>
        </w:tc>
      </w:tr>
    </w:tbl>
    <w:p w14:paraId="3B773059" w14:textId="77777777" w:rsidR="00194873" w:rsidRPr="00D1741E" w:rsidRDefault="00194873" w:rsidP="00194873">
      <w:pPr>
        <w:jc w:val="center"/>
        <w:rPr>
          <w:rFonts w:ascii="Calibri" w:hAnsi="Calibri" w:cs="Calibri"/>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77075FF"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6686AB8F" w14:textId="77777777" w:rsidR="00194873" w:rsidRPr="00D1741E" w:rsidRDefault="00194873" w:rsidP="00D53374">
            <w:pPr>
              <w:pStyle w:val="Heading1"/>
              <w:jc w:val="center"/>
              <w:rPr>
                <w:rFonts w:ascii="Times New Roman" w:hAnsi="Times New Roman" w:cs="Times New Roman"/>
                <w:b/>
                <w:bCs/>
                <w:noProof/>
                <w:color w:val="auto"/>
                <w:sz w:val="26"/>
                <w:szCs w:val="26"/>
              </w:rPr>
            </w:pPr>
            <w:r w:rsidRPr="00D1741E">
              <w:rPr>
                <w:rFonts w:ascii="Times New Roman" w:hAnsi="Times New Roman" w:cs="Times New Roman"/>
                <w:b/>
                <w:noProof/>
                <w:color w:val="auto"/>
                <w:sz w:val="26"/>
                <w:szCs w:val="26"/>
              </w:rPr>
              <w:t>ĐỀ TÀI – CÁC CHỨC NĂNG CHÍNH</w:t>
            </w:r>
          </w:p>
        </w:tc>
      </w:tr>
      <w:tr w:rsidR="00194873" w:rsidRPr="00D1741E" w14:paraId="0D845B49"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06BAACE" w14:textId="77777777" w:rsidR="00194873" w:rsidRPr="00D1741E" w:rsidRDefault="00194873" w:rsidP="00D53374">
            <w:pPr>
              <w:pStyle w:val="Heading1"/>
              <w:rPr>
                <w:rFonts w:ascii="Times New Roman" w:hAnsi="Times New Roman" w:cs="Times New Roman"/>
                <w:b/>
                <w:bCs/>
                <w:noProof/>
                <w:color w:val="00B050"/>
                <w:sz w:val="26"/>
                <w:szCs w:val="26"/>
              </w:rPr>
            </w:pPr>
            <w:r w:rsidRPr="00D1741E">
              <w:rPr>
                <w:rFonts w:ascii="Times New Roman" w:hAnsi="Times New Roman" w:cs="Times New Roman"/>
                <w:b/>
                <w:noProof/>
                <w:color w:val="auto"/>
                <w:sz w:val="26"/>
                <w:szCs w:val="26"/>
              </w:rPr>
              <w:t xml:space="preserve">tên đề tài: </w:t>
            </w:r>
            <w:r w:rsidRPr="00D1741E">
              <w:rPr>
                <w:rFonts w:ascii="Times New Roman" w:hAnsi="Times New Roman" w:cs="Times New Roman"/>
                <w:b/>
                <w:noProof/>
                <w:color w:val="EE0000"/>
                <w:sz w:val="26"/>
                <w:szCs w:val="26"/>
              </w:rPr>
              <w:t>………………………………</w:t>
            </w:r>
          </w:p>
        </w:tc>
      </w:tr>
      <w:tr w:rsidR="00194873" w:rsidRPr="00D1741E" w14:paraId="7A4F115D"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9AEA6B5" w14:textId="77777777" w:rsidR="00194873" w:rsidRPr="00D1741E"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D1741E">
                  <w:rPr>
                    <w:rFonts w:cs="Times New Roman"/>
                    <w:noProof/>
                    <w:szCs w:val="26"/>
                  </w:rPr>
                  <w:t>Giới thiệu tổng quan đề tài:</w:t>
                </w:r>
              </w:sdtContent>
            </w:sdt>
            <w:r w:rsidR="00194873" w:rsidRPr="00D1741E">
              <w:rPr>
                <w:rFonts w:cs="Times New Roman"/>
                <w:noProof/>
                <w:szCs w:val="26"/>
              </w:rPr>
              <w:t xml:space="preserve"> </w:t>
            </w:r>
            <w:r w:rsidR="00194873" w:rsidRPr="00D1741E">
              <w:rPr>
                <w:rFonts w:cs="Times New Roman"/>
                <w:b w:val="0"/>
                <w:bCs w:val="0"/>
                <w:noProof/>
                <w:szCs w:val="26"/>
              </w:rPr>
              <w:t>trình bày các chức năng của phần mềm/web dự kiến sẽ thực hiện.</w:t>
            </w:r>
          </w:p>
          <w:p w14:paraId="2C3E4785"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1:</w:t>
            </w:r>
          </w:p>
          <w:p w14:paraId="6C4A8404"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2:</w:t>
            </w:r>
          </w:p>
          <w:p w14:paraId="01B79155" w14:textId="77777777" w:rsidR="00194873" w:rsidRPr="00D1741E" w:rsidRDefault="00194873" w:rsidP="00194873">
            <w:pPr>
              <w:pStyle w:val="ListParagraph"/>
              <w:numPr>
                <w:ilvl w:val="0"/>
                <w:numId w:val="8"/>
              </w:numPr>
              <w:spacing w:after="0" w:line="240" w:lineRule="auto"/>
              <w:rPr>
                <w:rFonts w:cs="Times New Roman"/>
                <w:noProof/>
                <w:szCs w:val="26"/>
              </w:rPr>
            </w:pPr>
            <w:r w:rsidRPr="00D1741E">
              <w:rPr>
                <w:rFonts w:cs="Times New Roman"/>
                <w:b w:val="0"/>
                <w:bCs w:val="0"/>
                <w:noProof/>
                <w:szCs w:val="26"/>
              </w:rPr>
              <w:t>….</w:t>
            </w:r>
          </w:p>
        </w:tc>
      </w:tr>
    </w:tbl>
    <w:p w14:paraId="465A126D" w14:textId="77777777" w:rsidR="00194873" w:rsidRPr="00D1741E" w:rsidRDefault="00194873" w:rsidP="00194873">
      <w:pPr>
        <w:rPr>
          <w:noProof/>
        </w:rPr>
      </w:pPr>
    </w:p>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D1741E" w14:paraId="726C1E1A" w14:textId="77777777" w:rsidTr="00D53374">
        <w:trPr>
          <w:trHeight w:val="571"/>
        </w:trPr>
        <w:tc>
          <w:tcPr>
            <w:tcW w:w="9066" w:type="dxa"/>
            <w:gridSpan w:val="4"/>
            <w:shd w:val="clear" w:color="auto" w:fill="F2F2F2" w:themeFill="background1" w:themeFillShade="F2"/>
            <w:vAlign w:val="center"/>
          </w:tcPr>
          <w:p w14:paraId="0881B0E6" w14:textId="77777777" w:rsidR="00194873" w:rsidRPr="00D1741E" w:rsidRDefault="00194873" w:rsidP="00D53374">
            <w:pPr>
              <w:jc w:val="center"/>
              <w:rPr>
                <w:rFonts w:cs="Times New Roman"/>
                <w:b/>
                <w:bCs/>
                <w:noProof/>
                <w:szCs w:val="26"/>
              </w:rPr>
            </w:pPr>
            <w:r w:rsidRPr="00D1741E">
              <w:rPr>
                <w:rFonts w:cs="Times New Roman"/>
                <w:b/>
                <w:noProof/>
                <w:szCs w:val="26"/>
              </w:rPr>
              <w:t>NỘI DUNG – KẾ HOẠCH THỰC HIỆN</w:t>
            </w:r>
          </w:p>
        </w:tc>
      </w:tr>
      <w:tr w:rsidR="00194873" w:rsidRPr="00D1741E" w14:paraId="326DA285" w14:textId="77777777" w:rsidTr="00D53374">
        <w:tc>
          <w:tcPr>
            <w:tcW w:w="712" w:type="dxa"/>
          </w:tcPr>
          <w:p w14:paraId="38CBAE47" w14:textId="77777777" w:rsidR="00194873" w:rsidRPr="00D1741E" w:rsidRDefault="00194873" w:rsidP="00D53374">
            <w:pPr>
              <w:rPr>
                <w:rFonts w:cs="Times New Roman"/>
                <w:noProof/>
                <w:szCs w:val="26"/>
              </w:rPr>
            </w:pPr>
            <w:r w:rsidRPr="00D1741E">
              <w:rPr>
                <w:rFonts w:cs="Times New Roman"/>
                <w:b/>
                <w:bCs/>
                <w:noProof/>
                <w:szCs w:val="26"/>
              </w:rPr>
              <w:t>STT</w:t>
            </w:r>
          </w:p>
        </w:tc>
        <w:tc>
          <w:tcPr>
            <w:tcW w:w="2689" w:type="dxa"/>
          </w:tcPr>
          <w:p w14:paraId="78E9A3BE" w14:textId="77777777" w:rsidR="00194873" w:rsidRPr="00D1741E" w:rsidRDefault="00194873" w:rsidP="00D53374">
            <w:pPr>
              <w:rPr>
                <w:rFonts w:cs="Times New Roman"/>
                <w:noProof/>
                <w:szCs w:val="26"/>
              </w:rPr>
            </w:pPr>
            <w:r w:rsidRPr="00D1741E">
              <w:rPr>
                <w:rFonts w:cs="Times New Roman"/>
                <w:b/>
                <w:bCs/>
                <w:noProof/>
                <w:szCs w:val="26"/>
              </w:rPr>
              <w:t>Tên thành viên</w:t>
            </w:r>
          </w:p>
        </w:tc>
        <w:tc>
          <w:tcPr>
            <w:tcW w:w="3400" w:type="dxa"/>
          </w:tcPr>
          <w:p w14:paraId="363BBAF1" w14:textId="77777777" w:rsidR="00194873" w:rsidRPr="00D1741E" w:rsidRDefault="00194873" w:rsidP="00D53374">
            <w:pPr>
              <w:rPr>
                <w:rFonts w:cs="Times New Roman"/>
                <w:noProof/>
                <w:szCs w:val="26"/>
              </w:rPr>
            </w:pPr>
            <w:r w:rsidRPr="00D1741E">
              <w:rPr>
                <w:rFonts w:cs="Times New Roman"/>
                <w:b/>
                <w:bCs/>
                <w:noProof/>
                <w:szCs w:val="26"/>
              </w:rPr>
              <w:t>Nội dung thực hiện</w:t>
            </w:r>
          </w:p>
        </w:tc>
        <w:tc>
          <w:tcPr>
            <w:tcW w:w="2265" w:type="dxa"/>
          </w:tcPr>
          <w:p w14:paraId="2C7F8066" w14:textId="77777777" w:rsidR="00194873" w:rsidRPr="00D1741E" w:rsidRDefault="00194873" w:rsidP="00D53374">
            <w:pPr>
              <w:jc w:val="center"/>
              <w:rPr>
                <w:rFonts w:cs="Times New Roman"/>
                <w:noProof/>
                <w:szCs w:val="26"/>
              </w:rPr>
            </w:pPr>
            <w:r w:rsidRPr="00D1741E">
              <w:rPr>
                <w:rFonts w:cs="Times New Roman"/>
                <w:b/>
                <w:bCs/>
                <w:noProof/>
                <w:szCs w:val="26"/>
              </w:rPr>
              <w:t>Ghi chú</w:t>
            </w:r>
          </w:p>
        </w:tc>
      </w:tr>
      <w:tr w:rsidR="00194873" w:rsidRPr="00D1741E" w14:paraId="39A77239" w14:textId="77777777" w:rsidTr="00D53374">
        <w:tc>
          <w:tcPr>
            <w:tcW w:w="9066" w:type="dxa"/>
            <w:gridSpan w:val="4"/>
          </w:tcPr>
          <w:p w14:paraId="33009D83" w14:textId="77777777" w:rsidR="00194873" w:rsidRPr="00D1741E"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D1741E">
                  <w:rPr>
                    <w:rFonts w:cs="Times New Roman"/>
                    <w:b/>
                    <w:bCs/>
                    <w:noProof/>
                    <w:szCs w:val="26"/>
                  </w:rPr>
                  <w:t>Giai đoạn 1 (19/08/2026 – …/…/…)</w:t>
                </w:r>
              </w:sdtContent>
            </w:sdt>
          </w:p>
        </w:tc>
      </w:tr>
      <w:tr w:rsidR="00194873" w:rsidRPr="00D1741E" w14:paraId="5F1D507C" w14:textId="77777777" w:rsidTr="00D53374">
        <w:tc>
          <w:tcPr>
            <w:tcW w:w="6801" w:type="dxa"/>
            <w:gridSpan w:val="3"/>
          </w:tcPr>
          <w:p w14:paraId="67D5C10F"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0E5C39D0" w14:textId="77777777" w:rsidR="00194873" w:rsidRPr="00D1741E" w:rsidRDefault="00194873" w:rsidP="00D53374">
            <w:pPr>
              <w:rPr>
                <w:rFonts w:cs="Times New Roman"/>
                <w:noProof/>
                <w:szCs w:val="26"/>
              </w:rPr>
            </w:pPr>
            <w:r w:rsidRPr="00D1741E">
              <w:rPr>
                <w:rFonts w:cs="Times New Roman"/>
                <w:noProof/>
                <w:szCs w:val="26"/>
              </w:rPr>
              <w:t>- Phân nhóm; Thảo luận chọn đề tài, đặt tên đề tài</w:t>
            </w:r>
          </w:p>
          <w:p w14:paraId="0322A07B" w14:textId="77777777" w:rsidR="00194873" w:rsidRPr="00D1741E" w:rsidRDefault="00194873" w:rsidP="00D53374">
            <w:pPr>
              <w:rPr>
                <w:rFonts w:cs="Times New Roman"/>
                <w:noProof/>
                <w:szCs w:val="26"/>
              </w:rPr>
            </w:pPr>
            <w:r w:rsidRPr="00D1741E">
              <w:rPr>
                <w:rFonts w:cs="Times New Roman"/>
                <w:noProof/>
                <w:szCs w:val="26"/>
              </w:rPr>
              <w:t>- Xây dựng kế hoạch làm việc, phân chia công việc</w:t>
            </w:r>
          </w:p>
          <w:p w14:paraId="62733FD6" w14:textId="77777777" w:rsidR="00194873" w:rsidRPr="00D1741E" w:rsidRDefault="00194873" w:rsidP="00D53374">
            <w:pPr>
              <w:rPr>
                <w:rFonts w:cs="Times New Roman"/>
                <w:noProof/>
                <w:szCs w:val="26"/>
              </w:rPr>
            </w:pPr>
            <w:r w:rsidRPr="00D1741E">
              <w:rPr>
                <w:rFonts w:cs="Times New Roman"/>
                <w:noProof/>
                <w:szCs w:val="26"/>
              </w:rPr>
              <w:lastRenderedPageBreak/>
              <w:t>- Phân tích yêu cầu</w:t>
            </w:r>
          </w:p>
          <w:p w14:paraId="7A64D493" w14:textId="77777777" w:rsidR="00194873" w:rsidRPr="00D1741E" w:rsidRDefault="00194873" w:rsidP="00D53374">
            <w:pPr>
              <w:rPr>
                <w:rFonts w:cs="Times New Roman"/>
                <w:noProof/>
                <w:szCs w:val="26"/>
              </w:rPr>
            </w:pPr>
            <w:r w:rsidRPr="00D1741E">
              <w:rPr>
                <w:rFonts w:cs="Times New Roman"/>
                <w:noProof/>
                <w:szCs w:val="26"/>
              </w:rPr>
              <w:t>- Thiết kế các chức năng chính</w:t>
            </w:r>
          </w:p>
        </w:tc>
        <w:tc>
          <w:tcPr>
            <w:tcW w:w="2265" w:type="dxa"/>
          </w:tcPr>
          <w:p w14:paraId="093C0876" w14:textId="77777777" w:rsidR="00194873" w:rsidRPr="00D1741E" w:rsidRDefault="00194873" w:rsidP="00D53374">
            <w:pPr>
              <w:rPr>
                <w:rFonts w:cs="Times New Roman"/>
                <w:noProof/>
                <w:szCs w:val="26"/>
              </w:rPr>
            </w:pPr>
          </w:p>
        </w:tc>
      </w:tr>
      <w:tr w:rsidR="00194873" w:rsidRPr="00D1741E" w14:paraId="02164F1A" w14:textId="77777777" w:rsidTr="00D53374">
        <w:tc>
          <w:tcPr>
            <w:tcW w:w="712" w:type="dxa"/>
          </w:tcPr>
          <w:p w14:paraId="02A5990A"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vAlign w:val="center"/>
          </w:tcPr>
          <w:p w14:paraId="25ECCF01" w14:textId="77777777" w:rsidR="00194873" w:rsidRPr="00D1741E"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D1741E">
                  <w:rPr>
                    <w:rFonts w:cs="Times New Roman"/>
                    <w:noProof/>
                    <w:color w:val="EE0000"/>
                    <w:szCs w:val="26"/>
                  </w:rPr>
                  <w:t>Họ và tên sinh viên 1</w:t>
                </w:r>
              </w:sdtContent>
            </w:sdt>
          </w:p>
        </w:tc>
        <w:tc>
          <w:tcPr>
            <w:tcW w:w="3400" w:type="dxa"/>
          </w:tcPr>
          <w:p w14:paraId="08CE1FF4"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quản lý, Chức năng người dùng</w:t>
            </w:r>
          </w:p>
        </w:tc>
        <w:tc>
          <w:tcPr>
            <w:tcW w:w="2265" w:type="dxa"/>
          </w:tcPr>
          <w:p w14:paraId="66AC7BCD" w14:textId="77777777" w:rsidR="00194873" w:rsidRPr="00D1741E" w:rsidRDefault="00194873" w:rsidP="00D53374">
            <w:pPr>
              <w:rPr>
                <w:rFonts w:cs="Times New Roman"/>
                <w:noProof/>
                <w:szCs w:val="26"/>
              </w:rPr>
            </w:pPr>
          </w:p>
        </w:tc>
      </w:tr>
      <w:tr w:rsidR="00194873" w:rsidRPr="00D1741E" w14:paraId="20411F29" w14:textId="77777777" w:rsidTr="00D53374">
        <w:tc>
          <w:tcPr>
            <w:tcW w:w="712" w:type="dxa"/>
          </w:tcPr>
          <w:p w14:paraId="2CE553F1"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74D20091" w14:textId="77777777" w:rsidR="00194873" w:rsidRPr="00D1741E"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D1741E">
                  <w:rPr>
                    <w:rFonts w:cs="Times New Roman"/>
                    <w:noProof/>
                    <w:color w:val="EE0000"/>
                    <w:szCs w:val="26"/>
                  </w:rPr>
                  <w:t>Họ và tên sinh viên 2</w:t>
                </w:r>
              </w:sdtContent>
            </w:sdt>
          </w:p>
        </w:tc>
        <w:tc>
          <w:tcPr>
            <w:tcW w:w="3400" w:type="dxa"/>
          </w:tcPr>
          <w:p w14:paraId="376CBE7A"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khách hàng, Chức năng Quản trị</w:t>
            </w:r>
          </w:p>
        </w:tc>
        <w:tc>
          <w:tcPr>
            <w:tcW w:w="2265" w:type="dxa"/>
          </w:tcPr>
          <w:p w14:paraId="61D41547" w14:textId="77777777" w:rsidR="00194873" w:rsidRPr="00D1741E" w:rsidRDefault="00194873" w:rsidP="00D53374">
            <w:pPr>
              <w:rPr>
                <w:rFonts w:cs="Times New Roman"/>
                <w:noProof/>
                <w:szCs w:val="26"/>
              </w:rPr>
            </w:pPr>
          </w:p>
        </w:tc>
      </w:tr>
      <w:tr w:rsidR="00194873" w:rsidRPr="00D1741E" w14:paraId="7B0C1D53" w14:textId="77777777" w:rsidTr="00D53374">
        <w:tc>
          <w:tcPr>
            <w:tcW w:w="712" w:type="dxa"/>
          </w:tcPr>
          <w:p w14:paraId="7D551D9D"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5E194E" w14:textId="77777777" w:rsidR="00194873" w:rsidRPr="00D1741E"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D1741E">
                  <w:rPr>
                    <w:rFonts w:cs="Times New Roman"/>
                    <w:noProof/>
                    <w:color w:val="EE0000"/>
                    <w:szCs w:val="26"/>
                  </w:rPr>
                  <w:t>Họ và tên sinh viên 3</w:t>
                </w:r>
              </w:sdtContent>
            </w:sdt>
          </w:p>
        </w:tc>
        <w:tc>
          <w:tcPr>
            <w:tcW w:w="3400" w:type="dxa"/>
          </w:tcPr>
          <w:p w14:paraId="45FD962F" w14:textId="77777777" w:rsidR="00194873" w:rsidRPr="00D1741E" w:rsidRDefault="00194873" w:rsidP="00D53374">
            <w:pPr>
              <w:rPr>
                <w:rFonts w:cs="Times New Roman"/>
                <w:noProof/>
                <w:color w:val="EE0000"/>
                <w:szCs w:val="26"/>
              </w:rPr>
            </w:pPr>
            <w:r w:rsidRPr="00D1741E">
              <w:rPr>
                <w:rFonts w:cs="Times New Roman"/>
                <w:noProof/>
                <w:color w:val="EE0000"/>
                <w:szCs w:val="26"/>
              </w:rPr>
              <w:t>Khảo sát hiện trạng, Chức năng Quản trị</w:t>
            </w:r>
          </w:p>
        </w:tc>
        <w:tc>
          <w:tcPr>
            <w:tcW w:w="2265" w:type="dxa"/>
          </w:tcPr>
          <w:p w14:paraId="2C77628A" w14:textId="77777777" w:rsidR="00194873" w:rsidRPr="00D1741E" w:rsidRDefault="00194873" w:rsidP="00D53374">
            <w:pPr>
              <w:rPr>
                <w:rFonts w:cs="Times New Roman"/>
                <w:noProof/>
                <w:szCs w:val="26"/>
              </w:rPr>
            </w:pPr>
          </w:p>
        </w:tc>
      </w:tr>
      <w:tr w:rsidR="00194873" w:rsidRPr="00D1741E" w14:paraId="68296928" w14:textId="77777777" w:rsidTr="00D53374">
        <w:tc>
          <w:tcPr>
            <w:tcW w:w="9066" w:type="dxa"/>
            <w:gridSpan w:val="4"/>
          </w:tcPr>
          <w:p w14:paraId="1ACDE726" w14:textId="77777777" w:rsidR="00194873" w:rsidRPr="00D1741E"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D1741E">
                  <w:rPr>
                    <w:rFonts w:cs="Times New Roman"/>
                    <w:b/>
                    <w:bCs/>
                    <w:noProof/>
                    <w:szCs w:val="26"/>
                  </w:rPr>
                  <w:t>Giai đoạn 2 (…/…/…– …/…/…)</w:t>
                </w:r>
              </w:sdtContent>
            </w:sdt>
          </w:p>
        </w:tc>
      </w:tr>
      <w:tr w:rsidR="00194873" w:rsidRPr="00D1741E" w14:paraId="601EECAC" w14:textId="77777777" w:rsidTr="00D53374">
        <w:tc>
          <w:tcPr>
            <w:tcW w:w="6801" w:type="dxa"/>
            <w:gridSpan w:val="3"/>
          </w:tcPr>
          <w:p w14:paraId="17B400E5"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6F93111A" w14:textId="77777777" w:rsidR="00194873" w:rsidRPr="00D1741E" w:rsidRDefault="00194873" w:rsidP="00D53374">
            <w:pPr>
              <w:rPr>
                <w:rFonts w:cs="Times New Roman"/>
                <w:noProof/>
                <w:szCs w:val="26"/>
              </w:rPr>
            </w:pPr>
            <w:r w:rsidRPr="00D1741E">
              <w:rPr>
                <w:rFonts w:cs="Times New Roman"/>
                <w:noProof/>
                <w:szCs w:val="26"/>
              </w:rPr>
              <w:t>- ….</w:t>
            </w:r>
          </w:p>
          <w:p w14:paraId="78041052" w14:textId="77777777" w:rsidR="00194873" w:rsidRPr="00D1741E" w:rsidRDefault="00194873" w:rsidP="00D53374">
            <w:pPr>
              <w:rPr>
                <w:rFonts w:cs="Times New Roman"/>
                <w:noProof/>
                <w:szCs w:val="26"/>
              </w:rPr>
            </w:pPr>
            <w:r w:rsidRPr="00D1741E">
              <w:rPr>
                <w:rFonts w:cs="Times New Roman"/>
                <w:noProof/>
                <w:szCs w:val="26"/>
              </w:rPr>
              <w:t>- ….</w:t>
            </w:r>
          </w:p>
        </w:tc>
        <w:tc>
          <w:tcPr>
            <w:tcW w:w="2265" w:type="dxa"/>
          </w:tcPr>
          <w:p w14:paraId="4EF31FFC" w14:textId="77777777" w:rsidR="00194873" w:rsidRPr="00D1741E" w:rsidRDefault="00194873" w:rsidP="00D53374">
            <w:pPr>
              <w:rPr>
                <w:rFonts w:cs="Times New Roman"/>
                <w:noProof/>
                <w:szCs w:val="26"/>
              </w:rPr>
            </w:pPr>
          </w:p>
        </w:tc>
      </w:tr>
      <w:tr w:rsidR="00194873" w:rsidRPr="00D1741E" w14:paraId="0E874151" w14:textId="77777777" w:rsidTr="00D53374">
        <w:tc>
          <w:tcPr>
            <w:tcW w:w="712" w:type="dxa"/>
          </w:tcPr>
          <w:p w14:paraId="1D6A726E"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tcPr>
          <w:p w14:paraId="17B4A7AD" w14:textId="77777777" w:rsidR="00194873" w:rsidRPr="00D1741E" w:rsidRDefault="00194873" w:rsidP="00D53374">
            <w:pPr>
              <w:rPr>
                <w:rFonts w:cs="Times New Roman"/>
                <w:noProof/>
                <w:szCs w:val="26"/>
              </w:rPr>
            </w:pPr>
          </w:p>
        </w:tc>
        <w:tc>
          <w:tcPr>
            <w:tcW w:w="3400" w:type="dxa"/>
          </w:tcPr>
          <w:p w14:paraId="089156CB" w14:textId="77777777" w:rsidR="00194873" w:rsidRPr="00D1741E" w:rsidRDefault="00194873" w:rsidP="00D53374">
            <w:pPr>
              <w:spacing w:after="120" w:line="324" w:lineRule="auto"/>
              <w:rPr>
                <w:rFonts w:cs="Times New Roman"/>
                <w:noProof/>
                <w:szCs w:val="26"/>
              </w:rPr>
            </w:pPr>
          </w:p>
        </w:tc>
        <w:tc>
          <w:tcPr>
            <w:tcW w:w="2265" w:type="dxa"/>
          </w:tcPr>
          <w:p w14:paraId="4ABB4D09" w14:textId="77777777" w:rsidR="00194873" w:rsidRPr="00D1741E" w:rsidRDefault="00194873" w:rsidP="00D53374">
            <w:pPr>
              <w:rPr>
                <w:rFonts w:cs="Times New Roman"/>
                <w:noProof/>
                <w:szCs w:val="26"/>
              </w:rPr>
            </w:pPr>
          </w:p>
        </w:tc>
      </w:tr>
      <w:tr w:rsidR="00194873" w:rsidRPr="00D1741E" w14:paraId="34F85173" w14:textId="77777777" w:rsidTr="00D53374">
        <w:tc>
          <w:tcPr>
            <w:tcW w:w="712" w:type="dxa"/>
          </w:tcPr>
          <w:p w14:paraId="75E17B3E"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6641E9EA" w14:textId="77777777" w:rsidR="00194873" w:rsidRPr="00D1741E" w:rsidRDefault="00194873" w:rsidP="00D53374">
            <w:pPr>
              <w:rPr>
                <w:rFonts w:cs="Times New Roman"/>
                <w:noProof/>
                <w:szCs w:val="26"/>
              </w:rPr>
            </w:pPr>
          </w:p>
        </w:tc>
        <w:tc>
          <w:tcPr>
            <w:tcW w:w="3400" w:type="dxa"/>
          </w:tcPr>
          <w:p w14:paraId="09B7A189" w14:textId="77777777" w:rsidR="00194873" w:rsidRPr="00D1741E" w:rsidRDefault="00194873" w:rsidP="00D53374">
            <w:pPr>
              <w:spacing w:after="120" w:line="324" w:lineRule="auto"/>
              <w:rPr>
                <w:rFonts w:cs="Times New Roman"/>
                <w:noProof/>
                <w:szCs w:val="26"/>
              </w:rPr>
            </w:pPr>
          </w:p>
        </w:tc>
        <w:tc>
          <w:tcPr>
            <w:tcW w:w="2265" w:type="dxa"/>
          </w:tcPr>
          <w:p w14:paraId="64BCAAFB" w14:textId="77777777" w:rsidR="00194873" w:rsidRPr="00D1741E" w:rsidRDefault="00194873" w:rsidP="00D53374">
            <w:pPr>
              <w:rPr>
                <w:rFonts w:cs="Times New Roman"/>
                <w:noProof/>
                <w:szCs w:val="26"/>
              </w:rPr>
            </w:pPr>
          </w:p>
        </w:tc>
      </w:tr>
      <w:tr w:rsidR="00194873" w:rsidRPr="00D1741E" w14:paraId="2B565B10" w14:textId="77777777" w:rsidTr="00D53374">
        <w:tc>
          <w:tcPr>
            <w:tcW w:w="712" w:type="dxa"/>
          </w:tcPr>
          <w:p w14:paraId="355982B1"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F798F1" w14:textId="77777777" w:rsidR="00194873" w:rsidRPr="00D1741E" w:rsidRDefault="00194873" w:rsidP="00D53374">
            <w:pPr>
              <w:rPr>
                <w:rFonts w:cs="Times New Roman"/>
                <w:noProof/>
                <w:szCs w:val="26"/>
              </w:rPr>
            </w:pPr>
          </w:p>
        </w:tc>
        <w:tc>
          <w:tcPr>
            <w:tcW w:w="3400" w:type="dxa"/>
          </w:tcPr>
          <w:p w14:paraId="46B32AD2" w14:textId="77777777" w:rsidR="00194873" w:rsidRPr="00D1741E" w:rsidRDefault="00194873" w:rsidP="00D53374">
            <w:pPr>
              <w:spacing w:after="120" w:line="324" w:lineRule="auto"/>
              <w:rPr>
                <w:rFonts w:cs="Times New Roman"/>
                <w:noProof/>
                <w:szCs w:val="26"/>
              </w:rPr>
            </w:pPr>
          </w:p>
        </w:tc>
        <w:tc>
          <w:tcPr>
            <w:tcW w:w="2265" w:type="dxa"/>
          </w:tcPr>
          <w:p w14:paraId="627E88E3" w14:textId="77777777" w:rsidR="00194873" w:rsidRPr="00D1741E" w:rsidRDefault="00194873" w:rsidP="00D53374">
            <w:pPr>
              <w:rPr>
                <w:rFonts w:cs="Times New Roman"/>
                <w:noProof/>
                <w:szCs w:val="26"/>
              </w:rPr>
            </w:pPr>
          </w:p>
        </w:tc>
      </w:tr>
      <w:tr w:rsidR="00194873" w:rsidRPr="00D1741E" w14:paraId="5ADBE9D4" w14:textId="77777777" w:rsidTr="00D53374">
        <w:trPr>
          <w:trHeight w:val="419"/>
        </w:trPr>
        <w:tc>
          <w:tcPr>
            <w:tcW w:w="9066" w:type="dxa"/>
            <w:gridSpan w:val="4"/>
          </w:tcPr>
          <w:p w14:paraId="2AF02C30" w14:textId="77777777" w:rsidR="00194873" w:rsidRPr="00D1741E"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D1741E">
                  <w:rPr>
                    <w:rFonts w:cs="Times New Roman"/>
                    <w:b/>
                    <w:bCs/>
                    <w:noProof/>
                    <w:szCs w:val="26"/>
                  </w:rPr>
                  <w:t>Giai đoạn 3 (…/…/…– …/…/…)</w:t>
                </w:r>
              </w:sdtContent>
            </w:sdt>
          </w:p>
        </w:tc>
      </w:tr>
      <w:tr w:rsidR="00194873" w:rsidRPr="00D1741E" w14:paraId="64AC1F81" w14:textId="77777777" w:rsidTr="00D53374">
        <w:tc>
          <w:tcPr>
            <w:tcW w:w="6801" w:type="dxa"/>
            <w:gridSpan w:val="3"/>
          </w:tcPr>
          <w:p w14:paraId="41A6534A" w14:textId="0685C8A4"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24D61F97" w14:textId="77777777" w:rsidR="00194873" w:rsidRPr="00D1741E" w:rsidRDefault="00194873" w:rsidP="00D53374">
            <w:pPr>
              <w:rPr>
                <w:rFonts w:cs="Times New Roman"/>
                <w:noProof/>
                <w:szCs w:val="26"/>
              </w:rPr>
            </w:pPr>
            <w:r w:rsidRPr="00D1741E">
              <w:rPr>
                <w:rFonts w:cs="Times New Roman"/>
                <w:noProof/>
                <w:szCs w:val="26"/>
              </w:rPr>
              <w:t>- ….</w:t>
            </w:r>
          </w:p>
          <w:p w14:paraId="4586B84D" w14:textId="77777777" w:rsidR="00194873" w:rsidRPr="00D1741E" w:rsidRDefault="00194873" w:rsidP="00D53374">
            <w:pPr>
              <w:spacing w:after="120" w:line="324" w:lineRule="auto"/>
              <w:rPr>
                <w:rFonts w:cs="Times New Roman"/>
                <w:noProof/>
                <w:szCs w:val="26"/>
              </w:rPr>
            </w:pPr>
            <w:r w:rsidRPr="00D1741E">
              <w:rPr>
                <w:rFonts w:cs="Times New Roman"/>
                <w:noProof/>
                <w:szCs w:val="26"/>
              </w:rPr>
              <w:t>- ….</w:t>
            </w:r>
          </w:p>
        </w:tc>
        <w:tc>
          <w:tcPr>
            <w:tcW w:w="2265" w:type="dxa"/>
          </w:tcPr>
          <w:p w14:paraId="5C5930A5" w14:textId="77777777" w:rsidR="00194873" w:rsidRPr="00D1741E" w:rsidRDefault="00194873" w:rsidP="00D53374">
            <w:pPr>
              <w:rPr>
                <w:rFonts w:cs="Times New Roman"/>
                <w:noProof/>
                <w:szCs w:val="26"/>
              </w:rPr>
            </w:pPr>
          </w:p>
        </w:tc>
      </w:tr>
      <w:tr w:rsidR="00194873" w:rsidRPr="00D1741E" w14:paraId="6124C85C" w14:textId="77777777" w:rsidTr="00D53374">
        <w:tc>
          <w:tcPr>
            <w:tcW w:w="712" w:type="dxa"/>
          </w:tcPr>
          <w:p w14:paraId="3A41717A" w14:textId="77777777" w:rsidR="00194873" w:rsidRPr="00D1741E" w:rsidRDefault="00194873" w:rsidP="00D53374">
            <w:pPr>
              <w:jc w:val="center"/>
              <w:rPr>
                <w:rFonts w:cs="Times New Roman"/>
                <w:noProof/>
                <w:szCs w:val="26"/>
              </w:rPr>
            </w:pPr>
          </w:p>
        </w:tc>
        <w:tc>
          <w:tcPr>
            <w:tcW w:w="2689" w:type="dxa"/>
          </w:tcPr>
          <w:p w14:paraId="7BAB3872" w14:textId="77777777" w:rsidR="00194873" w:rsidRPr="00D1741E" w:rsidRDefault="00194873" w:rsidP="00D53374">
            <w:pPr>
              <w:rPr>
                <w:rFonts w:cs="Times New Roman"/>
                <w:noProof/>
                <w:szCs w:val="26"/>
              </w:rPr>
            </w:pPr>
          </w:p>
        </w:tc>
        <w:tc>
          <w:tcPr>
            <w:tcW w:w="3400" w:type="dxa"/>
          </w:tcPr>
          <w:p w14:paraId="72A17987" w14:textId="77777777" w:rsidR="00194873" w:rsidRPr="00D1741E" w:rsidRDefault="00194873" w:rsidP="00D53374">
            <w:pPr>
              <w:spacing w:after="120" w:line="324" w:lineRule="auto"/>
              <w:rPr>
                <w:rFonts w:cs="Times New Roman"/>
                <w:noProof/>
                <w:szCs w:val="26"/>
              </w:rPr>
            </w:pPr>
          </w:p>
        </w:tc>
        <w:tc>
          <w:tcPr>
            <w:tcW w:w="2265" w:type="dxa"/>
          </w:tcPr>
          <w:p w14:paraId="37C023A8" w14:textId="77777777" w:rsidR="00194873" w:rsidRPr="00D1741E" w:rsidRDefault="00194873" w:rsidP="00D53374">
            <w:pPr>
              <w:rPr>
                <w:rFonts w:cs="Times New Roman"/>
                <w:noProof/>
                <w:szCs w:val="26"/>
              </w:rPr>
            </w:pPr>
          </w:p>
        </w:tc>
      </w:tr>
      <w:tr w:rsidR="00194873" w:rsidRPr="00D1741E" w14:paraId="0C4E175C" w14:textId="77777777" w:rsidTr="00D53374">
        <w:tc>
          <w:tcPr>
            <w:tcW w:w="712" w:type="dxa"/>
          </w:tcPr>
          <w:p w14:paraId="5B275394" w14:textId="77777777" w:rsidR="00194873" w:rsidRPr="00D1741E" w:rsidRDefault="00194873" w:rsidP="00D53374">
            <w:pPr>
              <w:jc w:val="center"/>
              <w:rPr>
                <w:rFonts w:cs="Times New Roman"/>
                <w:noProof/>
                <w:szCs w:val="26"/>
              </w:rPr>
            </w:pPr>
          </w:p>
        </w:tc>
        <w:tc>
          <w:tcPr>
            <w:tcW w:w="2689" w:type="dxa"/>
          </w:tcPr>
          <w:p w14:paraId="0EBE2CA9" w14:textId="77777777" w:rsidR="00194873" w:rsidRPr="00D1741E" w:rsidRDefault="00194873" w:rsidP="00D53374">
            <w:pPr>
              <w:rPr>
                <w:rFonts w:cs="Times New Roman"/>
                <w:noProof/>
                <w:szCs w:val="26"/>
              </w:rPr>
            </w:pPr>
          </w:p>
        </w:tc>
        <w:tc>
          <w:tcPr>
            <w:tcW w:w="3400" w:type="dxa"/>
          </w:tcPr>
          <w:p w14:paraId="30C40558" w14:textId="77777777" w:rsidR="00194873" w:rsidRPr="00D1741E" w:rsidRDefault="00194873" w:rsidP="00D53374">
            <w:pPr>
              <w:spacing w:after="120" w:line="324" w:lineRule="auto"/>
              <w:rPr>
                <w:rFonts w:cs="Times New Roman"/>
                <w:noProof/>
                <w:szCs w:val="26"/>
              </w:rPr>
            </w:pPr>
          </w:p>
        </w:tc>
        <w:tc>
          <w:tcPr>
            <w:tcW w:w="2265" w:type="dxa"/>
          </w:tcPr>
          <w:p w14:paraId="6B0DD26A" w14:textId="77777777" w:rsidR="00194873" w:rsidRPr="00D1741E" w:rsidRDefault="00194873" w:rsidP="00D53374">
            <w:pPr>
              <w:rPr>
                <w:rFonts w:cs="Times New Roman"/>
                <w:noProof/>
                <w:szCs w:val="26"/>
              </w:rPr>
            </w:pPr>
          </w:p>
        </w:tc>
      </w:tr>
      <w:tr w:rsidR="00194873" w:rsidRPr="00D1741E" w14:paraId="37AE33E6" w14:textId="77777777" w:rsidTr="00D53374">
        <w:tc>
          <w:tcPr>
            <w:tcW w:w="712" w:type="dxa"/>
          </w:tcPr>
          <w:p w14:paraId="2AE2D8CC" w14:textId="77777777" w:rsidR="00194873" w:rsidRPr="00D1741E" w:rsidRDefault="00194873" w:rsidP="00D53374">
            <w:pPr>
              <w:jc w:val="center"/>
              <w:rPr>
                <w:rFonts w:cs="Times New Roman"/>
                <w:noProof/>
                <w:szCs w:val="26"/>
              </w:rPr>
            </w:pPr>
          </w:p>
        </w:tc>
        <w:tc>
          <w:tcPr>
            <w:tcW w:w="2689" w:type="dxa"/>
          </w:tcPr>
          <w:p w14:paraId="5BA3E2AC" w14:textId="77777777" w:rsidR="00194873" w:rsidRPr="00D1741E" w:rsidRDefault="00194873" w:rsidP="00D53374">
            <w:pPr>
              <w:rPr>
                <w:rFonts w:cs="Times New Roman"/>
                <w:noProof/>
                <w:szCs w:val="26"/>
              </w:rPr>
            </w:pPr>
          </w:p>
        </w:tc>
        <w:tc>
          <w:tcPr>
            <w:tcW w:w="3400" w:type="dxa"/>
          </w:tcPr>
          <w:p w14:paraId="393BD526" w14:textId="77777777" w:rsidR="00194873" w:rsidRPr="00D1741E" w:rsidRDefault="00194873" w:rsidP="00D53374">
            <w:pPr>
              <w:spacing w:after="120" w:line="324" w:lineRule="auto"/>
              <w:rPr>
                <w:rFonts w:cs="Times New Roman"/>
                <w:noProof/>
                <w:szCs w:val="26"/>
              </w:rPr>
            </w:pPr>
          </w:p>
        </w:tc>
        <w:tc>
          <w:tcPr>
            <w:tcW w:w="2265" w:type="dxa"/>
          </w:tcPr>
          <w:p w14:paraId="476CE587" w14:textId="77777777" w:rsidR="00194873" w:rsidRPr="00D1741E" w:rsidRDefault="00194873" w:rsidP="00D53374">
            <w:pPr>
              <w:rPr>
                <w:rFonts w:cs="Times New Roman"/>
                <w:noProof/>
                <w:szCs w:val="26"/>
              </w:rPr>
            </w:pPr>
          </w:p>
        </w:tc>
      </w:tr>
      <w:tr w:rsidR="00194873" w:rsidRPr="00D1741E" w14:paraId="66C1E5AF" w14:textId="77777777" w:rsidTr="00D53374">
        <w:tc>
          <w:tcPr>
            <w:tcW w:w="712" w:type="dxa"/>
          </w:tcPr>
          <w:p w14:paraId="3109DFD0" w14:textId="77777777" w:rsidR="00194873" w:rsidRPr="00D1741E" w:rsidRDefault="00194873" w:rsidP="00D53374">
            <w:pPr>
              <w:jc w:val="center"/>
              <w:rPr>
                <w:rFonts w:cs="Times New Roman"/>
                <w:noProof/>
                <w:szCs w:val="26"/>
              </w:rPr>
            </w:pPr>
            <w:r w:rsidRPr="00D1741E">
              <w:rPr>
                <w:rFonts w:cs="Times New Roman"/>
                <w:noProof/>
                <w:szCs w:val="26"/>
              </w:rPr>
              <w:t>…</w:t>
            </w:r>
          </w:p>
        </w:tc>
        <w:tc>
          <w:tcPr>
            <w:tcW w:w="2689" w:type="dxa"/>
          </w:tcPr>
          <w:p w14:paraId="62DBFF8F" w14:textId="77777777" w:rsidR="00194873" w:rsidRPr="00D1741E" w:rsidRDefault="00194873" w:rsidP="00D53374">
            <w:pPr>
              <w:rPr>
                <w:rFonts w:cs="Times New Roman"/>
                <w:noProof/>
                <w:szCs w:val="26"/>
              </w:rPr>
            </w:pPr>
          </w:p>
        </w:tc>
        <w:tc>
          <w:tcPr>
            <w:tcW w:w="3400" w:type="dxa"/>
          </w:tcPr>
          <w:p w14:paraId="2CE7F85A" w14:textId="77777777" w:rsidR="00194873" w:rsidRPr="00D1741E" w:rsidRDefault="00194873" w:rsidP="00D53374">
            <w:pPr>
              <w:spacing w:after="120" w:line="324" w:lineRule="auto"/>
              <w:rPr>
                <w:rFonts w:cs="Times New Roman"/>
                <w:noProof/>
                <w:szCs w:val="26"/>
              </w:rPr>
            </w:pPr>
          </w:p>
        </w:tc>
        <w:tc>
          <w:tcPr>
            <w:tcW w:w="2265" w:type="dxa"/>
          </w:tcPr>
          <w:p w14:paraId="5A2F61A5" w14:textId="77777777" w:rsidR="00194873" w:rsidRPr="00D1741E" w:rsidRDefault="00194873" w:rsidP="00D53374">
            <w:pPr>
              <w:rPr>
                <w:rFonts w:cs="Times New Roman"/>
                <w:noProof/>
                <w:szCs w:val="26"/>
              </w:rPr>
            </w:pPr>
          </w:p>
        </w:tc>
      </w:tr>
    </w:tbl>
    <w:p w14:paraId="3795563F" w14:textId="77777777" w:rsidR="00194873" w:rsidRPr="00D1741E" w:rsidRDefault="00194873" w:rsidP="00194873">
      <w:pPr>
        <w:rPr>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015F814"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771A8966" w14:textId="77777777" w:rsidR="00194873" w:rsidRPr="00D1741E" w:rsidRDefault="00194873" w:rsidP="00D53374">
            <w:pPr>
              <w:pStyle w:val="Heading1"/>
              <w:rPr>
                <w:rFonts w:ascii="Times New Roman" w:hAnsi="Times New Roman" w:cs="Times New Roman"/>
                <w:b/>
                <w:bCs/>
                <w:noProof/>
                <w:color w:val="auto"/>
                <w:sz w:val="24"/>
                <w:szCs w:val="24"/>
              </w:rPr>
            </w:pPr>
            <w:r w:rsidRPr="00D1741E">
              <w:rPr>
                <w:rFonts w:ascii="Times New Roman" w:hAnsi="Times New Roman" w:cs="Times New Roman"/>
                <w:b/>
                <w:noProof/>
                <w:color w:val="auto"/>
                <w:sz w:val="24"/>
                <w:szCs w:val="24"/>
              </w:rPr>
              <w:lastRenderedPageBreak/>
              <w:t>báo cáo TÓM TẮT</w:t>
            </w:r>
          </w:p>
        </w:tc>
      </w:tr>
      <w:tr w:rsidR="00194873" w:rsidRPr="00D1741E" w14:paraId="6B82E8ED"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5DAF200"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đã thực hiện:</w:t>
            </w:r>
          </w:p>
        </w:tc>
      </w:tr>
      <w:tr w:rsidR="00194873" w:rsidRPr="00D1741E" w14:paraId="54AB8B6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82EC0EA"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chưa thực hiện:</w:t>
            </w:r>
          </w:p>
        </w:tc>
      </w:tr>
      <w:tr w:rsidR="00194873" w:rsidRPr="00D1741E" w14:paraId="57212C2C"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540ECED2"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Hướng phát triển:</w:t>
            </w:r>
          </w:p>
        </w:tc>
      </w:tr>
    </w:tbl>
    <w:p w14:paraId="14A9861A" w14:textId="77777777" w:rsidR="00194873" w:rsidRPr="00D1741E" w:rsidRDefault="00194873" w:rsidP="006C26C0">
      <w:pPr>
        <w:rPr>
          <w:noProof/>
        </w:rPr>
      </w:pPr>
    </w:p>
    <w:p w14:paraId="77AE12DA" w14:textId="77777777" w:rsidR="00194873" w:rsidRPr="00D1741E" w:rsidRDefault="00194873">
      <w:pPr>
        <w:pStyle w:val="Heading1"/>
        <w:jc w:val="center"/>
        <w:rPr>
          <w:rFonts w:ascii="Times New Roman" w:hAnsi="Times New Roman" w:cs="Times New Roman"/>
          <w:noProof/>
          <w:color w:val="auto"/>
          <w:sz w:val="32"/>
          <w:szCs w:val="32"/>
        </w:rPr>
      </w:pPr>
      <w:r w:rsidRPr="00D1741E">
        <w:rPr>
          <w:rFonts w:ascii="Times New Roman" w:hAnsi="Times New Roman" w:cs="Times New Roman"/>
          <w:noProof/>
          <w:color w:val="auto"/>
          <w:sz w:val="32"/>
          <w:szCs w:val="32"/>
        </w:rPr>
        <w:br w:type="page"/>
      </w:r>
    </w:p>
    <w:p w14:paraId="4D927A5C" w14:textId="77777777" w:rsidR="002F52F2" w:rsidRPr="00D1741E" w:rsidRDefault="000910B4" w:rsidP="00A95ED4">
      <w:pPr>
        <w:pStyle w:val="m1b"/>
        <w:rPr>
          <w:lang w:val="en-US"/>
        </w:rPr>
      </w:pPr>
      <w:bookmarkStart w:id="1" w:name="_Toc240291788"/>
      <w:r w:rsidRPr="00D1741E">
        <w:rPr>
          <w:lang w:val="en-US"/>
        </w:rPr>
        <w:lastRenderedPageBreak/>
        <w:t>Mục Lục</w:t>
      </w:r>
      <w:bookmarkEnd w:id="1"/>
    </w:p>
    <w:p w14:paraId="3780AEC2" w14:textId="46C4F10E" w:rsidR="00AA4ADD" w:rsidRDefault="00AA4ADD">
      <w:pPr>
        <w:pStyle w:val="TO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".m1b,1,.m1a,1,.m2,2,.m3,3" </w:instrText>
      </w:r>
      <w:r>
        <w:rPr>
          <w:noProof/>
        </w:rPr>
        <w:fldChar w:fldCharType="separate"/>
      </w:r>
      <w:hyperlink w:anchor="_Toc240291788" w:history="1">
        <w:r w:rsidRPr="00434C06">
          <w:rPr>
            <w:rStyle w:val="Hyperlink"/>
            <w:noProof/>
          </w:rPr>
          <w:t>Mục Lục</w:t>
        </w:r>
        <w:r>
          <w:rPr>
            <w:noProof/>
            <w:webHidden/>
          </w:rPr>
          <w:tab/>
        </w:r>
        <w:r>
          <w:rPr>
            <w:noProof/>
            <w:webHidden/>
          </w:rPr>
          <w:fldChar w:fldCharType="begin"/>
        </w:r>
        <w:r>
          <w:rPr>
            <w:noProof/>
            <w:webHidden/>
          </w:rPr>
          <w:instrText xml:space="preserve"> PAGEREF _Toc240291788 \h </w:instrText>
        </w:r>
        <w:r>
          <w:rPr>
            <w:noProof/>
            <w:webHidden/>
          </w:rPr>
        </w:r>
        <w:r>
          <w:rPr>
            <w:noProof/>
            <w:webHidden/>
          </w:rPr>
          <w:fldChar w:fldCharType="separate"/>
        </w:r>
        <w:r>
          <w:rPr>
            <w:noProof/>
            <w:webHidden/>
          </w:rPr>
          <w:t>7</w:t>
        </w:r>
        <w:r>
          <w:rPr>
            <w:noProof/>
            <w:webHidden/>
          </w:rPr>
          <w:fldChar w:fldCharType="end"/>
        </w:r>
      </w:hyperlink>
    </w:p>
    <w:p w14:paraId="5EBD1294" w14:textId="6CFE99EE" w:rsidR="00AA4ADD" w:rsidRDefault="00AA4ADD">
      <w:pPr>
        <w:pStyle w:val="TOC1"/>
        <w:rPr>
          <w:rFonts w:asciiTheme="minorHAnsi" w:hAnsiTheme="minorHAnsi"/>
          <w:b w:val="0"/>
          <w:caps w:val="0"/>
          <w:noProof/>
          <w:color w:val="auto"/>
          <w:kern w:val="2"/>
          <w:sz w:val="24"/>
          <w:szCs w:val="24"/>
          <w14:ligatures w14:val="standardContextual"/>
        </w:rPr>
      </w:pPr>
      <w:hyperlink w:anchor="_Toc240291789" w:history="1">
        <w:r w:rsidRPr="00434C06">
          <w:rPr>
            <w:rStyle w:val="Hyperlink"/>
            <w:noProof/>
          </w:rPr>
          <w:t>Danh Mục Hình</w:t>
        </w:r>
        <w:r>
          <w:rPr>
            <w:noProof/>
            <w:webHidden/>
          </w:rPr>
          <w:tab/>
        </w:r>
        <w:r>
          <w:rPr>
            <w:noProof/>
            <w:webHidden/>
          </w:rPr>
          <w:fldChar w:fldCharType="begin"/>
        </w:r>
        <w:r>
          <w:rPr>
            <w:noProof/>
            <w:webHidden/>
          </w:rPr>
          <w:instrText xml:space="preserve"> PAGEREF _Toc240291789 \h </w:instrText>
        </w:r>
        <w:r>
          <w:rPr>
            <w:noProof/>
            <w:webHidden/>
          </w:rPr>
        </w:r>
        <w:r>
          <w:rPr>
            <w:noProof/>
            <w:webHidden/>
          </w:rPr>
          <w:fldChar w:fldCharType="separate"/>
        </w:r>
        <w:r>
          <w:rPr>
            <w:noProof/>
            <w:webHidden/>
          </w:rPr>
          <w:t>8</w:t>
        </w:r>
        <w:r>
          <w:rPr>
            <w:noProof/>
            <w:webHidden/>
          </w:rPr>
          <w:fldChar w:fldCharType="end"/>
        </w:r>
      </w:hyperlink>
    </w:p>
    <w:p w14:paraId="167EAA42" w14:textId="66A91167" w:rsidR="00AA4ADD" w:rsidRDefault="00AA4ADD">
      <w:pPr>
        <w:pStyle w:val="TOC1"/>
        <w:rPr>
          <w:rFonts w:asciiTheme="minorHAnsi" w:hAnsiTheme="minorHAnsi"/>
          <w:b w:val="0"/>
          <w:caps w:val="0"/>
          <w:noProof/>
          <w:color w:val="auto"/>
          <w:kern w:val="2"/>
          <w:sz w:val="24"/>
          <w:szCs w:val="24"/>
          <w14:ligatures w14:val="standardContextual"/>
        </w:rPr>
      </w:pPr>
      <w:hyperlink w:anchor="_Toc240291790" w:history="1">
        <w:r w:rsidRPr="00434C06">
          <w:rPr>
            <w:rStyle w:val="Hyperlink"/>
            <w:noProof/>
          </w:rPr>
          <w:t>Danh Mục Bảng</w:t>
        </w:r>
        <w:r>
          <w:rPr>
            <w:noProof/>
            <w:webHidden/>
          </w:rPr>
          <w:tab/>
        </w:r>
        <w:r>
          <w:rPr>
            <w:noProof/>
            <w:webHidden/>
          </w:rPr>
          <w:fldChar w:fldCharType="begin"/>
        </w:r>
        <w:r>
          <w:rPr>
            <w:noProof/>
            <w:webHidden/>
          </w:rPr>
          <w:instrText xml:space="preserve"> PAGEREF _Toc240291790 \h </w:instrText>
        </w:r>
        <w:r>
          <w:rPr>
            <w:noProof/>
            <w:webHidden/>
          </w:rPr>
        </w:r>
        <w:r>
          <w:rPr>
            <w:noProof/>
            <w:webHidden/>
          </w:rPr>
          <w:fldChar w:fldCharType="separate"/>
        </w:r>
        <w:r>
          <w:rPr>
            <w:noProof/>
            <w:webHidden/>
          </w:rPr>
          <w:t>8</w:t>
        </w:r>
        <w:r>
          <w:rPr>
            <w:noProof/>
            <w:webHidden/>
          </w:rPr>
          <w:fldChar w:fldCharType="end"/>
        </w:r>
      </w:hyperlink>
    </w:p>
    <w:p w14:paraId="14566E6F" w14:textId="4524F521" w:rsidR="00AA4ADD" w:rsidRDefault="00AA4ADD">
      <w:pPr>
        <w:pStyle w:val="TOC1"/>
        <w:rPr>
          <w:rFonts w:asciiTheme="minorHAnsi" w:hAnsiTheme="minorHAnsi"/>
          <w:b w:val="0"/>
          <w:caps w:val="0"/>
          <w:noProof/>
          <w:color w:val="auto"/>
          <w:kern w:val="2"/>
          <w:sz w:val="24"/>
          <w:szCs w:val="24"/>
          <w14:ligatures w14:val="standardContextual"/>
        </w:rPr>
      </w:pPr>
      <w:hyperlink w:anchor="_Toc240291791" w:history="1">
        <w:r w:rsidRPr="00434C06">
          <w:rPr>
            <w:rStyle w:val="Hyperlink"/>
            <w:noProof/>
          </w:rPr>
          <w:t>MỞ ĐẦU</w:t>
        </w:r>
        <w:r>
          <w:rPr>
            <w:noProof/>
            <w:webHidden/>
          </w:rPr>
          <w:tab/>
        </w:r>
        <w:r>
          <w:rPr>
            <w:noProof/>
            <w:webHidden/>
          </w:rPr>
          <w:fldChar w:fldCharType="begin"/>
        </w:r>
        <w:r>
          <w:rPr>
            <w:noProof/>
            <w:webHidden/>
          </w:rPr>
          <w:instrText xml:space="preserve"> PAGEREF _Toc240291791 \h </w:instrText>
        </w:r>
        <w:r>
          <w:rPr>
            <w:noProof/>
            <w:webHidden/>
          </w:rPr>
        </w:r>
        <w:r>
          <w:rPr>
            <w:noProof/>
            <w:webHidden/>
          </w:rPr>
          <w:fldChar w:fldCharType="separate"/>
        </w:r>
        <w:r>
          <w:rPr>
            <w:noProof/>
            <w:webHidden/>
          </w:rPr>
          <w:t>9</w:t>
        </w:r>
        <w:r>
          <w:rPr>
            <w:noProof/>
            <w:webHidden/>
          </w:rPr>
          <w:fldChar w:fldCharType="end"/>
        </w:r>
      </w:hyperlink>
    </w:p>
    <w:p w14:paraId="52D7649A" w14:textId="7099CA7B" w:rsidR="00AA4ADD" w:rsidRDefault="00AA4ADD">
      <w:pPr>
        <w:pStyle w:val="TOC1"/>
        <w:rPr>
          <w:rFonts w:asciiTheme="minorHAnsi" w:hAnsiTheme="minorHAnsi"/>
          <w:b w:val="0"/>
          <w:caps w:val="0"/>
          <w:noProof/>
          <w:color w:val="auto"/>
          <w:kern w:val="2"/>
          <w:sz w:val="24"/>
          <w:szCs w:val="24"/>
          <w14:ligatures w14:val="standardContextual"/>
        </w:rPr>
      </w:pPr>
      <w:hyperlink w:anchor="_Toc240291792" w:history="1">
        <w:r w:rsidRPr="00434C06">
          <w:rPr>
            <w:rStyle w:val="Hyperlink"/>
            <w:noProof/>
          </w:rPr>
          <w:t>CHƯƠNG 1: TỔNG QUAN</w:t>
        </w:r>
        <w:r>
          <w:rPr>
            <w:noProof/>
            <w:webHidden/>
          </w:rPr>
          <w:tab/>
        </w:r>
        <w:r>
          <w:rPr>
            <w:noProof/>
            <w:webHidden/>
          </w:rPr>
          <w:fldChar w:fldCharType="begin"/>
        </w:r>
        <w:r>
          <w:rPr>
            <w:noProof/>
            <w:webHidden/>
          </w:rPr>
          <w:instrText xml:space="preserve"> PAGEREF _Toc240291792 \h </w:instrText>
        </w:r>
        <w:r>
          <w:rPr>
            <w:noProof/>
            <w:webHidden/>
          </w:rPr>
        </w:r>
        <w:r>
          <w:rPr>
            <w:noProof/>
            <w:webHidden/>
          </w:rPr>
          <w:fldChar w:fldCharType="separate"/>
        </w:r>
        <w:r>
          <w:rPr>
            <w:noProof/>
            <w:webHidden/>
          </w:rPr>
          <w:t>10</w:t>
        </w:r>
        <w:r>
          <w:rPr>
            <w:noProof/>
            <w:webHidden/>
          </w:rPr>
          <w:fldChar w:fldCharType="end"/>
        </w:r>
      </w:hyperlink>
    </w:p>
    <w:p w14:paraId="2C3B3E57" w14:textId="47653682"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3" w:history="1">
        <w:r w:rsidRPr="00434C06">
          <w:rPr>
            <w:rStyle w:val="Hyperlink"/>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_Toc240291793 \h </w:instrText>
        </w:r>
        <w:r>
          <w:rPr>
            <w:noProof/>
            <w:webHidden/>
          </w:rPr>
        </w:r>
        <w:r>
          <w:rPr>
            <w:noProof/>
            <w:webHidden/>
          </w:rPr>
          <w:fldChar w:fldCharType="separate"/>
        </w:r>
        <w:r>
          <w:rPr>
            <w:noProof/>
            <w:webHidden/>
          </w:rPr>
          <w:t>10</w:t>
        </w:r>
        <w:r>
          <w:rPr>
            <w:noProof/>
            <w:webHidden/>
          </w:rPr>
          <w:fldChar w:fldCharType="end"/>
        </w:r>
      </w:hyperlink>
    </w:p>
    <w:p w14:paraId="77D353A3" w14:textId="520F986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4" w:history="1">
        <w:r w:rsidRPr="00434C06">
          <w:rPr>
            <w:rStyle w:val="Hyperlink"/>
            <w:noProof/>
          </w:rPr>
          <w:t>1.2. Khảo sát phần cứng và hạ tầng c</w:t>
        </w:r>
        <w:r w:rsidRPr="00434C06">
          <w:rPr>
            <w:rStyle w:val="Hyperlink"/>
            <w:noProof/>
          </w:rPr>
          <w:t>ô</w:t>
        </w:r>
        <w:r w:rsidRPr="00434C06">
          <w:rPr>
            <w:rStyle w:val="Hyperlink"/>
            <w:noProof/>
          </w:rPr>
          <w:t>ng nghệ</w:t>
        </w:r>
        <w:r>
          <w:rPr>
            <w:noProof/>
            <w:webHidden/>
          </w:rPr>
          <w:tab/>
        </w:r>
        <w:r>
          <w:rPr>
            <w:noProof/>
            <w:webHidden/>
          </w:rPr>
          <w:fldChar w:fldCharType="begin"/>
        </w:r>
        <w:r>
          <w:rPr>
            <w:noProof/>
            <w:webHidden/>
          </w:rPr>
          <w:instrText xml:space="preserve"> PAGEREF _Toc240291794 \h </w:instrText>
        </w:r>
        <w:r>
          <w:rPr>
            <w:noProof/>
            <w:webHidden/>
          </w:rPr>
        </w:r>
        <w:r>
          <w:rPr>
            <w:noProof/>
            <w:webHidden/>
          </w:rPr>
          <w:fldChar w:fldCharType="separate"/>
        </w:r>
        <w:r>
          <w:rPr>
            <w:noProof/>
            <w:webHidden/>
          </w:rPr>
          <w:t>11</w:t>
        </w:r>
        <w:r>
          <w:rPr>
            <w:noProof/>
            <w:webHidden/>
          </w:rPr>
          <w:fldChar w:fldCharType="end"/>
        </w:r>
      </w:hyperlink>
    </w:p>
    <w:p w14:paraId="013C91B9" w14:textId="599EF45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5" w:history="1">
        <w:r w:rsidRPr="00434C06">
          <w:rPr>
            <w:rStyle w:val="Hyperlink"/>
            <w:noProof/>
          </w:rPr>
          <w:t>1.3. Khảo sát nhu cầu</w:t>
        </w:r>
        <w:r>
          <w:rPr>
            <w:noProof/>
            <w:webHidden/>
          </w:rPr>
          <w:tab/>
        </w:r>
        <w:r>
          <w:rPr>
            <w:noProof/>
            <w:webHidden/>
          </w:rPr>
          <w:fldChar w:fldCharType="begin"/>
        </w:r>
        <w:r>
          <w:rPr>
            <w:noProof/>
            <w:webHidden/>
          </w:rPr>
          <w:instrText xml:space="preserve"> PAGEREF _Toc240291795 \h </w:instrText>
        </w:r>
        <w:r>
          <w:rPr>
            <w:noProof/>
            <w:webHidden/>
          </w:rPr>
        </w:r>
        <w:r>
          <w:rPr>
            <w:noProof/>
            <w:webHidden/>
          </w:rPr>
          <w:fldChar w:fldCharType="separate"/>
        </w:r>
        <w:r>
          <w:rPr>
            <w:noProof/>
            <w:webHidden/>
          </w:rPr>
          <w:t>12</w:t>
        </w:r>
        <w:r>
          <w:rPr>
            <w:noProof/>
            <w:webHidden/>
          </w:rPr>
          <w:fldChar w:fldCharType="end"/>
        </w:r>
      </w:hyperlink>
    </w:p>
    <w:p w14:paraId="0BAF2347" w14:textId="69C200DE"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6" w:history="1">
        <w:r w:rsidRPr="00434C06">
          <w:rPr>
            <w:rStyle w:val="Hyperlink"/>
            <w:noProof/>
          </w:rPr>
          <w:t>1.3.1. Kế hoạch khảo sát</w:t>
        </w:r>
        <w:r>
          <w:rPr>
            <w:noProof/>
            <w:webHidden/>
          </w:rPr>
          <w:tab/>
        </w:r>
        <w:r>
          <w:rPr>
            <w:noProof/>
            <w:webHidden/>
          </w:rPr>
          <w:fldChar w:fldCharType="begin"/>
        </w:r>
        <w:r>
          <w:rPr>
            <w:noProof/>
            <w:webHidden/>
          </w:rPr>
          <w:instrText xml:space="preserve"> PAGEREF _Toc240291796 \h </w:instrText>
        </w:r>
        <w:r>
          <w:rPr>
            <w:noProof/>
            <w:webHidden/>
          </w:rPr>
        </w:r>
        <w:r>
          <w:rPr>
            <w:noProof/>
            <w:webHidden/>
          </w:rPr>
          <w:fldChar w:fldCharType="separate"/>
        </w:r>
        <w:r>
          <w:rPr>
            <w:noProof/>
            <w:webHidden/>
          </w:rPr>
          <w:t>12</w:t>
        </w:r>
        <w:r>
          <w:rPr>
            <w:noProof/>
            <w:webHidden/>
          </w:rPr>
          <w:fldChar w:fldCharType="end"/>
        </w:r>
      </w:hyperlink>
    </w:p>
    <w:p w14:paraId="58E90FB1" w14:textId="1B4F5D6A"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7" w:history="1">
        <w:r w:rsidRPr="00434C06">
          <w:rPr>
            <w:rStyle w:val="Hyperlink"/>
            <w:noProof/>
          </w:rPr>
          <w:t>1.3.2. Phỏng vấn</w:t>
        </w:r>
        <w:r>
          <w:rPr>
            <w:noProof/>
            <w:webHidden/>
          </w:rPr>
          <w:tab/>
        </w:r>
        <w:r>
          <w:rPr>
            <w:noProof/>
            <w:webHidden/>
          </w:rPr>
          <w:fldChar w:fldCharType="begin"/>
        </w:r>
        <w:r>
          <w:rPr>
            <w:noProof/>
            <w:webHidden/>
          </w:rPr>
          <w:instrText xml:space="preserve"> PAGEREF _Toc240291797 \h </w:instrText>
        </w:r>
        <w:r>
          <w:rPr>
            <w:noProof/>
            <w:webHidden/>
          </w:rPr>
        </w:r>
        <w:r>
          <w:rPr>
            <w:noProof/>
            <w:webHidden/>
          </w:rPr>
          <w:fldChar w:fldCharType="separate"/>
        </w:r>
        <w:r>
          <w:rPr>
            <w:noProof/>
            <w:webHidden/>
          </w:rPr>
          <w:t>13</w:t>
        </w:r>
        <w:r>
          <w:rPr>
            <w:noProof/>
            <w:webHidden/>
          </w:rPr>
          <w:fldChar w:fldCharType="end"/>
        </w:r>
      </w:hyperlink>
    </w:p>
    <w:p w14:paraId="000BE7C9" w14:textId="21048031"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8" w:history="1">
        <w:r w:rsidRPr="00434C06">
          <w:rPr>
            <w:rStyle w:val="Hyperlink"/>
            <w:noProof/>
          </w:rPr>
          <w:t>1.4. Phân tích yêu cầu</w:t>
        </w:r>
        <w:r>
          <w:rPr>
            <w:noProof/>
            <w:webHidden/>
          </w:rPr>
          <w:tab/>
        </w:r>
        <w:r>
          <w:rPr>
            <w:noProof/>
            <w:webHidden/>
          </w:rPr>
          <w:fldChar w:fldCharType="begin"/>
        </w:r>
        <w:r>
          <w:rPr>
            <w:noProof/>
            <w:webHidden/>
          </w:rPr>
          <w:instrText xml:space="preserve"> PAGEREF _Toc240291798 \h </w:instrText>
        </w:r>
        <w:r>
          <w:rPr>
            <w:noProof/>
            <w:webHidden/>
          </w:rPr>
        </w:r>
        <w:r>
          <w:rPr>
            <w:noProof/>
            <w:webHidden/>
          </w:rPr>
          <w:fldChar w:fldCharType="separate"/>
        </w:r>
        <w:r>
          <w:rPr>
            <w:noProof/>
            <w:webHidden/>
          </w:rPr>
          <w:t>16</w:t>
        </w:r>
        <w:r>
          <w:rPr>
            <w:noProof/>
            <w:webHidden/>
          </w:rPr>
          <w:fldChar w:fldCharType="end"/>
        </w:r>
      </w:hyperlink>
    </w:p>
    <w:p w14:paraId="63C7CA28" w14:textId="2D2070E7"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9" w:history="1">
        <w:r w:rsidRPr="00434C06">
          <w:rPr>
            <w:rStyle w:val="Hyperlink"/>
            <w:noProof/>
          </w:rPr>
          <w:t>1.4.1. Yêu cầu của người dùng</w:t>
        </w:r>
        <w:r>
          <w:rPr>
            <w:noProof/>
            <w:webHidden/>
          </w:rPr>
          <w:tab/>
        </w:r>
        <w:r>
          <w:rPr>
            <w:noProof/>
            <w:webHidden/>
          </w:rPr>
          <w:fldChar w:fldCharType="begin"/>
        </w:r>
        <w:r>
          <w:rPr>
            <w:noProof/>
            <w:webHidden/>
          </w:rPr>
          <w:instrText xml:space="preserve"> PAGEREF _Toc240291799 \h </w:instrText>
        </w:r>
        <w:r>
          <w:rPr>
            <w:noProof/>
            <w:webHidden/>
          </w:rPr>
        </w:r>
        <w:r>
          <w:rPr>
            <w:noProof/>
            <w:webHidden/>
          </w:rPr>
          <w:fldChar w:fldCharType="separate"/>
        </w:r>
        <w:r>
          <w:rPr>
            <w:noProof/>
            <w:webHidden/>
          </w:rPr>
          <w:t>16</w:t>
        </w:r>
        <w:r>
          <w:rPr>
            <w:noProof/>
            <w:webHidden/>
          </w:rPr>
          <w:fldChar w:fldCharType="end"/>
        </w:r>
      </w:hyperlink>
    </w:p>
    <w:p w14:paraId="02A34CF5" w14:textId="750C93B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0" w:history="1">
        <w:r w:rsidRPr="00434C06">
          <w:rPr>
            <w:rStyle w:val="Hyperlink"/>
            <w:noProof/>
          </w:rPr>
          <w:t>1.4.2. Yêu cầu của quản lý</w:t>
        </w:r>
        <w:r>
          <w:rPr>
            <w:noProof/>
            <w:webHidden/>
          </w:rPr>
          <w:tab/>
        </w:r>
        <w:r>
          <w:rPr>
            <w:noProof/>
            <w:webHidden/>
          </w:rPr>
          <w:fldChar w:fldCharType="begin"/>
        </w:r>
        <w:r>
          <w:rPr>
            <w:noProof/>
            <w:webHidden/>
          </w:rPr>
          <w:instrText xml:space="preserve"> PAGEREF _Toc240291800 \h </w:instrText>
        </w:r>
        <w:r>
          <w:rPr>
            <w:noProof/>
            <w:webHidden/>
          </w:rPr>
        </w:r>
        <w:r>
          <w:rPr>
            <w:noProof/>
            <w:webHidden/>
          </w:rPr>
          <w:fldChar w:fldCharType="separate"/>
        </w:r>
        <w:r>
          <w:rPr>
            <w:noProof/>
            <w:webHidden/>
          </w:rPr>
          <w:t>16</w:t>
        </w:r>
        <w:r>
          <w:rPr>
            <w:noProof/>
            <w:webHidden/>
          </w:rPr>
          <w:fldChar w:fldCharType="end"/>
        </w:r>
      </w:hyperlink>
    </w:p>
    <w:p w14:paraId="4DCC0DBF" w14:textId="7FBEE927"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1" w:history="1">
        <w:r w:rsidRPr="00434C06">
          <w:rPr>
            <w:rStyle w:val="Hyperlink"/>
            <w:noProof/>
          </w:rPr>
          <w:t>1.5. Phân tích chức năng</w:t>
        </w:r>
        <w:r>
          <w:rPr>
            <w:noProof/>
            <w:webHidden/>
          </w:rPr>
          <w:tab/>
        </w:r>
        <w:r>
          <w:rPr>
            <w:noProof/>
            <w:webHidden/>
          </w:rPr>
          <w:fldChar w:fldCharType="begin"/>
        </w:r>
        <w:r>
          <w:rPr>
            <w:noProof/>
            <w:webHidden/>
          </w:rPr>
          <w:instrText xml:space="preserve"> PAGEREF _Toc240291801 \h </w:instrText>
        </w:r>
        <w:r>
          <w:rPr>
            <w:noProof/>
            <w:webHidden/>
          </w:rPr>
        </w:r>
        <w:r>
          <w:rPr>
            <w:noProof/>
            <w:webHidden/>
          </w:rPr>
          <w:fldChar w:fldCharType="separate"/>
        </w:r>
        <w:r>
          <w:rPr>
            <w:noProof/>
            <w:webHidden/>
          </w:rPr>
          <w:t>17</w:t>
        </w:r>
        <w:r>
          <w:rPr>
            <w:noProof/>
            <w:webHidden/>
          </w:rPr>
          <w:fldChar w:fldCharType="end"/>
        </w:r>
      </w:hyperlink>
    </w:p>
    <w:p w14:paraId="283841D1" w14:textId="52CAF8C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2" w:history="1">
        <w:r w:rsidRPr="00434C06">
          <w:rPr>
            <w:rStyle w:val="Hyperlink"/>
            <w:noProof/>
          </w:rPr>
          <w:t>1.5.1. Chức năng người dùng</w:t>
        </w:r>
        <w:r>
          <w:rPr>
            <w:noProof/>
            <w:webHidden/>
          </w:rPr>
          <w:tab/>
        </w:r>
        <w:r>
          <w:rPr>
            <w:noProof/>
            <w:webHidden/>
          </w:rPr>
          <w:fldChar w:fldCharType="begin"/>
        </w:r>
        <w:r>
          <w:rPr>
            <w:noProof/>
            <w:webHidden/>
          </w:rPr>
          <w:instrText xml:space="preserve"> PAGEREF _Toc240291802 \h </w:instrText>
        </w:r>
        <w:r>
          <w:rPr>
            <w:noProof/>
            <w:webHidden/>
          </w:rPr>
        </w:r>
        <w:r>
          <w:rPr>
            <w:noProof/>
            <w:webHidden/>
          </w:rPr>
          <w:fldChar w:fldCharType="separate"/>
        </w:r>
        <w:r>
          <w:rPr>
            <w:noProof/>
            <w:webHidden/>
          </w:rPr>
          <w:t>17</w:t>
        </w:r>
        <w:r>
          <w:rPr>
            <w:noProof/>
            <w:webHidden/>
          </w:rPr>
          <w:fldChar w:fldCharType="end"/>
        </w:r>
      </w:hyperlink>
    </w:p>
    <w:p w14:paraId="1141A8D9" w14:textId="62308DE9"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3" w:history="1">
        <w:r w:rsidRPr="00434C06">
          <w:rPr>
            <w:rStyle w:val="Hyperlink"/>
            <w:noProof/>
          </w:rPr>
          <w:t>1.5.2. Chức năng phía người quản trị</w:t>
        </w:r>
        <w:r>
          <w:rPr>
            <w:noProof/>
            <w:webHidden/>
          </w:rPr>
          <w:tab/>
        </w:r>
        <w:r>
          <w:rPr>
            <w:noProof/>
            <w:webHidden/>
          </w:rPr>
          <w:fldChar w:fldCharType="begin"/>
        </w:r>
        <w:r>
          <w:rPr>
            <w:noProof/>
            <w:webHidden/>
          </w:rPr>
          <w:instrText xml:space="preserve"> PAGEREF _Toc240291803 \h </w:instrText>
        </w:r>
        <w:r>
          <w:rPr>
            <w:noProof/>
            <w:webHidden/>
          </w:rPr>
        </w:r>
        <w:r>
          <w:rPr>
            <w:noProof/>
            <w:webHidden/>
          </w:rPr>
          <w:fldChar w:fldCharType="separate"/>
        </w:r>
        <w:r>
          <w:rPr>
            <w:noProof/>
            <w:webHidden/>
          </w:rPr>
          <w:t>18</w:t>
        </w:r>
        <w:r>
          <w:rPr>
            <w:noProof/>
            <w:webHidden/>
          </w:rPr>
          <w:fldChar w:fldCharType="end"/>
        </w:r>
      </w:hyperlink>
    </w:p>
    <w:p w14:paraId="1EF74FF8" w14:textId="3A107E72" w:rsidR="00AA4ADD" w:rsidRDefault="00AA4ADD">
      <w:pPr>
        <w:pStyle w:val="TOC1"/>
        <w:rPr>
          <w:rFonts w:asciiTheme="minorHAnsi" w:hAnsiTheme="minorHAnsi"/>
          <w:b w:val="0"/>
          <w:caps w:val="0"/>
          <w:noProof/>
          <w:color w:val="auto"/>
          <w:kern w:val="2"/>
          <w:sz w:val="24"/>
          <w:szCs w:val="24"/>
          <w14:ligatures w14:val="standardContextual"/>
        </w:rPr>
      </w:pPr>
      <w:hyperlink w:anchor="_Toc240291804" w:history="1">
        <w:r w:rsidRPr="00434C06">
          <w:rPr>
            <w:rStyle w:val="Hyperlink"/>
            <w:noProof/>
          </w:rPr>
          <w:t>CHƯƠNG 2: CHƯƠNG PHÂN TÍCH HỆ THỐNG</w:t>
        </w:r>
        <w:r>
          <w:rPr>
            <w:noProof/>
            <w:webHidden/>
          </w:rPr>
          <w:tab/>
        </w:r>
        <w:r>
          <w:rPr>
            <w:noProof/>
            <w:webHidden/>
          </w:rPr>
          <w:fldChar w:fldCharType="begin"/>
        </w:r>
        <w:r>
          <w:rPr>
            <w:noProof/>
            <w:webHidden/>
          </w:rPr>
          <w:instrText xml:space="preserve"> PAGEREF _Toc240291804 \h </w:instrText>
        </w:r>
        <w:r>
          <w:rPr>
            <w:noProof/>
            <w:webHidden/>
          </w:rPr>
        </w:r>
        <w:r>
          <w:rPr>
            <w:noProof/>
            <w:webHidden/>
          </w:rPr>
          <w:fldChar w:fldCharType="separate"/>
        </w:r>
        <w:r>
          <w:rPr>
            <w:noProof/>
            <w:webHidden/>
          </w:rPr>
          <w:t>20</w:t>
        </w:r>
        <w:r>
          <w:rPr>
            <w:noProof/>
            <w:webHidden/>
          </w:rPr>
          <w:fldChar w:fldCharType="end"/>
        </w:r>
      </w:hyperlink>
    </w:p>
    <w:p w14:paraId="10C3AD58" w14:textId="2CC54C26"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5" w:history="1">
        <w:r w:rsidRPr="00434C06">
          <w:rPr>
            <w:rStyle w:val="Hyperlink"/>
            <w:noProof/>
          </w:rPr>
          <w:t>2.1. Danh sách các Actor</w:t>
        </w:r>
        <w:r>
          <w:rPr>
            <w:noProof/>
            <w:webHidden/>
          </w:rPr>
          <w:tab/>
        </w:r>
        <w:r>
          <w:rPr>
            <w:noProof/>
            <w:webHidden/>
          </w:rPr>
          <w:fldChar w:fldCharType="begin"/>
        </w:r>
        <w:r>
          <w:rPr>
            <w:noProof/>
            <w:webHidden/>
          </w:rPr>
          <w:instrText xml:space="preserve"> PAGEREF _Toc240291805 \h </w:instrText>
        </w:r>
        <w:r>
          <w:rPr>
            <w:noProof/>
            <w:webHidden/>
          </w:rPr>
        </w:r>
        <w:r>
          <w:rPr>
            <w:noProof/>
            <w:webHidden/>
          </w:rPr>
          <w:fldChar w:fldCharType="separate"/>
        </w:r>
        <w:r>
          <w:rPr>
            <w:noProof/>
            <w:webHidden/>
          </w:rPr>
          <w:t>20</w:t>
        </w:r>
        <w:r>
          <w:rPr>
            <w:noProof/>
            <w:webHidden/>
          </w:rPr>
          <w:fldChar w:fldCharType="end"/>
        </w:r>
      </w:hyperlink>
    </w:p>
    <w:p w14:paraId="3DDDD10D" w14:textId="32F3945C"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6" w:history="1">
        <w:r w:rsidRPr="00434C06">
          <w:rPr>
            <w:rStyle w:val="Hyperlink"/>
            <w:noProof/>
          </w:rPr>
          <w:t>2.2. Danh sách Use Case</w:t>
        </w:r>
        <w:r>
          <w:rPr>
            <w:noProof/>
            <w:webHidden/>
          </w:rPr>
          <w:tab/>
        </w:r>
        <w:r>
          <w:rPr>
            <w:noProof/>
            <w:webHidden/>
          </w:rPr>
          <w:fldChar w:fldCharType="begin"/>
        </w:r>
        <w:r>
          <w:rPr>
            <w:noProof/>
            <w:webHidden/>
          </w:rPr>
          <w:instrText xml:space="preserve"> PAGEREF _Toc240291806 \h </w:instrText>
        </w:r>
        <w:r>
          <w:rPr>
            <w:noProof/>
            <w:webHidden/>
          </w:rPr>
        </w:r>
        <w:r>
          <w:rPr>
            <w:noProof/>
            <w:webHidden/>
          </w:rPr>
          <w:fldChar w:fldCharType="separate"/>
        </w:r>
        <w:r>
          <w:rPr>
            <w:noProof/>
            <w:webHidden/>
          </w:rPr>
          <w:t>20</w:t>
        </w:r>
        <w:r>
          <w:rPr>
            <w:noProof/>
            <w:webHidden/>
          </w:rPr>
          <w:fldChar w:fldCharType="end"/>
        </w:r>
      </w:hyperlink>
    </w:p>
    <w:p w14:paraId="01A9AF87" w14:textId="27B8DB30" w:rsidR="00AA4ADD" w:rsidRDefault="00AA4ADD">
      <w:pPr>
        <w:pStyle w:val="TOC2"/>
        <w:tabs>
          <w:tab w:val="right" w:leader="dot" w:pos="9064"/>
        </w:tabs>
        <w:rPr>
          <w:rFonts w:asciiTheme="minorHAnsi" w:hAnsiTheme="minorHAnsi"/>
          <w:noProof/>
          <w:color w:val="auto"/>
          <w:kern w:val="2"/>
          <w:sz w:val="24"/>
          <w:szCs w:val="24"/>
          <w14:ligatures w14:val="standardContextual"/>
        </w:rPr>
      </w:pPr>
      <w:r>
        <w:t>2.4. Biểu đồ Use Case</w:t>
        <w:tab/>
        <w:t>24</w:t>
      </w:r>
    </w:p>
    <w:p w14:paraId="65BF6C50" w14:textId="785EB846" w:rsidR="00AA4ADD" w:rsidRDefault="00AA4ADD">
      <w:pPr>
        <w:pStyle w:val="TOC3"/>
        <w:tabs>
          <w:tab w:val="right" w:leader="dot" w:pos="9064"/>
        </w:tabs>
        <w:rPr>
          <w:rFonts w:asciiTheme="minorHAnsi" w:hAnsiTheme="minorHAnsi"/>
          <w:noProof/>
          <w:color w:val="auto"/>
          <w:kern w:val="2"/>
          <w:sz w:val="24"/>
          <w:szCs w:val="24"/>
          <w14:ligatures w14:val="standardContextual"/>
        </w:rPr>
      </w:pPr>
      <w:r>
        <w:t>2.4.1. Use Case tổng quát</w:t>
        <w:tab/>
        <w:t>24</w:t>
      </w:r>
    </w:p>
    <w:p w14:paraId="7BAB2196" w14:textId="272CFCB4" w:rsidR="00AA4ADD" w:rsidRDefault="00AA4ADD">
      <w:pPr>
        <w:pStyle w:val="TOC1"/>
        <w:rPr>
          <w:rFonts w:asciiTheme="minorHAnsi" w:hAnsiTheme="minorHAnsi"/>
          <w:b w:val="0"/>
          <w:caps w:val="0"/>
          <w:noProof/>
          <w:color w:val="auto"/>
          <w:kern w:val="2"/>
          <w:sz w:val="24"/>
          <w:szCs w:val="24"/>
          <w14:ligatures w14:val="standardContextual"/>
        </w:rPr>
      </w:pPr>
      <w:hyperlink w:anchor="_Toc240291809" w:history="1">
        <w:r w:rsidRPr="00434C06">
          <w:rPr>
            <w:rStyle w:val="Hyperlink"/>
            <w:noProof/>
          </w:rPr>
          <w:t>KẾT LUẬN</w:t>
        </w:r>
        <w:r>
          <w:rPr>
            <w:noProof/>
            <w:webHidden/>
          </w:rPr>
          <w:tab/>
        </w:r>
        <w:r>
          <w:rPr>
            <w:noProof/>
            <w:webHidden/>
          </w:rPr>
          <w:fldChar w:fldCharType="begin"/>
        </w:r>
        <w:r>
          <w:rPr>
            <w:noProof/>
            <w:webHidden/>
          </w:rPr>
          <w:instrText xml:space="preserve"> PAGEREF _Toc240291809 \h </w:instrText>
        </w:r>
        <w:r>
          <w:rPr>
            <w:noProof/>
            <w:webHidden/>
          </w:rPr>
        </w:r>
        <w:r>
          <w:rPr>
            <w:noProof/>
            <w:webHidden/>
          </w:rPr>
          <w:fldChar w:fldCharType="separate"/>
        </w:r>
        <w:r>
          <w:rPr>
            <w:noProof/>
            <w:webHidden/>
          </w:rPr>
          <w:t>25</w:t>
        </w:r>
        <w:r>
          <w:rPr>
            <w:noProof/>
            <w:webHidden/>
          </w:rPr>
          <w:fldChar w:fldCharType="end"/>
        </w:r>
      </w:hyperlink>
    </w:p>
    <w:p w14:paraId="6F346BB4" w14:textId="5CCA5CC9" w:rsidR="00AA4ADD" w:rsidRDefault="00AA4ADD">
      <w:pPr>
        <w:pStyle w:val="TOC1"/>
        <w:rPr>
          <w:rFonts w:asciiTheme="minorHAnsi" w:hAnsiTheme="minorHAnsi"/>
          <w:b w:val="0"/>
          <w:caps w:val="0"/>
          <w:noProof/>
          <w:color w:val="auto"/>
          <w:kern w:val="2"/>
          <w:sz w:val="24"/>
          <w:szCs w:val="24"/>
          <w14:ligatures w14:val="standardContextual"/>
        </w:rPr>
      </w:pPr>
      <w:hyperlink w:anchor="_Toc240291810" w:history="1">
        <w:r w:rsidRPr="00434C06">
          <w:rPr>
            <w:rStyle w:val="Hyperlink"/>
            <w:noProof/>
          </w:rPr>
          <w:t>TÀI LIỆU THAM KHẢO</w:t>
        </w:r>
        <w:r>
          <w:rPr>
            <w:noProof/>
            <w:webHidden/>
          </w:rPr>
          <w:tab/>
        </w:r>
        <w:r>
          <w:rPr>
            <w:noProof/>
            <w:webHidden/>
          </w:rPr>
          <w:fldChar w:fldCharType="begin"/>
        </w:r>
        <w:r>
          <w:rPr>
            <w:noProof/>
            <w:webHidden/>
          </w:rPr>
          <w:instrText xml:space="preserve"> PAGEREF _Toc240291810 \h </w:instrText>
        </w:r>
        <w:r>
          <w:rPr>
            <w:noProof/>
            <w:webHidden/>
          </w:rPr>
        </w:r>
        <w:r>
          <w:rPr>
            <w:noProof/>
            <w:webHidden/>
          </w:rPr>
          <w:fldChar w:fldCharType="separate"/>
        </w:r>
        <w:r>
          <w:rPr>
            <w:noProof/>
            <w:webHidden/>
          </w:rPr>
          <w:t>25</w:t>
        </w:r>
        <w:r>
          <w:rPr>
            <w:noProof/>
            <w:webHidden/>
          </w:rPr>
          <w:fldChar w:fldCharType="end"/>
        </w:r>
      </w:hyperlink>
    </w:p>
    <w:p w14:paraId="319EF0BF" w14:textId="4914CE1A" w:rsidR="00AA4ADD" w:rsidRPr="00AA4ADD" w:rsidRDefault="00AA4ADD" w:rsidP="00AA4ADD">
      <w:pPr>
        <w:rPr>
          <w:lang w:val="vi-VN"/>
        </w:rPr>
      </w:pPr>
      <w:r>
        <w:rPr>
          <w:noProof/>
        </w:rPr>
        <w:fldChar w:fldCharType="end"/>
      </w:r>
      <w:r w:rsidR="002F52F2" w:rsidRPr="00D1741E">
        <w:rPr>
          <w:noProof/>
        </w:rPr>
        <w:br w:type="page"/>
      </w:r>
    </w:p>
    <w:p w14:paraId="39425197" w14:textId="42938D42" w:rsidR="002F52F2" w:rsidRPr="00D1741E" w:rsidRDefault="002F52F2" w:rsidP="00AA4ADD">
      <w:pPr>
        <w:pStyle w:val="m1b"/>
      </w:pPr>
      <w:bookmarkStart w:id="2" w:name="_Toc240291789"/>
      <w:r w:rsidRPr="00D1741E">
        <w:lastRenderedPageBreak/>
        <w:t xml:space="preserve">Danh </w:t>
      </w:r>
      <w:r w:rsidR="00D1741E" w:rsidRPr="00D1741E">
        <w:t>M</w:t>
      </w:r>
      <w:r w:rsidRPr="00D1741E">
        <w:t xml:space="preserve">ục </w:t>
      </w:r>
      <w:r w:rsidR="00D1741E" w:rsidRPr="00D1741E">
        <w:t>H</w:t>
      </w:r>
      <w:r w:rsidRPr="00D1741E">
        <w:t>ình</w:t>
      </w:r>
      <w:bookmarkEnd w:id="2"/>
    </w:p>
    <w:p>
      <w:pPr>
        <w:pStyle w:val="TOC1"/>
        <w:spacing w:before="20" w:after="20"/>
      </w:pPr>
      <w:r>
        <w:t>Hình 2.1: Use case Tổng quát</w:t>
        <w:tab/>
        <w:t>24</w:t>
      </w:r>
    </w:p>
    <w:p>
      <w:pPr>
        <w:pStyle w:val="TOC1"/>
        <w:spacing w:before="20" w:after="20"/>
      </w:pPr>
      <w:r>
        <w:t>Hình 2.2: Use case Quản Lý Bài Viết &amp; Nội Dung</w:t>
        <w:tab/>
        <w:t>25</w:t>
      </w:r>
    </w:p>
    <w:p>
      <w:pPr>
        <w:pStyle w:val="TOC1"/>
        <w:spacing w:before="20" w:after="20"/>
      </w:pPr>
      <w:r>
        <w:t>Hình 2.3: Use case Trợ Lý AI Copilot</w:t>
        <w:tab/>
        <w:t>27</w:t>
      </w:r>
    </w:p>
    <w:p>
      <w:pPr>
        <w:pStyle w:val="TOC1"/>
        <w:spacing w:before="20" w:after="20"/>
      </w:pPr>
      <w:r>
        <w:t>Hình 2.4: Use case Kiểm Duyệt &amp; Xuất Bản Đa Kênh Facebook</w:t>
        <w:tab/>
        <w:t>29</w:t>
      </w:r>
    </w:p>
    <w:p>
      <w:pPr>
        <w:pStyle w:val="TOC1"/>
        <w:spacing w:before="20" w:after="20"/>
      </w:pPr>
      <w:r>
        <w:t>Hình 2.5: Use case Phong Trào &amp; Thi Đua 16 Tổ Công Đoàn</w:t>
        <w:tab/>
        <w:t>31</w:t>
      </w:r>
    </w:p>
    <w:p>
      <w:pPr>
        <w:pStyle w:val="TOC1"/>
        <w:spacing w:before="20" w:after="20"/>
      </w:pPr>
      <w:r>
        <w:t>Hình 2.6: Use case Tra Cứu Thông Tin &amp; Tương Tác</w:t>
        <w:tab/>
        <w:t>33</w:t>
      </w:r>
    </w:p>
    <w:p>
      <w:pPr>
        <w:pStyle w:val="TOC1"/>
        <w:spacing w:before="20" w:after="20"/>
      </w:pPr>
      <w:r>
        <w:t>Hình 2.7: Use case Quản Trị Hệ Thống &amp; Người Dùng</w:t>
        <w:tab/>
        <w:t>35</w:t>
      </w:r>
    </w:p>
    <w:p>
      <w:pPr>
        <w:pStyle w:val="TOC1"/>
        <w:spacing w:before="20" w:after="20"/>
      </w:pPr>
      <w:r>
        <w:t>Hình 2.8: Sơ đồ tuần tự Đăng nhập hệ thống</w:t>
        <w:tab/>
        <w:t>37</w:t>
      </w:r>
    </w:p>
    <w:p>
      <w:pPr>
        <w:pStyle w:val="TOC1"/>
        <w:spacing w:before="20" w:after="20"/>
      </w:pPr>
      <w:r>
        <w:t>Hình 2.9: Sơ đồ tuần tự Xuất bản bài viết tích hợp AI &amp; Facebook</w:t>
        <w:tab/>
        <w:t>38</w:t>
      </w:r>
    </w:p>
    <w:p>
      <w:pPr>
        <w:pStyle w:val="TOC1"/>
        <w:spacing w:before="20" w:after="20"/>
      </w:pPr>
      <w:r>
        <w:t>Hình 2.10: Sơ đồ tuần tự Nộp báo cáo &amp; Xếp hạng thi đua 16 Tổ</w:t>
        <w:tab/>
        <w:t>39</w:t>
      </w:r>
    </w:p>
    <w:p w14:paraId="2EB820B6" w14:textId="77777777" w:rsidR="00C33A40" w:rsidRPr="00D1741E" w:rsidRDefault="00C33A40" w:rsidP="00C33A40">
      <w:pPr>
        <w:rPr>
          <w:noProof/>
        </w:rPr>
      </w:pPr>
    </w:p>
    <w:p w14:paraId="16ED7907" w14:textId="7E730C6A" w:rsidR="002F52F2" w:rsidRPr="00AA4ADD" w:rsidRDefault="00D1741E" w:rsidP="00AA4ADD">
      <w:pPr>
        <w:pStyle w:val="m1b"/>
      </w:pPr>
      <w:bookmarkStart w:id="3" w:name="_Toc240291790"/>
      <w:r w:rsidRPr="00AA4ADD">
        <w:t>Da</w:t>
      </w:r>
      <w:r w:rsidR="002F52F2" w:rsidRPr="00AA4ADD">
        <w:t>nh Mục Bảng</w:t>
      </w:r>
      <w:bookmarkEnd w:id="3"/>
    </w:p>
    <w:p w14:paraId="32621885" w14:textId="34C68D6E" w:rsidR="00AA4ADD" w:rsidRPr="00AA4ADD" w:rsidRDefault="00AA4ADD">
      <w:pPr>
        <w:pStyle w:val="TOC1"/>
        <w:rPr>
          <w:rFonts w:asciiTheme="minorHAnsi" w:hAnsiTheme="minorHAnsi"/>
          <w:b w:val="0"/>
          <w:caps w:val="0"/>
          <w:noProof/>
          <w:color w:val="auto"/>
          <w:kern w:val="2"/>
          <w:sz w:val="24"/>
          <w:szCs w:val="24"/>
          <w14:ligatures w14:val="standardContextual"/>
        </w:rPr>
      </w:pPr>
      <w:r w:rsidRPr="00AA4ADD">
        <w:rPr>
          <w:b w:val="0"/>
          <w:noProof/>
        </w:rPr>
        <w:fldChar w:fldCharType="begin"/>
      </w:r>
      <w:r w:rsidRPr="00AA4ADD">
        <w:rPr>
          <w:b w:val="0"/>
          <w:noProof/>
        </w:rPr>
        <w:instrText xml:space="preserve"> TOC \h \z \t ".m4,1" </w:instrText>
      </w:r>
      <w:r w:rsidRPr="00AA4ADD">
        <w:rPr>
          <w:b w:val="0"/>
          <w:noProof/>
        </w:rPr>
        <w:fldChar w:fldCharType="separate"/>
      </w:r>
      <w:hyperlink w:anchor="_Toc240291972" w:history="1">
        <w:r w:rsidRPr="00AA4ADD">
          <w:rPr>
            <w:rStyle w:val="Hyperlink"/>
            <w:b w:val="0"/>
            <w:caps w:val="0"/>
            <w:noProof/>
          </w:rPr>
          <w:t>Bảng 1.1: Khảo Sát Phần Cứng Và Hạ Tầng Công Nghệ</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_Toc240291972 \h </w:instrText>
        </w:r>
        <w:r w:rsidRPr="00AA4ADD">
          <w:rPr>
            <w:b w:val="0"/>
            <w:noProof/>
            <w:webHidden/>
          </w:rPr>
        </w:r>
        <w:r w:rsidRPr="00AA4ADD">
          <w:rPr>
            <w:b w:val="0"/>
            <w:noProof/>
            <w:webHidden/>
          </w:rPr>
          <w:fldChar w:fldCharType="separate"/>
        </w:r>
        <w:r w:rsidRPr="00AA4ADD">
          <w:rPr>
            <w:b w:val="0"/>
            <w:caps w:val="0"/>
            <w:noProof/>
            <w:webHidden/>
          </w:rPr>
          <w:t>11</w:t>
        </w:r>
        <w:r w:rsidRPr="00AA4ADD">
          <w:rPr>
            <w:b w:val="0"/>
            <w:noProof/>
            <w:webHidden/>
          </w:rPr>
          <w:fldChar w:fldCharType="end"/>
        </w:r>
      </w:hyperlink>
    </w:p>
    <w:p w14:paraId="785380E7" w14:textId="15CA299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3" w:history="1">
        <w:r w:rsidRPr="00AA4ADD">
          <w:rPr>
            <w:rStyle w:val="Hyperlink"/>
            <w:b w:val="0"/>
            <w:caps w:val="0"/>
            <w:noProof/>
          </w:rPr>
          <w:t>Bảng 1.2: Kế Hoạch Khảo Sát Nhu Cầu Truyền Thông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_Toc240291973 \h </w:instrText>
        </w:r>
        <w:r w:rsidRPr="00AA4ADD">
          <w:rPr>
            <w:b w:val="0"/>
            <w:noProof/>
            <w:webHidden/>
          </w:rPr>
        </w:r>
        <w:r w:rsidRPr="00AA4ADD">
          <w:rPr>
            <w:b w:val="0"/>
            <w:noProof/>
            <w:webHidden/>
          </w:rPr>
          <w:fldChar w:fldCharType="separate"/>
        </w:r>
        <w:r w:rsidRPr="00AA4ADD">
          <w:rPr>
            <w:b w:val="0"/>
            <w:caps w:val="0"/>
            <w:noProof/>
            <w:webHidden/>
          </w:rPr>
          <w:t>12</w:t>
        </w:r>
        <w:r w:rsidRPr="00AA4ADD">
          <w:rPr>
            <w:b w:val="0"/>
            <w:noProof/>
            <w:webHidden/>
          </w:rPr>
          <w:fldChar w:fldCharType="end"/>
        </w:r>
      </w:hyperlink>
    </w:p>
    <w:p w14:paraId="36850EE9" w14:textId="019B81FC"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4" w:history="1">
        <w:r w:rsidRPr="00AA4ADD">
          <w:rPr>
            <w:rStyle w:val="Hyperlink"/>
            <w:b w:val="0"/>
            <w:caps w:val="0"/>
            <w:noProof/>
          </w:rPr>
          <w:t>Bảng 1.3: Phiếu Phỏng Vấn Cán Bộ Quản Lý Truyền Thông Công Đoàn Tdmu</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_Toc240291974 \h </w:instrText>
        </w:r>
        <w:r w:rsidRPr="00AA4ADD">
          <w:rPr>
            <w:b w:val="0"/>
            <w:noProof/>
            <w:webHidden/>
          </w:rPr>
        </w:r>
        <w:r w:rsidRPr="00AA4ADD">
          <w:rPr>
            <w:b w:val="0"/>
            <w:noProof/>
            <w:webHidden/>
          </w:rPr>
          <w:fldChar w:fldCharType="separate"/>
        </w:r>
        <w:r w:rsidRPr="00AA4ADD">
          <w:rPr>
            <w:b w:val="0"/>
            <w:caps w:val="0"/>
            <w:noProof/>
            <w:webHidden/>
          </w:rPr>
          <w:t>13</w:t>
        </w:r>
        <w:r w:rsidRPr="00AA4ADD">
          <w:rPr>
            <w:b w:val="0"/>
            <w:noProof/>
            <w:webHidden/>
          </w:rPr>
          <w:fldChar w:fldCharType="end"/>
        </w:r>
      </w:hyperlink>
    </w:p>
    <w:p w14:paraId="2999D730" w14:textId="4B7BCB3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5" w:history="1">
        <w:r w:rsidRPr="00AA4ADD">
          <w:rPr>
            <w:rStyle w:val="Hyperlink"/>
            <w:b w:val="0"/>
            <w:caps w:val="0"/>
            <w:noProof/>
          </w:rPr>
          <w:t>Bảng 1.4: Phiếu Phỏng Vấn Biên Tập Viên &amp; Cán Bộ Truyền Thông Kiêm Nhiệm</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_Toc240291975 \h </w:instrText>
        </w:r>
        <w:r w:rsidRPr="00AA4ADD">
          <w:rPr>
            <w:b w:val="0"/>
            <w:noProof/>
            <w:webHidden/>
          </w:rPr>
        </w:r>
        <w:r w:rsidRPr="00AA4ADD">
          <w:rPr>
            <w:b w:val="0"/>
            <w:noProof/>
            <w:webHidden/>
          </w:rPr>
          <w:fldChar w:fldCharType="separate"/>
        </w:r>
        <w:r w:rsidRPr="00AA4ADD">
          <w:rPr>
            <w:b w:val="0"/>
            <w:caps w:val="0"/>
            <w:noProof/>
            <w:webHidden/>
          </w:rPr>
          <w:t>15</w:t>
        </w:r>
        <w:r w:rsidRPr="00AA4ADD">
          <w:rPr>
            <w:b w:val="0"/>
            <w:noProof/>
            <w:webHidden/>
          </w:rPr>
          <w:fldChar w:fldCharType="end"/>
        </w:r>
      </w:hyperlink>
    </w:p>
    <w:p w14:paraId="0DE11E6A" w14:textId="51DCCEEB"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6" w:history="1">
        <w:r w:rsidRPr="00AA4ADD">
          <w:rPr>
            <w:rStyle w:val="Hyperlink"/>
            <w:b w:val="0"/>
            <w:caps w:val="0"/>
            <w:noProof/>
          </w:rPr>
          <w:t>Bảng 1.5: Danh Sách Chức Năng Phía Người Dùng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_Toc240291976 \h </w:instrText>
        </w:r>
        <w:r w:rsidRPr="00AA4ADD">
          <w:rPr>
            <w:b w:val="0"/>
            <w:noProof/>
            <w:webHidden/>
          </w:rPr>
        </w:r>
        <w:r w:rsidRPr="00AA4ADD">
          <w:rPr>
            <w:b w:val="0"/>
            <w:noProof/>
            <w:webHidden/>
          </w:rPr>
          <w:fldChar w:fldCharType="separate"/>
        </w:r>
        <w:r w:rsidRPr="00AA4ADD">
          <w:rPr>
            <w:b w:val="0"/>
            <w:caps w:val="0"/>
            <w:noProof/>
            <w:webHidden/>
          </w:rPr>
          <w:t>17</w:t>
        </w:r>
        <w:r w:rsidRPr="00AA4ADD">
          <w:rPr>
            <w:b w:val="0"/>
            <w:noProof/>
            <w:webHidden/>
          </w:rPr>
          <w:fldChar w:fldCharType="end"/>
        </w:r>
      </w:hyperlink>
    </w:p>
    <w:p w14:paraId="1058710C" w14:textId="132B7755"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7" w:history="1">
        <w:r w:rsidRPr="00AA4ADD">
          <w:rPr>
            <w:rStyle w:val="Hyperlink"/>
            <w:b w:val="0"/>
            <w:caps w:val="0"/>
            <w:noProof/>
          </w:rPr>
          <w:t>Bảng 1.6: Danh Sách Chức Năng Phía Người Quản Trị</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_Toc240291977 \h </w:instrText>
        </w:r>
        <w:r w:rsidRPr="00AA4ADD">
          <w:rPr>
            <w:b w:val="0"/>
            <w:noProof/>
            <w:webHidden/>
          </w:rPr>
        </w:r>
        <w:r w:rsidRPr="00AA4ADD">
          <w:rPr>
            <w:b w:val="0"/>
            <w:noProof/>
            <w:webHidden/>
          </w:rPr>
          <w:fldChar w:fldCharType="separate"/>
        </w:r>
        <w:r w:rsidRPr="00AA4ADD">
          <w:rPr>
            <w:b w:val="0"/>
            <w:caps w:val="0"/>
            <w:noProof/>
            <w:webHidden/>
          </w:rPr>
          <w:t>18</w:t>
        </w:r>
        <w:r w:rsidRPr="00AA4ADD">
          <w:rPr>
            <w:b w:val="0"/>
            <w:noProof/>
            <w:webHidden/>
          </w:rPr>
          <w:fldChar w:fldCharType="end"/>
        </w:r>
      </w:hyperlink>
    </w:p>
    <w:p w14:paraId="2BF5971A" w14:textId="2ECDDBB8"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8" w:history="1">
        <w:r w:rsidRPr="00AA4ADD">
          <w:rPr>
            <w:rStyle w:val="Hyperlink"/>
            <w:b w:val="0"/>
            <w:caps w:val="0"/>
            <w:noProof/>
          </w:rPr>
          <w:t>Bảng 2.1: Các Actor Trong Hệ Thống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_Toc240291978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14:paraId="07B28DB3" w14:textId="1C4EF939"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9" w:history="1">
        <w:r w:rsidRPr="00AA4ADD">
          <w:rPr>
            <w:rStyle w:val="Hyperlink"/>
            <w:b w:val="0"/>
            <w:caps w:val="0"/>
            <w:noProof/>
          </w:rPr>
          <w:t>Bảng 2.2: Danh Sách Các Use Case</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_Toc240291979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pPr>
        <w:pStyle w:val="TOC1"/>
        <w:spacing w:before="20" w:after="20"/>
      </w:pPr>
      <w:r>
        <w:t>Bảng 2.3: Đặc tả Use case Quản lý Bài viết &amp; Nội dung</w:t>
        <w:tab/>
        <w:t>25</w:t>
      </w:r>
    </w:p>
    <w:p>
      <w:pPr>
        <w:pStyle w:val="TOC1"/>
        <w:spacing w:before="20" w:after="20"/>
      </w:pPr>
      <w:r>
        <w:t>Bảng 2.4: Đặc tả Use case Trợ lý AI Copilot</w:t>
        <w:tab/>
        <w:t>27</w:t>
      </w:r>
    </w:p>
    <w:p>
      <w:pPr>
        <w:pStyle w:val="TOC1"/>
        <w:spacing w:before="20" w:after="20"/>
      </w:pPr>
      <w:r>
        <w:t>Bảng 2.5: Đặc tả Use case Kiểm duyệt &amp; Xuất bản đa kênh Facebook</w:t>
        <w:tab/>
        <w:t>29</w:t>
      </w:r>
    </w:p>
    <w:p>
      <w:pPr>
        <w:pStyle w:val="TOC1"/>
        <w:spacing w:before="20" w:after="20"/>
      </w:pPr>
      <w:r>
        <w:t>Bảng 2.6: Đặc tả Use case Phong trào &amp; Thi đua 16 Tổ Công đoàn</w:t>
        <w:tab/>
        <w:t>31</w:t>
      </w:r>
    </w:p>
    <w:p>
      <w:pPr>
        <w:pStyle w:val="TOC1"/>
        <w:spacing w:before="20" w:after="20"/>
      </w:pPr>
      <w:r>
        <w:t>Bảng 2.7: Đặc tả Use case Tra cứu thông tin &amp; Tương tác</w:t>
        <w:tab/>
        <w:t>33</w:t>
      </w:r>
    </w:p>
    <w:p>
      <w:pPr>
        <w:pStyle w:val="TOC1"/>
        <w:spacing w:before="20" w:after="20"/>
      </w:pPr>
      <w:r>
        <w:t>Bảng 2.8: Đặc tả Use case Quản trị Hệ thống &amp; Người dùng</w:t>
        <w:tab/>
        <w:t>35</w:t>
      </w:r>
    </w:p>
    <w:p w14:paraId="63728FD0" w14:textId="67F2C9EA" w:rsidR="00A95ED4" w:rsidRPr="00D1741E" w:rsidRDefault="00AA4ADD" w:rsidP="00D1741E">
      <w:pPr>
        <w:rPr>
          <w:noProof/>
        </w:rPr>
      </w:pPr>
      <w:r w:rsidRPr="00AA4ADD">
        <w:rPr>
          <w:noProof/>
        </w:rPr>
        <w:fldChar w:fldCharType="end"/>
      </w:r>
    </w:p>
    <w:p w14:paraId="1EE30FCD" w14:textId="77777777" w:rsidR="00D1741E" w:rsidRDefault="00D1741E" w:rsidP="002F52F2">
      <w:pPr>
        <w:pStyle w:val="m1b"/>
        <w:rPr>
          <w:lang w:val="en-US"/>
        </w:rPr>
      </w:pPr>
      <w:r>
        <w:rPr>
          <w:lang w:val="en-US"/>
        </w:rPr>
        <w:br w:type="page"/>
      </w:r>
    </w:p>
    <w:p w14:paraId="0BBDC764" w14:textId="1C3B02B1" w:rsidR="00946797" w:rsidRPr="00D1741E" w:rsidRDefault="00000000" w:rsidP="002F52F2">
      <w:pPr>
        <w:pStyle w:val="m1b"/>
        <w:rPr>
          <w:lang w:val="en-US"/>
        </w:rPr>
      </w:pPr>
      <w:bookmarkStart w:id="4" w:name="_Toc240291791"/>
      <w:r w:rsidRPr="00D1741E">
        <w:rPr>
          <w:lang w:val="en-US"/>
        </w:rPr>
        <w:lastRenderedPageBreak/>
        <w:t>MỞ ĐẦU</w:t>
      </w:r>
      <w:bookmarkEnd w:id="0"/>
      <w:bookmarkEnd w:id="4"/>
    </w:p>
    <w:p w14:paraId="0A9705E6"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EC9EF5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03F0C670" w14:textId="77777777" w:rsidR="00946797" w:rsidRPr="00D1741E" w:rsidRDefault="00946797">
      <w:pPr>
        <w:spacing w:after="120" w:line="312" w:lineRule="auto"/>
        <w:ind w:firstLine="720"/>
        <w:jc w:val="both"/>
        <w:rPr>
          <w:rFonts w:cs="Times New Roman"/>
          <w:noProof/>
          <w:color w:val="auto"/>
        </w:rPr>
      </w:pPr>
    </w:p>
    <w:p w14:paraId="46F96FA2" w14:textId="77777777" w:rsidR="00946797" w:rsidRPr="00D1741E" w:rsidRDefault="00946797">
      <w:pPr>
        <w:spacing w:after="120" w:line="312" w:lineRule="auto"/>
        <w:ind w:firstLine="720"/>
        <w:jc w:val="both"/>
        <w:rPr>
          <w:rFonts w:cs="Times New Roman"/>
          <w:noProof/>
          <w:color w:val="auto"/>
        </w:rPr>
      </w:pPr>
    </w:p>
    <w:p w14:paraId="6A3C757D" w14:textId="77777777" w:rsidR="00946797" w:rsidRPr="00D1741E" w:rsidRDefault="00946797">
      <w:pPr>
        <w:spacing w:after="120" w:line="312" w:lineRule="auto"/>
        <w:ind w:firstLine="720"/>
        <w:jc w:val="both"/>
        <w:rPr>
          <w:rFonts w:cs="Times New Roman"/>
          <w:noProof/>
          <w:color w:val="auto"/>
        </w:rPr>
      </w:pPr>
    </w:p>
    <w:p w14:paraId="2C741BDF" w14:textId="77777777" w:rsidR="00946797" w:rsidRPr="00D1741E" w:rsidRDefault="00946797">
      <w:pPr>
        <w:spacing w:after="120" w:line="312" w:lineRule="auto"/>
        <w:ind w:firstLine="720"/>
        <w:jc w:val="both"/>
        <w:rPr>
          <w:rFonts w:cs="Times New Roman"/>
          <w:noProof/>
          <w:color w:val="auto"/>
        </w:rPr>
      </w:pPr>
    </w:p>
    <w:p w14:paraId="7D5DFD38" w14:textId="77777777" w:rsidR="00946797" w:rsidRPr="00D1741E" w:rsidRDefault="00946797">
      <w:pPr>
        <w:spacing w:after="120" w:line="312" w:lineRule="auto"/>
        <w:ind w:firstLine="720"/>
        <w:jc w:val="both"/>
        <w:rPr>
          <w:rFonts w:cs="Times New Roman"/>
          <w:noProof/>
          <w:color w:val="auto"/>
        </w:rPr>
      </w:pPr>
    </w:p>
    <w:p w14:paraId="19C84AED" w14:textId="77777777" w:rsidR="00946797" w:rsidRPr="00D1741E" w:rsidRDefault="00946797">
      <w:pPr>
        <w:spacing w:after="120" w:line="312" w:lineRule="auto"/>
        <w:ind w:firstLine="720"/>
        <w:jc w:val="both"/>
        <w:rPr>
          <w:rFonts w:cs="Times New Roman"/>
          <w:noProof/>
          <w:color w:val="auto"/>
        </w:rPr>
      </w:pPr>
    </w:p>
    <w:p w14:paraId="33EF2A0F" w14:textId="77777777" w:rsidR="00946797" w:rsidRPr="00D1741E" w:rsidRDefault="00946797">
      <w:pPr>
        <w:spacing w:after="120" w:line="312" w:lineRule="auto"/>
        <w:ind w:firstLine="720"/>
        <w:jc w:val="both"/>
        <w:rPr>
          <w:rFonts w:cs="Times New Roman"/>
          <w:noProof/>
          <w:color w:val="auto"/>
        </w:rPr>
      </w:pPr>
    </w:p>
    <w:p w14:paraId="792D519F" w14:textId="77777777" w:rsidR="00946797" w:rsidRPr="00D1741E" w:rsidRDefault="00946797">
      <w:pPr>
        <w:spacing w:after="120" w:line="312" w:lineRule="auto"/>
        <w:ind w:firstLine="720"/>
        <w:jc w:val="both"/>
        <w:rPr>
          <w:rFonts w:cs="Times New Roman"/>
          <w:noProof/>
          <w:color w:val="auto"/>
        </w:rPr>
      </w:pPr>
    </w:p>
    <w:p w14:paraId="5AA1283D" w14:textId="77777777" w:rsidR="00946797" w:rsidRPr="00D1741E" w:rsidRDefault="00946797">
      <w:pPr>
        <w:spacing w:after="120" w:line="312" w:lineRule="auto"/>
        <w:ind w:firstLine="720"/>
        <w:jc w:val="both"/>
        <w:rPr>
          <w:rFonts w:cs="Times New Roman"/>
          <w:noProof/>
          <w:color w:val="auto"/>
        </w:rPr>
      </w:pPr>
    </w:p>
    <w:p w14:paraId="73918027" w14:textId="77777777" w:rsidR="00946797" w:rsidRPr="00D1741E" w:rsidRDefault="00946797">
      <w:pPr>
        <w:spacing w:after="120" w:line="312" w:lineRule="auto"/>
        <w:ind w:firstLine="720"/>
        <w:jc w:val="both"/>
        <w:rPr>
          <w:rFonts w:cs="Times New Roman"/>
          <w:noProof/>
          <w:color w:val="auto"/>
        </w:rPr>
      </w:pPr>
    </w:p>
    <w:p w14:paraId="2FEE49C3" w14:textId="77777777" w:rsidR="00946797" w:rsidRPr="00D1741E" w:rsidRDefault="00946797">
      <w:pPr>
        <w:spacing w:after="120" w:line="312" w:lineRule="auto"/>
        <w:ind w:firstLine="720"/>
        <w:jc w:val="both"/>
        <w:rPr>
          <w:rFonts w:cs="Times New Roman"/>
          <w:noProof/>
          <w:color w:val="auto"/>
        </w:rPr>
      </w:pPr>
    </w:p>
    <w:p w14:paraId="3E54A04D" w14:textId="6C162FB3" w:rsidR="00946797" w:rsidRPr="00D1741E" w:rsidRDefault="00000000">
      <w:pPr>
        <w:rPr>
          <w:rFonts w:cs="Times New Roman"/>
          <w:noProof/>
          <w:color w:val="auto"/>
        </w:rPr>
      </w:pPr>
      <w:r w:rsidRPr="00D1741E">
        <w:rPr>
          <w:rFonts w:cs="Times New Roman"/>
          <w:i/>
          <w:noProof/>
          <w:color w:val="auto"/>
          <w:sz w:val="20"/>
        </w:rPr>
        <w:br/>
      </w:r>
    </w:p>
    <w:p w14:paraId="4F969233" w14:textId="5EC7F1EB" w:rsidR="00946797" w:rsidRPr="00D1741E" w:rsidRDefault="00000000" w:rsidP="004D4419">
      <w:pPr>
        <w:pStyle w:val="m1a"/>
      </w:pPr>
      <w:bookmarkStart w:id="5" w:name="_Toc240272969"/>
      <w:bookmarkStart w:id="6" w:name="_Toc240291792"/>
      <w:r w:rsidRPr="00D1741E">
        <w:lastRenderedPageBreak/>
        <w:t>TỔNG QUAN</w:t>
      </w:r>
      <w:bookmarkEnd w:id="5"/>
      <w:bookmarkEnd w:id="6"/>
    </w:p>
    <w:p w14:paraId="5E737B67" w14:textId="65AAC7C8" w:rsidR="00946797" w:rsidRPr="00D1741E" w:rsidRDefault="00000000" w:rsidP="00D11041">
      <w:pPr>
        <w:pStyle w:val="m2"/>
      </w:pPr>
      <w:bookmarkStart w:id="7" w:name="_Toc240272970"/>
      <w:bookmarkStart w:id="8" w:name="_Toc240291793"/>
      <w:r w:rsidRPr="00D1741E">
        <w:t>Khảo sát hiện trạng công tác truyền thông tại Công đoàn TDMU</w:t>
      </w:r>
      <w:bookmarkEnd w:id="7"/>
      <w:bookmarkEnd w:id="8"/>
    </w:p>
    <w:p w14:paraId="0F52063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8C47598"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Tuyên truyền, phổ biến các chủ trương của Đảng, chính sách pháp luật của Nhà nước và các chỉ đạo của Công đoàn cấp trên.</w:t>
      </w:r>
    </w:p>
    <w:p w14:paraId="03E0225D"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Cập nhật tin tức về các hoạt động phong trào: thi đua dạy tốt - học tốt, hội thao, văn nghệ, hoạt động vì cộng đồng.</w:t>
      </w:r>
    </w:p>
    <w:p w14:paraId="4892EA9B"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Công khai các chế độ phúc lợi, chính sách bảo hiểm, chăm lo đời sống, trợ cấp khó khăn và các hoạt động nữ công.</w:t>
      </w:r>
    </w:p>
    <w:p w14:paraId="473F0537"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Đăng tải các thông báo quan trọng, lịch công tác tuần/tháng và các biểu mẫu quy định nghiệp vụ.</w:t>
      </w:r>
    </w:p>
    <w:p w14:paraId="57B7DEB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3E7836C"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23A98C8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3A808C5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70944D5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4676F0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0F1C0FFB" w14:textId="66ABE563" w:rsidR="00946797" w:rsidRPr="00D1741E" w:rsidRDefault="00000000" w:rsidP="002F52F2">
      <w:pPr>
        <w:pStyle w:val="m2"/>
      </w:pPr>
      <w:bookmarkStart w:id="9" w:name="_Toc240272971"/>
      <w:bookmarkStart w:id="10" w:name="_Toc240291794"/>
      <w:r w:rsidRPr="00D1741E">
        <w:t>Khảo sát phần cứng và hạ tầng công nghệ</w:t>
      </w:r>
      <w:bookmarkEnd w:id="9"/>
      <w:bookmarkEnd w:id="10"/>
    </w:p>
    <w:p w14:paraId="429DC3E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709BAE" w14:textId="77777777" w:rsidR="00946797" w:rsidRPr="00D1741E" w:rsidRDefault="00000000" w:rsidP="00A95ED4">
      <w:pPr>
        <w:pStyle w:val="m4"/>
      </w:pPr>
      <w:bookmarkStart w:id="11" w:name="_Toc240291972"/>
      <w:r w:rsidRPr="00D1741E">
        <w:t>Bảng 1.1: Khảo sát phần cứng và hạ tầng công nghệ</w:t>
      </w:r>
      <w:bookmarkEnd w:id="11"/>
    </w:p>
    <w:tbl>
      <w:tblPr>
        <w:tblW w:w="0" w:type="auto"/>
        <w:jc w:val="center"/>
        <w:tblLook w:val="04A0" w:firstRow="1" w:lastRow="0" w:firstColumn="1" w:lastColumn="0" w:noHBand="0" w:noVBand="1"/>
      </w:tblPr>
      <w:tblGrid>
        <w:gridCol w:w="4511"/>
        <w:gridCol w:w="4553"/>
      </w:tblGrid>
      <w:tr w:rsidR="00946797" w:rsidRPr="00D1741E" w14:paraId="325C90C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0112F3D" w14:textId="77777777" w:rsidR="00946797" w:rsidRPr="00D1741E" w:rsidRDefault="00000000">
            <w:pPr>
              <w:rPr>
                <w:rFonts w:cs="Times New Roman"/>
                <w:noProof/>
                <w:color w:val="auto"/>
              </w:rPr>
            </w:pPr>
            <w:r w:rsidRPr="00D1741E">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E4E0683" w14:textId="77777777" w:rsidR="00946797" w:rsidRPr="00D1741E" w:rsidRDefault="00000000">
            <w:pPr>
              <w:rPr>
                <w:rFonts w:cs="Times New Roman"/>
                <w:noProof/>
                <w:color w:val="auto"/>
              </w:rPr>
            </w:pPr>
            <w:r w:rsidRPr="00D1741E">
              <w:rPr>
                <w:rFonts w:cs="Times New Roman"/>
                <w:noProof/>
                <w:color w:val="auto"/>
              </w:rPr>
              <w:t>Máy tính để bàn (PC), Máy tính xách tay (Laptop), Điện thoại thông minh (Smartphone), Máy chủ lưu trữ Web &amp; CSDL của Nhà trường.</w:t>
            </w:r>
          </w:p>
        </w:tc>
      </w:tr>
      <w:tr w:rsidR="00946797" w:rsidRPr="00D1741E" w14:paraId="46F1680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42AFD2F" w14:textId="77777777" w:rsidR="00946797" w:rsidRPr="00D1741E" w:rsidRDefault="00000000">
            <w:pPr>
              <w:rPr>
                <w:rFonts w:cs="Times New Roman"/>
                <w:noProof/>
                <w:color w:val="auto"/>
              </w:rPr>
            </w:pPr>
            <w:r w:rsidRPr="00D1741E">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203FB437" w14:textId="77777777" w:rsidR="00946797" w:rsidRPr="00D1741E" w:rsidRDefault="00000000">
            <w:pPr>
              <w:rPr>
                <w:rFonts w:cs="Times New Roman"/>
                <w:noProof/>
                <w:color w:val="auto"/>
              </w:rPr>
            </w:pPr>
            <w:r w:rsidRPr="00D1741E">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D1741E" w14:paraId="6104012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311B1B" w14:textId="77777777" w:rsidR="00946797" w:rsidRPr="00D1741E" w:rsidRDefault="00000000">
            <w:pPr>
              <w:rPr>
                <w:rFonts w:cs="Times New Roman"/>
                <w:noProof/>
                <w:color w:val="auto"/>
              </w:rPr>
            </w:pPr>
            <w:r w:rsidRPr="00D1741E">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14E99BA0" w14:textId="77777777" w:rsidR="00946797" w:rsidRPr="00D1741E" w:rsidRDefault="00000000">
            <w:pPr>
              <w:rPr>
                <w:rFonts w:cs="Times New Roman"/>
                <w:noProof/>
                <w:color w:val="auto"/>
              </w:rPr>
            </w:pPr>
            <w:r w:rsidRPr="00D1741E">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D1741E" w14:paraId="0CB6972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ADC9BA" w14:textId="77777777" w:rsidR="00946797" w:rsidRPr="00D1741E" w:rsidRDefault="00000000">
            <w:pPr>
              <w:rPr>
                <w:rFonts w:cs="Times New Roman"/>
                <w:noProof/>
                <w:color w:val="auto"/>
              </w:rPr>
            </w:pPr>
            <w:r w:rsidRPr="00D1741E">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3320CF1F" w14:textId="77777777" w:rsidR="00946797" w:rsidRPr="00D1741E" w:rsidRDefault="00000000">
            <w:pPr>
              <w:rPr>
                <w:rFonts w:cs="Times New Roman"/>
                <w:noProof/>
                <w:color w:val="auto"/>
              </w:rPr>
            </w:pPr>
            <w:r w:rsidRPr="00D1741E">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D1741E" w14:paraId="31003D1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3D08FAC" w14:textId="77777777" w:rsidR="00946797" w:rsidRPr="00D1741E" w:rsidRDefault="00000000">
            <w:pPr>
              <w:rPr>
                <w:rFonts w:cs="Times New Roman"/>
                <w:noProof/>
                <w:color w:val="auto"/>
              </w:rPr>
            </w:pPr>
            <w:r w:rsidRPr="00D1741E">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0324ACA7" w14:textId="77777777" w:rsidR="00946797" w:rsidRPr="00D1741E" w:rsidRDefault="00000000">
            <w:pPr>
              <w:rPr>
                <w:rFonts w:cs="Times New Roman"/>
                <w:noProof/>
                <w:color w:val="auto"/>
              </w:rPr>
            </w:pPr>
            <w:r w:rsidRPr="00D1741E">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D1741E" w14:paraId="0825CD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354F16" w14:textId="77777777" w:rsidR="00946797" w:rsidRPr="00D1741E" w:rsidRDefault="00000000">
            <w:pPr>
              <w:rPr>
                <w:rFonts w:cs="Times New Roman"/>
                <w:noProof/>
                <w:color w:val="auto"/>
              </w:rPr>
            </w:pPr>
            <w:r w:rsidRPr="00D1741E">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2527EFC3" w14:textId="77777777" w:rsidR="00946797" w:rsidRPr="00D1741E" w:rsidRDefault="00000000">
            <w:pPr>
              <w:rPr>
                <w:rFonts w:cs="Times New Roman"/>
                <w:noProof/>
                <w:color w:val="auto"/>
              </w:rPr>
            </w:pPr>
            <w:r w:rsidRPr="00D1741E">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2D4B7F87" w14:textId="785586E7" w:rsidR="00946797" w:rsidRPr="00D1741E" w:rsidRDefault="00000000" w:rsidP="002F52F2">
      <w:pPr>
        <w:pStyle w:val="m2"/>
      </w:pPr>
      <w:bookmarkStart w:id="12" w:name="_Toc240272972"/>
      <w:bookmarkStart w:id="13" w:name="_Toc240291795"/>
      <w:r w:rsidRPr="00D1741E">
        <w:t>Khảo sát nhu cầu</w:t>
      </w:r>
      <w:bookmarkEnd w:id="12"/>
      <w:bookmarkEnd w:id="13"/>
    </w:p>
    <w:p w14:paraId="446827B3" w14:textId="1E830F38" w:rsidR="00946797" w:rsidRPr="00D1741E" w:rsidRDefault="00000000" w:rsidP="002F52F2">
      <w:pPr>
        <w:pStyle w:val="m3"/>
      </w:pPr>
      <w:bookmarkStart w:id="14" w:name="_Toc240272973"/>
      <w:bookmarkStart w:id="15" w:name="_Toc240291796"/>
      <w:r w:rsidRPr="00D1741E">
        <w:t>Kế hoạch khảo sát</w:t>
      </w:r>
      <w:bookmarkEnd w:id="14"/>
      <w:bookmarkEnd w:id="15"/>
    </w:p>
    <w:p w14:paraId="6AC7C6B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Kế hoạch thực hiện khảo sát thu thập ý kiến thực tế từ các bên liên quan được trình bày trong Bảng 1.2:</w:t>
      </w:r>
    </w:p>
    <w:p w14:paraId="0D1EEEF0" w14:textId="77777777" w:rsidR="00946797" w:rsidRPr="00D1741E" w:rsidRDefault="00000000" w:rsidP="00A95ED4">
      <w:pPr>
        <w:pStyle w:val="m4"/>
      </w:pPr>
      <w:bookmarkStart w:id="16" w:name="_Toc240291973"/>
      <w:r w:rsidRPr="00D1741E">
        <w:t>Bảng 1.2: Kế hoạch khảo sát nhu cầu truyền thông</w:t>
      </w:r>
      <w:bookmarkEnd w:id="16"/>
    </w:p>
    <w:tbl>
      <w:tblPr>
        <w:tblW w:w="0" w:type="auto"/>
        <w:jc w:val="center"/>
        <w:tblLook w:val="04A0" w:firstRow="1" w:lastRow="0" w:firstColumn="1" w:lastColumn="0" w:noHBand="0" w:noVBand="1"/>
      </w:tblPr>
      <w:tblGrid>
        <w:gridCol w:w="4526"/>
        <w:gridCol w:w="4538"/>
      </w:tblGrid>
      <w:tr w:rsidR="00946797" w:rsidRPr="00D1741E" w14:paraId="707B9F5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C1374A" w14:textId="77777777" w:rsidR="00946797" w:rsidRPr="00D1741E" w:rsidRDefault="00000000">
            <w:pPr>
              <w:rPr>
                <w:rFonts w:cs="Times New Roman"/>
                <w:noProof/>
                <w:color w:val="auto"/>
              </w:rPr>
            </w:pPr>
            <w:r w:rsidRPr="00D1741E">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6D73045F" w14:textId="3CAD640F" w:rsidR="00946797" w:rsidRPr="00D1741E" w:rsidRDefault="00000000">
            <w:pPr>
              <w:rPr>
                <w:rFonts w:cs="Times New Roman"/>
                <w:noProof/>
                <w:color w:val="auto"/>
              </w:rPr>
            </w:pPr>
            <w:r w:rsidRPr="00D1741E">
              <w:rPr>
                <w:rFonts w:cs="Times New Roman"/>
                <w:noProof/>
                <w:color w:val="auto"/>
              </w:rPr>
              <w:t>12/9/2026 – 14/9/2026</w:t>
            </w:r>
          </w:p>
        </w:tc>
      </w:tr>
      <w:tr w:rsidR="00946797" w:rsidRPr="00D1741E" w14:paraId="569C41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C4C3B" w14:textId="77777777" w:rsidR="00946797" w:rsidRPr="00D1741E" w:rsidRDefault="00000000">
            <w:pPr>
              <w:rPr>
                <w:rFonts w:cs="Times New Roman"/>
                <w:noProof/>
                <w:color w:val="auto"/>
              </w:rPr>
            </w:pPr>
            <w:r w:rsidRPr="00D1741E">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742550DE" w14:textId="77777777" w:rsidR="00946797" w:rsidRPr="00D1741E" w:rsidRDefault="00000000">
            <w:pPr>
              <w:rPr>
                <w:rFonts w:cs="Times New Roman"/>
                <w:noProof/>
                <w:color w:val="auto"/>
              </w:rPr>
            </w:pPr>
            <w:r w:rsidRPr="00D1741E">
              <w:rPr>
                <w:rFonts w:cs="Times New Roman"/>
                <w:noProof/>
                <w:color w:val="auto"/>
              </w:rPr>
              <w:t>Phỏng vấn trực tiếp chuyên sâu kết hợp phiếu khảo sát trực tuyến trên Google Forms</w:t>
            </w:r>
          </w:p>
        </w:tc>
      </w:tr>
      <w:tr w:rsidR="00946797" w:rsidRPr="00D1741E" w14:paraId="6B54C4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98C1BD" w14:textId="77777777" w:rsidR="00946797" w:rsidRPr="00D1741E" w:rsidRDefault="00000000">
            <w:pPr>
              <w:rPr>
                <w:rFonts w:cs="Times New Roman"/>
                <w:noProof/>
                <w:color w:val="auto"/>
              </w:rPr>
            </w:pPr>
            <w:r w:rsidRPr="00D1741E">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564D3771" w14:textId="77777777" w:rsidR="00946797" w:rsidRPr="00D1741E" w:rsidRDefault="00000000">
            <w:pPr>
              <w:rPr>
                <w:rFonts w:cs="Times New Roman"/>
                <w:noProof/>
                <w:color w:val="auto"/>
              </w:rPr>
            </w:pPr>
            <w:r w:rsidRPr="00D1741E">
              <w:rPr>
                <w:rFonts w:cs="Times New Roman"/>
                <w:noProof/>
                <w:color w:val="auto"/>
              </w:rPr>
              <w:t>5 – 6 câu hỏi trọng tâm / đối tượng</w:t>
            </w:r>
          </w:p>
        </w:tc>
      </w:tr>
      <w:tr w:rsidR="00946797" w:rsidRPr="00D1741E" w14:paraId="6095104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FD12BA" w14:textId="77777777" w:rsidR="00946797" w:rsidRPr="00D1741E" w:rsidRDefault="00000000">
            <w:pPr>
              <w:rPr>
                <w:rFonts w:cs="Times New Roman"/>
                <w:noProof/>
                <w:color w:val="auto"/>
              </w:rPr>
            </w:pPr>
            <w:r w:rsidRPr="00D1741E">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60C42A3B" w14:textId="77777777" w:rsidR="00946797" w:rsidRPr="00D1741E" w:rsidRDefault="00000000">
            <w:pPr>
              <w:rPr>
                <w:rFonts w:cs="Times New Roman"/>
                <w:noProof/>
                <w:color w:val="auto"/>
              </w:rPr>
            </w:pPr>
            <w:r w:rsidRPr="00D1741E">
              <w:rPr>
                <w:rFonts w:cs="Times New Roman"/>
                <w:noProof/>
                <w:color w:val="auto"/>
              </w:rPr>
              <w:t>20 – 30 phút / người</w:t>
            </w:r>
          </w:p>
        </w:tc>
      </w:tr>
      <w:tr w:rsidR="00946797" w:rsidRPr="00D1741E" w14:paraId="5E33EA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E040D" w14:textId="77777777" w:rsidR="00946797" w:rsidRPr="00D1741E" w:rsidRDefault="00000000">
            <w:pPr>
              <w:rPr>
                <w:rFonts w:cs="Times New Roman"/>
                <w:noProof/>
                <w:color w:val="auto"/>
              </w:rPr>
            </w:pPr>
            <w:r w:rsidRPr="00D1741E">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360E5086" w14:textId="77777777" w:rsidR="00946797" w:rsidRPr="00D1741E" w:rsidRDefault="00000000">
            <w:pPr>
              <w:rPr>
                <w:rFonts w:cs="Times New Roman"/>
                <w:noProof/>
                <w:color w:val="auto"/>
              </w:rPr>
            </w:pPr>
            <w:r w:rsidRPr="00D1741E">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D1741E" w14:paraId="5BC425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B5A8A7" w14:textId="77777777" w:rsidR="00946797" w:rsidRPr="00D1741E" w:rsidRDefault="00000000">
            <w:pPr>
              <w:rPr>
                <w:rFonts w:cs="Times New Roman"/>
                <w:noProof/>
                <w:color w:val="auto"/>
              </w:rPr>
            </w:pPr>
            <w:r w:rsidRPr="00D1741E">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3C13B99A" w14:textId="77777777" w:rsidR="00946797" w:rsidRPr="00D1741E" w:rsidRDefault="00000000">
            <w:pPr>
              <w:rPr>
                <w:rFonts w:cs="Times New Roman"/>
                <w:noProof/>
                <w:color w:val="auto"/>
              </w:rPr>
            </w:pPr>
            <w:r w:rsidRPr="00D1741E">
              <w:rPr>
                <w:rFonts w:cs="Times New Roman"/>
                <w:noProof/>
                <w:color w:val="auto"/>
              </w:rPr>
              <w:t>Lãnh đạo Ban Chấp hành Công đoàn TDMU, Cán bộ phụ trách truyền thông, Biên tập viên kiêm nhiệm và Đoàn viên người đọc</w:t>
            </w:r>
          </w:p>
        </w:tc>
      </w:tr>
      <w:tr w:rsidR="00946797" w:rsidRPr="00D1741E" w14:paraId="7B12C9D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EED2564" w14:textId="77777777" w:rsidR="00946797" w:rsidRPr="00D1741E" w:rsidRDefault="00000000">
            <w:pPr>
              <w:rPr>
                <w:rFonts w:cs="Times New Roman"/>
                <w:noProof/>
                <w:color w:val="auto"/>
              </w:rPr>
            </w:pPr>
            <w:r w:rsidRPr="00D1741E">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3AC03735" w14:textId="77777777" w:rsidR="00946797" w:rsidRPr="00D1741E" w:rsidRDefault="00000000">
            <w:pPr>
              <w:rPr>
                <w:rFonts w:cs="Times New Roman"/>
                <w:noProof/>
                <w:color w:val="auto"/>
              </w:rPr>
            </w:pPr>
            <w:r w:rsidRPr="00D1741E">
              <w:rPr>
                <w:rFonts w:cs="Times New Roman"/>
                <w:noProof/>
                <w:color w:val="auto"/>
              </w:rPr>
              <w:t>Văn phòng Công đoàn trường và các đơn vị trực thuộc Trường Đại học Thủ Dầu Một</w:t>
            </w:r>
          </w:p>
        </w:tc>
      </w:tr>
    </w:tbl>
    <w:p w14:paraId="1AD611ED" w14:textId="103D8574" w:rsidR="00946797" w:rsidRPr="00D1741E" w:rsidRDefault="00000000" w:rsidP="002F52F2">
      <w:pPr>
        <w:pStyle w:val="m3"/>
      </w:pPr>
      <w:bookmarkStart w:id="17" w:name="_Toc240272974"/>
      <w:bookmarkStart w:id="18" w:name="_Toc240291797"/>
      <w:r w:rsidRPr="00D1741E">
        <w:lastRenderedPageBreak/>
        <w:t>Phỏng vấn</w:t>
      </w:r>
      <w:bookmarkEnd w:id="17"/>
      <w:bookmarkEnd w:id="18"/>
    </w:p>
    <w:p w14:paraId="217A7C41"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Dưới đây là biên bản ghi nhận kết quả các cuộc phỏng vấn thực tế với đại diện lãnh đạo và cán bộ phụ trách truyền thông:</w:t>
      </w:r>
    </w:p>
    <w:p w14:paraId="72FD8434" w14:textId="77777777" w:rsidR="00946797" w:rsidRPr="00D1741E" w:rsidRDefault="00000000" w:rsidP="00A95ED4">
      <w:pPr>
        <w:pStyle w:val="m4"/>
      </w:pPr>
      <w:bookmarkStart w:id="19" w:name="_Toc240291974"/>
      <w:r w:rsidRPr="00D1741E">
        <w:t>Bảng 1.3: Phiếu phỏng vấn Cán bộ Quản lý Truyền thông Công đoàn TDMU</w:t>
      </w:r>
      <w:bookmarkEnd w:id="19"/>
    </w:p>
    <w:tbl>
      <w:tblPr>
        <w:tblW w:w="0" w:type="auto"/>
        <w:jc w:val="center"/>
        <w:tblLook w:val="04A0" w:firstRow="1" w:lastRow="0" w:firstColumn="1" w:lastColumn="0" w:noHBand="0" w:noVBand="1"/>
      </w:tblPr>
      <w:tblGrid>
        <w:gridCol w:w="4520"/>
        <w:gridCol w:w="4544"/>
      </w:tblGrid>
      <w:tr w:rsidR="00946797" w:rsidRPr="00D1741E" w14:paraId="062448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C5C0BF" w14:textId="77777777" w:rsidR="00946797" w:rsidRPr="00D1741E" w:rsidRDefault="00000000">
            <w:pPr>
              <w:rPr>
                <w:rFonts w:cs="Times New Roman"/>
                <w:bCs/>
                <w:noProof/>
                <w:color w:val="auto"/>
              </w:rPr>
            </w:pPr>
            <w:r w:rsidRPr="00D1741E">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7800A9E" w14:textId="791902C9" w:rsidR="00946797" w:rsidRPr="00D1741E" w:rsidRDefault="00000000">
            <w:pPr>
              <w:rPr>
                <w:rFonts w:cs="Times New Roman"/>
                <w:bCs/>
                <w:noProof/>
                <w:color w:val="auto"/>
              </w:rPr>
            </w:pPr>
            <w:r w:rsidRPr="00D1741E">
              <w:rPr>
                <w:rFonts w:cs="Times New Roman"/>
                <w:bCs/>
                <w:noProof/>
                <w:color w:val="auto"/>
              </w:rPr>
              <w:t>Ngày phỏng vấn: 12/9/2026</w:t>
            </w:r>
          </w:p>
        </w:tc>
      </w:tr>
      <w:tr w:rsidR="00946797" w:rsidRPr="00D1741E" w14:paraId="0D357B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F21C80"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B3C23C8"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5B101E2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7DD7658" w14:textId="77777777" w:rsidR="00946797" w:rsidRPr="00D1741E" w:rsidRDefault="00000000">
            <w:pPr>
              <w:rPr>
                <w:rFonts w:cs="Times New Roman"/>
                <w:noProof/>
                <w:color w:val="auto"/>
              </w:rPr>
            </w:pPr>
            <w:r w:rsidRPr="00D1741E">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6611FC7C" w14:textId="77777777" w:rsidR="00946797" w:rsidRPr="00D1741E" w:rsidRDefault="00000000">
            <w:pPr>
              <w:rPr>
                <w:rFonts w:cs="Times New Roman"/>
                <w:noProof/>
                <w:color w:val="auto"/>
              </w:rPr>
            </w:pPr>
            <w:r w:rsidRPr="00D1741E">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D1741E" w14:paraId="17FF098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4628B3A" w14:textId="77777777" w:rsidR="00946797" w:rsidRPr="00D1741E" w:rsidRDefault="00000000">
            <w:pPr>
              <w:rPr>
                <w:rFonts w:cs="Times New Roman"/>
                <w:noProof/>
                <w:color w:val="auto"/>
              </w:rPr>
            </w:pPr>
            <w:r w:rsidRPr="00D1741E">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383F29C" w14:textId="77777777" w:rsidR="00946797" w:rsidRPr="00D1741E" w:rsidRDefault="00000000">
            <w:pPr>
              <w:rPr>
                <w:rFonts w:cs="Times New Roman"/>
                <w:noProof/>
                <w:color w:val="auto"/>
              </w:rPr>
            </w:pPr>
            <w:r w:rsidRPr="00D1741E">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D1741E" w14:paraId="3B57812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1DB5D2" w14:textId="77777777" w:rsidR="00946797" w:rsidRPr="00D1741E" w:rsidRDefault="00000000">
            <w:pPr>
              <w:rPr>
                <w:rFonts w:cs="Times New Roman"/>
                <w:noProof/>
                <w:color w:val="auto"/>
              </w:rPr>
            </w:pPr>
            <w:r w:rsidRPr="00D1741E">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4D50617" w14:textId="77777777" w:rsidR="00946797" w:rsidRPr="00D1741E" w:rsidRDefault="00000000">
            <w:pPr>
              <w:rPr>
                <w:rFonts w:cs="Times New Roman"/>
                <w:noProof/>
                <w:color w:val="auto"/>
              </w:rPr>
            </w:pPr>
            <w:r w:rsidRPr="00D1741E">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D1741E" w14:paraId="1848D1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702F5CF" w14:textId="77777777" w:rsidR="00946797" w:rsidRPr="00D1741E" w:rsidRDefault="00000000">
            <w:pPr>
              <w:rPr>
                <w:rFonts w:cs="Times New Roman"/>
                <w:noProof/>
                <w:color w:val="auto"/>
              </w:rPr>
            </w:pPr>
            <w:r w:rsidRPr="00D1741E">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379CDFF7" w14:textId="77777777" w:rsidR="00946797" w:rsidRPr="00D1741E" w:rsidRDefault="00000000">
            <w:pPr>
              <w:rPr>
                <w:rFonts w:cs="Times New Roman"/>
                <w:noProof/>
                <w:color w:val="auto"/>
              </w:rPr>
            </w:pPr>
            <w:r w:rsidRPr="00D1741E">
              <w:rPr>
                <w:rFonts w:cs="Times New Roman"/>
                <w:noProof/>
                <w:color w:val="auto"/>
              </w:rPr>
              <w:t xml:space="preserve">Cực kỳ cần thiết! Fanpage Công đoàn có lượng tương tác rất lớn vào các khung giờ buổi tối. Nếu hệ thống cho phép hẹn giờ tự động xuất bản lên Website và tự đẩy bài viết, hình ảnh sang Fanpage qua </w:t>
            </w:r>
            <w:r w:rsidRPr="00D1741E">
              <w:rPr>
                <w:rFonts w:cs="Times New Roman"/>
                <w:noProof/>
                <w:color w:val="auto"/>
              </w:rPr>
              <w:lastRenderedPageBreak/>
              <w:t>Facebook API thì sẽ giải phóng rất nhiều công sức cho cán bộ.</w:t>
            </w:r>
          </w:p>
        </w:tc>
      </w:tr>
      <w:tr w:rsidR="00946797" w:rsidRPr="00D1741E" w14:paraId="152A65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976CD6" w14:textId="77777777" w:rsidR="00946797" w:rsidRPr="00D1741E" w:rsidRDefault="00000000">
            <w:pPr>
              <w:rPr>
                <w:rFonts w:cs="Times New Roman"/>
                <w:noProof/>
                <w:color w:val="auto"/>
              </w:rPr>
            </w:pPr>
            <w:r w:rsidRPr="00D1741E">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8371B98" w14:textId="77777777" w:rsidR="00946797" w:rsidRPr="00D1741E" w:rsidRDefault="00000000">
            <w:pPr>
              <w:rPr>
                <w:rFonts w:cs="Times New Roman"/>
                <w:noProof/>
                <w:color w:val="auto"/>
              </w:rPr>
            </w:pPr>
            <w:r w:rsidRPr="00D1741E">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684735C" w14:textId="77777777" w:rsidR="00946797" w:rsidRPr="00D1741E" w:rsidRDefault="00000000">
      <w:pPr>
        <w:rPr>
          <w:rFonts w:cs="Times New Roman"/>
          <w:noProof/>
          <w:color w:val="auto"/>
        </w:rPr>
      </w:pPr>
      <w:r w:rsidRPr="00D1741E">
        <w:rPr>
          <w:rFonts w:cs="Times New Roman"/>
          <w:noProof/>
          <w:color w:val="auto"/>
        </w:rPr>
        <w:br w:type="page"/>
      </w:r>
    </w:p>
    <w:p w14:paraId="724A4911" w14:textId="77777777" w:rsidR="00946797" w:rsidRPr="00D1741E" w:rsidRDefault="00000000">
      <w:pPr>
        <w:rPr>
          <w:rFonts w:cs="Times New Roman"/>
          <w:noProof/>
          <w:color w:val="auto"/>
        </w:rPr>
      </w:pPr>
      <w:r w:rsidRPr="00D1741E">
        <w:rPr>
          <w:rFonts w:cs="Times New Roman"/>
          <w:i/>
          <w:noProof/>
          <w:color w:val="auto"/>
          <w:sz w:val="20"/>
        </w:rPr>
        <w:lastRenderedPageBreak/>
        <w:t>Đồ án cơ sở ngành                                                                                         Trang 5</w:t>
      </w:r>
      <w:r w:rsidRPr="00D1741E">
        <w:rPr>
          <w:rFonts w:cs="Times New Roman"/>
          <w:i/>
          <w:noProof/>
          <w:color w:val="auto"/>
          <w:sz w:val="20"/>
        </w:rPr>
        <w:br/>
      </w:r>
    </w:p>
    <w:p w14:paraId="26E1F74E" w14:textId="77777777" w:rsidR="00946797" w:rsidRPr="00D1741E" w:rsidRDefault="00000000" w:rsidP="00A95ED4">
      <w:pPr>
        <w:pStyle w:val="m4"/>
      </w:pPr>
      <w:bookmarkStart w:id="20" w:name="_Toc240291975"/>
      <w:r w:rsidRPr="00D1741E">
        <w:t>Bảng 1.4: Phiếu phỏng vấn Biên tập viên &amp; Cán bộ Truyền thông kiêm nhiệm</w:t>
      </w:r>
      <w:bookmarkEnd w:id="20"/>
    </w:p>
    <w:tbl>
      <w:tblPr>
        <w:tblW w:w="0" w:type="auto"/>
        <w:jc w:val="center"/>
        <w:tblLook w:val="04A0" w:firstRow="1" w:lastRow="0" w:firstColumn="1" w:lastColumn="0" w:noHBand="0" w:noVBand="1"/>
      </w:tblPr>
      <w:tblGrid>
        <w:gridCol w:w="4523"/>
        <w:gridCol w:w="4541"/>
      </w:tblGrid>
      <w:tr w:rsidR="00946797" w:rsidRPr="00D1741E" w14:paraId="07A7BDD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D934FE" w14:textId="77777777" w:rsidR="00946797" w:rsidRPr="00D1741E" w:rsidRDefault="00000000">
            <w:pPr>
              <w:rPr>
                <w:rFonts w:cs="Times New Roman"/>
                <w:bCs/>
                <w:noProof/>
                <w:color w:val="auto"/>
              </w:rPr>
            </w:pPr>
            <w:r w:rsidRPr="00D1741E">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8D2BCF4" w14:textId="7194B24B" w:rsidR="00946797" w:rsidRPr="00D1741E" w:rsidRDefault="00000000">
            <w:pPr>
              <w:rPr>
                <w:rFonts w:cs="Times New Roman"/>
                <w:bCs/>
                <w:noProof/>
                <w:color w:val="auto"/>
              </w:rPr>
            </w:pPr>
            <w:r w:rsidRPr="00D1741E">
              <w:rPr>
                <w:rFonts w:cs="Times New Roman"/>
                <w:bCs/>
                <w:noProof/>
                <w:color w:val="auto"/>
              </w:rPr>
              <w:t>Ngày phỏng vấn: 14/9/2026</w:t>
            </w:r>
          </w:p>
        </w:tc>
      </w:tr>
      <w:tr w:rsidR="00946797" w:rsidRPr="00D1741E" w14:paraId="719B97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A11AE"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6DF52BBB"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7BE00D1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91E386D" w14:textId="77777777" w:rsidR="00946797" w:rsidRPr="00D1741E" w:rsidRDefault="00000000">
            <w:pPr>
              <w:rPr>
                <w:rFonts w:cs="Times New Roman"/>
                <w:noProof/>
                <w:color w:val="auto"/>
              </w:rPr>
            </w:pPr>
            <w:r w:rsidRPr="00D1741E">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17679587" w14:textId="77777777" w:rsidR="00946797" w:rsidRPr="00D1741E" w:rsidRDefault="00000000">
            <w:pPr>
              <w:rPr>
                <w:rFonts w:cs="Times New Roman"/>
                <w:noProof/>
                <w:color w:val="auto"/>
              </w:rPr>
            </w:pPr>
            <w:r w:rsidRPr="00D1741E">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D1741E" w14:paraId="6AC82A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643720" w14:textId="77777777" w:rsidR="00946797" w:rsidRPr="00D1741E" w:rsidRDefault="00000000">
            <w:pPr>
              <w:rPr>
                <w:rFonts w:cs="Times New Roman"/>
                <w:noProof/>
                <w:color w:val="auto"/>
              </w:rPr>
            </w:pPr>
            <w:r w:rsidRPr="00D1741E">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68A3B0F2" w14:textId="77777777" w:rsidR="00946797" w:rsidRPr="00D1741E" w:rsidRDefault="00000000">
            <w:pPr>
              <w:rPr>
                <w:rFonts w:cs="Times New Roman"/>
                <w:noProof/>
                <w:color w:val="auto"/>
              </w:rPr>
            </w:pPr>
            <w:r w:rsidRPr="00D1741E">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D1741E" w14:paraId="081625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116541" w14:textId="77777777" w:rsidR="00946797" w:rsidRPr="00D1741E" w:rsidRDefault="00000000">
            <w:pPr>
              <w:rPr>
                <w:rFonts w:cs="Times New Roman"/>
                <w:noProof/>
                <w:color w:val="auto"/>
              </w:rPr>
            </w:pPr>
            <w:r w:rsidRPr="00D1741E">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266429B" w14:textId="77777777" w:rsidR="00946797" w:rsidRPr="00D1741E" w:rsidRDefault="00000000">
            <w:pPr>
              <w:rPr>
                <w:rFonts w:cs="Times New Roman"/>
                <w:noProof/>
                <w:color w:val="auto"/>
              </w:rPr>
            </w:pPr>
            <w:r w:rsidRPr="00D1741E">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D1741E" w14:paraId="407A82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4B8D07B" w14:textId="77777777" w:rsidR="00946797" w:rsidRPr="00D1741E" w:rsidRDefault="00000000">
            <w:pPr>
              <w:rPr>
                <w:rFonts w:cs="Times New Roman"/>
                <w:noProof/>
                <w:color w:val="auto"/>
              </w:rPr>
            </w:pPr>
            <w:r w:rsidRPr="00D1741E">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5122D60D" w14:textId="77777777" w:rsidR="00946797" w:rsidRPr="00D1741E" w:rsidRDefault="00000000">
            <w:pPr>
              <w:rPr>
                <w:rFonts w:cs="Times New Roman"/>
                <w:noProof/>
                <w:color w:val="auto"/>
              </w:rPr>
            </w:pPr>
            <w:r w:rsidRPr="00D1741E">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D1741E" w14:paraId="6BE93AE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F1D5B2" w14:textId="77777777" w:rsidR="00946797" w:rsidRPr="00D1741E" w:rsidRDefault="00000000">
            <w:pPr>
              <w:rPr>
                <w:rFonts w:cs="Times New Roman"/>
                <w:noProof/>
                <w:color w:val="auto"/>
              </w:rPr>
            </w:pPr>
            <w:r w:rsidRPr="00D1741E">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69FCF86" w14:textId="77777777" w:rsidR="00946797" w:rsidRPr="00D1741E" w:rsidRDefault="00000000">
            <w:pPr>
              <w:rPr>
                <w:rFonts w:cs="Times New Roman"/>
                <w:noProof/>
                <w:color w:val="auto"/>
              </w:rPr>
            </w:pPr>
            <w:r w:rsidRPr="00D1741E">
              <w:rPr>
                <w:rFonts w:cs="Times New Roman"/>
                <w:noProof/>
                <w:color w:val="auto"/>
              </w:rPr>
              <w:t xml:space="preserve">Rất mong muốn! Tôi cần biết bài viết có bao nhiêu lượt xem, lượt like và bình luận của bạn đọc để biết chủ đề nào đoàn </w:t>
            </w:r>
            <w:r w:rsidRPr="00D1741E">
              <w:rPr>
                <w:rFonts w:cs="Times New Roman"/>
                <w:noProof/>
                <w:color w:val="auto"/>
              </w:rPr>
              <w:lastRenderedPageBreak/>
              <w:t>viên yêu thích, từ đó cải tiến cách viết bài cho các sự kiện tiếp theo.</w:t>
            </w:r>
          </w:p>
        </w:tc>
      </w:tr>
    </w:tbl>
    <w:p w14:paraId="6D86314B" w14:textId="5448095C" w:rsidR="00946797" w:rsidRPr="00D1741E" w:rsidRDefault="00000000" w:rsidP="002F52F2">
      <w:pPr>
        <w:pStyle w:val="m2"/>
      </w:pPr>
      <w:bookmarkStart w:id="21" w:name="_Toc240272975"/>
      <w:bookmarkStart w:id="22" w:name="_Toc240291798"/>
      <w:r w:rsidRPr="00D1741E">
        <w:lastRenderedPageBreak/>
        <w:t>Phân tích yêu cầu</w:t>
      </w:r>
      <w:bookmarkEnd w:id="21"/>
      <w:bookmarkEnd w:id="22"/>
    </w:p>
    <w:p w14:paraId="501E080D" w14:textId="08CC7A19" w:rsidR="00946797" w:rsidRPr="00D1741E" w:rsidRDefault="00000000" w:rsidP="002F52F2">
      <w:pPr>
        <w:pStyle w:val="m3"/>
      </w:pPr>
      <w:bookmarkStart w:id="23" w:name="_Toc240272976"/>
      <w:bookmarkStart w:id="24" w:name="_Toc240291799"/>
      <w:r w:rsidRPr="00D1741E">
        <w:t>Yêu cầu của người dùng</w:t>
      </w:r>
      <w:bookmarkEnd w:id="23"/>
      <w:bookmarkEnd w:id="24"/>
    </w:p>
    <w:p w14:paraId="2B27B3AA"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Website truyền thông hỗ trợ đoàn viên, cán bộ giảng viên và độc giả trong việc tiếp nhận thông tin và tương tác:</w:t>
      </w:r>
    </w:p>
    <w:p w14:paraId="2D244B8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472AB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Tìm kiếm bài viết thông minh: Người dùng có thể tìm kiếm theo từ khóa trong tiêu đề, nội dung, tìm theo tác giả hoặc khoảng thời gian đăng tải.</w:t>
      </w:r>
    </w:p>
    <w:p w14:paraId="1E207FF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5FDA8FD5"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5ECCBB70"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6F3FA874" w14:textId="5F8C4428" w:rsidR="00946797" w:rsidRPr="00D1741E" w:rsidRDefault="00000000" w:rsidP="002F52F2">
      <w:pPr>
        <w:pStyle w:val="m3"/>
      </w:pPr>
      <w:bookmarkStart w:id="25" w:name="_Toc240272977"/>
      <w:bookmarkStart w:id="26" w:name="_Toc240291800"/>
      <w:r w:rsidRPr="00D1741E">
        <w:t>Yêu cầu của quản lý</w:t>
      </w:r>
      <w:bookmarkEnd w:id="25"/>
      <w:bookmarkEnd w:id="26"/>
    </w:p>
    <w:p w14:paraId="782E522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hỗ trợ Ban Chấp hành Công đoàn, Ban Tuyên giáo, Biên tập viên và Quản trị viên trong toàn bộ chu trình quản lý truyền thông:</w:t>
      </w:r>
    </w:p>
    <w:p w14:paraId="24120D6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trị tài khoản và phân quyền người dùng theo 3 vai trò chuẩn mực: Quản trị viên (Admin), Biên tập viên (Editor), Cộng tác viên (Contributor).</w:t>
      </w:r>
    </w:p>
    <w:p w14:paraId="6399695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F6BBDB3"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335936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0082EDE6"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lastRenderedPageBreak/>
        <w:t>- Quản lý lịch đăng bài (Scheduler &amp; Cronjob): Thiết lập lịch hẹn ngày/giờ xuất bản bài viết tự động theo khung giờ tối ưu lượng tiếp cận.</w:t>
      </w:r>
    </w:p>
    <w:p w14:paraId="39ED5052"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02F235E"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B6CC0B1" w14:textId="3E113447" w:rsidR="00946797" w:rsidRPr="00D1741E" w:rsidRDefault="00000000" w:rsidP="002F52F2">
      <w:pPr>
        <w:pStyle w:val="m2"/>
      </w:pPr>
      <w:bookmarkStart w:id="27" w:name="_Toc240272978"/>
      <w:bookmarkStart w:id="28" w:name="_Toc240291801"/>
      <w:r w:rsidRPr="00D1741E">
        <w:t>Phân tích chức năng</w:t>
      </w:r>
      <w:bookmarkEnd w:id="27"/>
      <w:bookmarkEnd w:id="28"/>
    </w:p>
    <w:p w14:paraId="6628FD39" w14:textId="0546595A" w:rsidR="00946797" w:rsidRPr="00D1741E" w:rsidRDefault="00000000" w:rsidP="002F52F2">
      <w:pPr>
        <w:pStyle w:val="m3"/>
      </w:pPr>
      <w:bookmarkStart w:id="29" w:name="_Toc240272979"/>
      <w:bookmarkStart w:id="30" w:name="_Toc240291802"/>
      <w:r w:rsidRPr="00D1741E">
        <w:t>Chức năng người dùng</w:t>
      </w:r>
      <w:bookmarkEnd w:id="29"/>
      <w:bookmarkEnd w:id="30"/>
    </w:p>
    <w:p w14:paraId="4D875304" w14:textId="77777777" w:rsidR="00946797" w:rsidRPr="00D1741E" w:rsidRDefault="00000000" w:rsidP="00A95ED4">
      <w:pPr>
        <w:pStyle w:val="m4"/>
      </w:pPr>
      <w:bookmarkStart w:id="31" w:name="_Toc240291976"/>
      <w:r w:rsidRPr="00D1741E">
        <w:t>Bảng 1.5: Danh sách chức năng phía người dùng</w:t>
      </w:r>
      <w:bookmarkEnd w:id="31"/>
    </w:p>
    <w:tbl>
      <w:tblPr>
        <w:tblW w:w="0" w:type="auto"/>
        <w:jc w:val="center"/>
        <w:tblLook w:val="04A0" w:firstRow="1" w:lastRow="0" w:firstColumn="1" w:lastColumn="0" w:noHBand="0" w:noVBand="1"/>
      </w:tblPr>
      <w:tblGrid>
        <w:gridCol w:w="898"/>
        <w:gridCol w:w="2073"/>
        <w:gridCol w:w="6093"/>
      </w:tblGrid>
      <w:tr w:rsidR="00946797" w:rsidRPr="00D1741E" w14:paraId="575B5BEE"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B889C17" w14:textId="77777777" w:rsidR="00946797" w:rsidRPr="00D1741E" w:rsidRDefault="00000000">
            <w:pPr>
              <w:rPr>
                <w:rFonts w:cs="Times New Roman"/>
                <w:noProof/>
                <w:color w:val="auto"/>
              </w:rPr>
            </w:pPr>
            <w:r w:rsidRPr="00D1741E">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22D8FDD1" w14:textId="77777777" w:rsidR="00946797" w:rsidRPr="00D1741E" w:rsidRDefault="00000000">
            <w:pPr>
              <w:rPr>
                <w:rFonts w:cs="Times New Roman"/>
                <w:noProof/>
                <w:color w:val="auto"/>
              </w:rPr>
            </w:pPr>
            <w:r w:rsidRPr="00D1741E">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798DFE22"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35BA30B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6E2A3C8" w14:textId="77777777" w:rsidR="00946797" w:rsidRPr="00D1741E" w:rsidRDefault="00000000">
            <w:pPr>
              <w:rPr>
                <w:rFonts w:cs="Times New Roman"/>
                <w:noProof/>
                <w:color w:val="auto"/>
              </w:rPr>
            </w:pPr>
            <w:r w:rsidRPr="00D1741E">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1FB22632" w14:textId="77777777" w:rsidR="00946797" w:rsidRPr="00D1741E" w:rsidRDefault="00000000">
            <w:pPr>
              <w:rPr>
                <w:rFonts w:cs="Times New Roman"/>
                <w:noProof/>
                <w:color w:val="auto"/>
              </w:rPr>
            </w:pPr>
            <w:r w:rsidRPr="00D1741E">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10700D48" w14:textId="77777777" w:rsidR="00946797" w:rsidRPr="00D1741E" w:rsidRDefault="00000000">
            <w:pPr>
              <w:rPr>
                <w:rFonts w:cs="Times New Roman"/>
                <w:noProof/>
                <w:color w:val="auto"/>
              </w:rPr>
            </w:pPr>
            <w:r w:rsidRPr="00D1741E">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D1741E" w14:paraId="32F3A0C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2EBA0BE" w14:textId="77777777" w:rsidR="00946797" w:rsidRPr="00D1741E" w:rsidRDefault="00000000">
            <w:pPr>
              <w:rPr>
                <w:rFonts w:cs="Times New Roman"/>
                <w:noProof/>
                <w:color w:val="auto"/>
              </w:rPr>
            </w:pPr>
            <w:r w:rsidRPr="00D1741E">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64825EB4" w14:textId="77777777" w:rsidR="00946797" w:rsidRPr="00D1741E" w:rsidRDefault="00000000">
            <w:pPr>
              <w:rPr>
                <w:rFonts w:cs="Times New Roman"/>
                <w:noProof/>
                <w:color w:val="auto"/>
              </w:rPr>
            </w:pPr>
            <w:r w:rsidRPr="00D1741E">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8781CBE" w14:textId="77777777" w:rsidR="00946797" w:rsidRPr="00D1741E" w:rsidRDefault="00000000">
            <w:pPr>
              <w:rPr>
                <w:rFonts w:cs="Times New Roman"/>
                <w:noProof/>
                <w:color w:val="auto"/>
              </w:rPr>
            </w:pPr>
            <w:r w:rsidRPr="00D1741E">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D1741E" w14:paraId="6DE6E64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76CDB5F" w14:textId="77777777" w:rsidR="00946797" w:rsidRPr="00D1741E" w:rsidRDefault="00000000">
            <w:pPr>
              <w:rPr>
                <w:rFonts w:cs="Times New Roman"/>
                <w:noProof/>
                <w:color w:val="auto"/>
              </w:rPr>
            </w:pPr>
            <w:r w:rsidRPr="00D1741E">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628B1DD" w14:textId="77777777" w:rsidR="00946797" w:rsidRPr="00D1741E" w:rsidRDefault="00000000">
            <w:pPr>
              <w:rPr>
                <w:rFonts w:cs="Times New Roman"/>
                <w:noProof/>
                <w:color w:val="auto"/>
              </w:rPr>
            </w:pPr>
            <w:r w:rsidRPr="00D1741E">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23C49C5" w14:textId="77777777" w:rsidR="00946797" w:rsidRPr="00D1741E" w:rsidRDefault="00000000">
            <w:pPr>
              <w:rPr>
                <w:rFonts w:cs="Times New Roman"/>
                <w:noProof/>
                <w:color w:val="auto"/>
              </w:rPr>
            </w:pPr>
            <w:r w:rsidRPr="00D1741E">
              <w:rPr>
                <w:rFonts w:cs="Times New Roman"/>
                <w:noProof/>
                <w:color w:val="auto"/>
              </w:rPr>
              <w:t>Tìm kiếm nhanh các bài viết theo từ khóa tiêu đề, nội dung tóm tắt, tên tác giả hoặc khoảng thời gian phát hành.</w:t>
            </w:r>
          </w:p>
        </w:tc>
      </w:tr>
      <w:tr w:rsidR="00946797" w:rsidRPr="00D1741E" w14:paraId="54B611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E1D1838" w14:textId="77777777" w:rsidR="00946797" w:rsidRPr="00D1741E" w:rsidRDefault="00000000">
            <w:pPr>
              <w:rPr>
                <w:rFonts w:cs="Times New Roman"/>
                <w:noProof/>
                <w:color w:val="auto"/>
              </w:rPr>
            </w:pPr>
            <w:r w:rsidRPr="00D1741E">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4D3701DF" w14:textId="77777777" w:rsidR="00946797" w:rsidRPr="00D1741E" w:rsidRDefault="00000000">
            <w:pPr>
              <w:rPr>
                <w:rFonts w:cs="Times New Roman"/>
                <w:noProof/>
                <w:color w:val="auto"/>
              </w:rPr>
            </w:pPr>
            <w:r w:rsidRPr="00D1741E">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524FA692" w14:textId="77777777" w:rsidR="00946797" w:rsidRPr="00D1741E" w:rsidRDefault="00000000">
            <w:pPr>
              <w:rPr>
                <w:rFonts w:cs="Times New Roman"/>
                <w:noProof/>
                <w:color w:val="auto"/>
              </w:rPr>
            </w:pPr>
            <w:r w:rsidRPr="00D1741E">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D1741E" w14:paraId="39475AE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7D2A226" w14:textId="77777777" w:rsidR="00946797" w:rsidRPr="00D1741E" w:rsidRDefault="00000000">
            <w:pPr>
              <w:rPr>
                <w:rFonts w:cs="Times New Roman"/>
                <w:noProof/>
                <w:color w:val="auto"/>
              </w:rPr>
            </w:pPr>
            <w:r w:rsidRPr="00D1741E">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16A371A3" w14:textId="77777777" w:rsidR="00946797" w:rsidRPr="00D1741E" w:rsidRDefault="00000000">
            <w:pPr>
              <w:rPr>
                <w:rFonts w:cs="Times New Roman"/>
                <w:noProof/>
                <w:color w:val="auto"/>
              </w:rPr>
            </w:pPr>
            <w:r w:rsidRPr="00D1741E">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74B27ED" w14:textId="77777777" w:rsidR="00946797" w:rsidRPr="00D1741E" w:rsidRDefault="00000000">
            <w:pPr>
              <w:rPr>
                <w:rFonts w:cs="Times New Roman"/>
                <w:noProof/>
                <w:color w:val="auto"/>
              </w:rPr>
            </w:pPr>
            <w:r w:rsidRPr="00D1741E">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D1741E" w14:paraId="5C0F299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1784045" w14:textId="77777777" w:rsidR="00946797" w:rsidRPr="00D1741E" w:rsidRDefault="00000000">
            <w:pPr>
              <w:rPr>
                <w:rFonts w:cs="Times New Roman"/>
                <w:noProof/>
                <w:color w:val="auto"/>
              </w:rPr>
            </w:pPr>
            <w:r w:rsidRPr="00D1741E">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7D464871" w14:textId="77777777" w:rsidR="00946797" w:rsidRPr="00D1741E" w:rsidRDefault="00000000">
            <w:pPr>
              <w:rPr>
                <w:rFonts w:cs="Times New Roman"/>
                <w:noProof/>
                <w:color w:val="auto"/>
              </w:rPr>
            </w:pPr>
            <w:r w:rsidRPr="00D1741E">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0C560BCB" w14:textId="77777777" w:rsidR="00946797" w:rsidRPr="00D1741E" w:rsidRDefault="00000000">
            <w:pPr>
              <w:rPr>
                <w:rFonts w:cs="Times New Roman"/>
                <w:noProof/>
                <w:color w:val="auto"/>
              </w:rPr>
            </w:pPr>
            <w:r w:rsidRPr="00D1741E">
              <w:rPr>
                <w:rFonts w:cs="Times New Roman"/>
                <w:noProof/>
                <w:color w:val="auto"/>
              </w:rPr>
              <w:t>Người đọc để lại ý kiến đóng góp, thảo luận dưới bài viết (hỗ trợ kiểm duyệt bình luận văn minh trước khi hiển thị).</w:t>
            </w:r>
          </w:p>
        </w:tc>
      </w:tr>
      <w:tr w:rsidR="00946797" w:rsidRPr="00D1741E" w14:paraId="08F4CA5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BC2EB9" w14:textId="77777777" w:rsidR="00946797" w:rsidRPr="00D1741E" w:rsidRDefault="00000000">
            <w:pPr>
              <w:rPr>
                <w:rFonts w:cs="Times New Roman"/>
                <w:noProof/>
                <w:color w:val="auto"/>
              </w:rPr>
            </w:pPr>
            <w:r w:rsidRPr="00D1741E">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6A593C02" w14:textId="77777777" w:rsidR="00946797" w:rsidRPr="00D1741E" w:rsidRDefault="00000000">
            <w:pPr>
              <w:rPr>
                <w:rFonts w:cs="Times New Roman"/>
                <w:noProof/>
                <w:color w:val="auto"/>
              </w:rPr>
            </w:pPr>
            <w:r w:rsidRPr="00D1741E">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7C5FF988" w14:textId="77777777" w:rsidR="00946797" w:rsidRPr="00D1741E" w:rsidRDefault="00000000">
            <w:pPr>
              <w:rPr>
                <w:rFonts w:cs="Times New Roman"/>
                <w:noProof/>
                <w:color w:val="auto"/>
              </w:rPr>
            </w:pPr>
            <w:r w:rsidRPr="00D1741E">
              <w:rPr>
                <w:rFonts w:cs="Times New Roman"/>
                <w:noProof/>
                <w:color w:val="auto"/>
              </w:rPr>
              <w:t>Cung cấp nút chia sẻ nhanh bài viết lên mạng xã hội Facebook, Zalo hoặc sao chép đường dẫn (link) bài viết.</w:t>
            </w:r>
          </w:p>
        </w:tc>
      </w:tr>
      <w:tr w:rsidR="00946797" w:rsidRPr="00D1741E" w14:paraId="78529FB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285A1" w14:textId="77777777" w:rsidR="00946797" w:rsidRPr="00D1741E" w:rsidRDefault="00000000">
            <w:pPr>
              <w:rPr>
                <w:rFonts w:cs="Times New Roman"/>
                <w:noProof/>
                <w:color w:val="auto"/>
              </w:rPr>
            </w:pPr>
            <w:r w:rsidRPr="00D1741E">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25CD4329" w14:textId="77777777" w:rsidR="00946797" w:rsidRPr="00D1741E" w:rsidRDefault="00000000">
            <w:pPr>
              <w:rPr>
                <w:rFonts w:cs="Times New Roman"/>
                <w:noProof/>
                <w:color w:val="auto"/>
              </w:rPr>
            </w:pPr>
            <w:r w:rsidRPr="00D1741E">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E965549" w14:textId="77777777" w:rsidR="00946797" w:rsidRPr="00D1741E" w:rsidRDefault="00000000">
            <w:pPr>
              <w:rPr>
                <w:rFonts w:cs="Times New Roman"/>
                <w:noProof/>
                <w:color w:val="auto"/>
              </w:rPr>
            </w:pPr>
            <w:r w:rsidRPr="00D1741E">
              <w:rPr>
                <w:rFonts w:cs="Times New Roman"/>
                <w:noProof/>
                <w:color w:val="auto"/>
              </w:rPr>
              <w:t>Xem thông báo chính thức của Ban Thường vụ, tra cứu sơ đồ cơ cấu tổ chức 16 Tổ công đoàn và theo dõi lịch công tác tuần/tháng.</w:t>
            </w:r>
          </w:p>
        </w:tc>
      </w:tr>
      <w:tr w:rsidR="00946797" w:rsidRPr="00D1741E" w14:paraId="43283C8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4C72E24" w14:textId="77777777" w:rsidR="00946797" w:rsidRPr="00D1741E" w:rsidRDefault="00000000">
            <w:pPr>
              <w:rPr>
                <w:rFonts w:cs="Times New Roman"/>
                <w:noProof/>
                <w:color w:val="auto"/>
              </w:rPr>
            </w:pPr>
            <w:r w:rsidRPr="00D1741E">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3841E722" w14:textId="77777777" w:rsidR="00946797" w:rsidRPr="00D1741E" w:rsidRDefault="00000000">
            <w:pPr>
              <w:rPr>
                <w:rFonts w:cs="Times New Roman"/>
                <w:noProof/>
                <w:color w:val="auto"/>
              </w:rPr>
            </w:pPr>
            <w:r w:rsidRPr="00D1741E">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534CC4D7" w14:textId="77777777" w:rsidR="00946797" w:rsidRPr="00D1741E" w:rsidRDefault="00000000">
            <w:pPr>
              <w:rPr>
                <w:rFonts w:cs="Times New Roman"/>
                <w:noProof/>
                <w:color w:val="auto"/>
              </w:rPr>
            </w:pPr>
            <w:r w:rsidRPr="00D1741E">
              <w:rPr>
                <w:rFonts w:cs="Times New Roman"/>
                <w:noProof/>
                <w:color w:val="auto"/>
              </w:rPr>
              <w:t>Tra cứu văn bản quy phạm, hướng dẫn nghiệp vụ, xem chính sách phúc lợi chăm lo đoàn viên và nộp đơn trợ cấp trực tuyến.</w:t>
            </w:r>
          </w:p>
        </w:tc>
      </w:tr>
      <w:tr w:rsidR="00946797" w:rsidRPr="00D1741E" w14:paraId="4C72A6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9A5F6E1" w14:textId="77777777" w:rsidR="00946797" w:rsidRPr="00D1741E" w:rsidRDefault="00000000">
            <w:pPr>
              <w:rPr>
                <w:rFonts w:cs="Times New Roman"/>
                <w:noProof/>
                <w:color w:val="auto"/>
              </w:rPr>
            </w:pPr>
            <w:r w:rsidRPr="00D1741E">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6EFD03A8" w14:textId="77777777" w:rsidR="00946797" w:rsidRPr="00D1741E" w:rsidRDefault="00000000">
            <w:pPr>
              <w:rPr>
                <w:rFonts w:cs="Times New Roman"/>
                <w:noProof/>
                <w:color w:val="auto"/>
              </w:rPr>
            </w:pPr>
            <w:r w:rsidRPr="00D1741E">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7B822FDA" w14:textId="77777777" w:rsidR="00946797" w:rsidRPr="00D1741E" w:rsidRDefault="00000000">
            <w:pPr>
              <w:rPr>
                <w:rFonts w:cs="Times New Roman"/>
                <w:noProof/>
                <w:color w:val="auto"/>
              </w:rPr>
            </w:pPr>
            <w:r w:rsidRPr="00D1741E">
              <w:rPr>
                <w:rFonts w:cs="Times New Roman"/>
                <w:noProof/>
                <w:color w:val="auto"/>
              </w:rPr>
              <w:t>Giao diện tự động tối ưu hóa trải nghiệm hiển thị và thao tác cảm ứng trên mọi kích cỡ màn hình điện thoại thông minh và máy tính bảng.</w:t>
            </w:r>
          </w:p>
        </w:tc>
      </w:tr>
    </w:tbl>
    <w:p w14:paraId="6572C9AB" w14:textId="3A7B772F" w:rsidR="00946797" w:rsidRPr="00D1741E" w:rsidRDefault="00000000" w:rsidP="002F52F2">
      <w:pPr>
        <w:pStyle w:val="m3"/>
      </w:pPr>
      <w:bookmarkStart w:id="32" w:name="_Toc240272980"/>
      <w:bookmarkStart w:id="33" w:name="_Toc240291803"/>
      <w:r w:rsidRPr="00D1741E">
        <w:t>Chức năng phía người quản trị</w:t>
      </w:r>
      <w:bookmarkEnd w:id="32"/>
      <w:bookmarkEnd w:id="33"/>
    </w:p>
    <w:p w14:paraId="7FAF8361" w14:textId="77777777" w:rsidR="00946797" w:rsidRPr="00D1741E" w:rsidRDefault="00000000" w:rsidP="00A95ED4">
      <w:pPr>
        <w:pStyle w:val="m4"/>
      </w:pPr>
      <w:bookmarkStart w:id="34" w:name="_Toc240291977"/>
      <w:r w:rsidRPr="00D1741E">
        <w:t>Bảng 1.6: Danh sách chức năng phía người quản trị</w:t>
      </w:r>
      <w:bookmarkEnd w:id="34"/>
    </w:p>
    <w:tbl>
      <w:tblPr>
        <w:tblW w:w="0" w:type="auto"/>
        <w:jc w:val="center"/>
        <w:tblLook w:val="04A0" w:firstRow="1" w:lastRow="0" w:firstColumn="1" w:lastColumn="0" w:noHBand="0" w:noVBand="1"/>
      </w:tblPr>
      <w:tblGrid>
        <w:gridCol w:w="992"/>
        <w:gridCol w:w="2363"/>
        <w:gridCol w:w="5709"/>
      </w:tblGrid>
      <w:tr w:rsidR="00946797" w:rsidRPr="00D1741E" w14:paraId="59C7FC32"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0B500D6A" w14:textId="77777777" w:rsidR="00946797" w:rsidRPr="00D1741E" w:rsidRDefault="00000000">
            <w:pPr>
              <w:rPr>
                <w:rFonts w:cs="Times New Roman"/>
                <w:noProof/>
                <w:color w:val="auto"/>
              </w:rPr>
            </w:pPr>
            <w:r w:rsidRPr="00D1741E">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191F41A6" w14:textId="77777777" w:rsidR="00946797" w:rsidRPr="00D1741E" w:rsidRDefault="00000000">
            <w:pPr>
              <w:rPr>
                <w:rFonts w:cs="Times New Roman"/>
                <w:noProof/>
                <w:color w:val="auto"/>
              </w:rPr>
            </w:pPr>
            <w:r w:rsidRPr="00D1741E">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F26423D"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548CE3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822E26D" w14:textId="77777777" w:rsidR="00946797" w:rsidRPr="00D1741E" w:rsidRDefault="00000000">
            <w:pPr>
              <w:rPr>
                <w:rFonts w:cs="Times New Roman"/>
                <w:noProof/>
                <w:color w:val="auto"/>
              </w:rPr>
            </w:pPr>
            <w:r w:rsidRPr="00D1741E">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D556EC1" w14:textId="77777777" w:rsidR="00946797" w:rsidRPr="00D1741E" w:rsidRDefault="00000000">
            <w:pPr>
              <w:rPr>
                <w:rFonts w:cs="Times New Roman"/>
                <w:noProof/>
                <w:color w:val="auto"/>
              </w:rPr>
            </w:pPr>
            <w:r w:rsidRPr="00D1741E">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71869EF4" w14:textId="77777777" w:rsidR="00946797" w:rsidRPr="00D1741E" w:rsidRDefault="00000000">
            <w:pPr>
              <w:rPr>
                <w:rFonts w:cs="Times New Roman"/>
                <w:noProof/>
                <w:color w:val="auto"/>
              </w:rPr>
            </w:pPr>
            <w:r w:rsidRPr="00D1741E">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D1741E" w14:paraId="2DAC51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BFB2FD7" w14:textId="77777777" w:rsidR="00946797" w:rsidRPr="00D1741E" w:rsidRDefault="00000000">
            <w:pPr>
              <w:rPr>
                <w:rFonts w:cs="Times New Roman"/>
                <w:noProof/>
                <w:color w:val="auto"/>
              </w:rPr>
            </w:pPr>
            <w:r w:rsidRPr="00D1741E">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2E6728C4" w14:textId="77777777" w:rsidR="00946797" w:rsidRPr="00D1741E" w:rsidRDefault="00000000">
            <w:pPr>
              <w:rPr>
                <w:rFonts w:cs="Times New Roman"/>
                <w:noProof/>
                <w:color w:val="auto"/>
              </w:rPr>
            </w:pPr>
            <w:r w:rsidRPr="00D1741E">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93C2FD" w14:textId="77777777" w:rsidR="00946797" w:rsidRPr="00D1741E" w:rsidRDefault="00000000">
            <w:pPr>
              <w:rPr>
                <w:rFonts w:cs="Times New Roman"/>
                <w:noProof/>
                <w:color w:val="auto"/>
              </w:rPr>
            </w:pPr>
            <w:r w:rsidRPr="00D1741E">
              <w:rPr>
                <w:rFonts w:cs="Times New Roman"/>
                <w:noProof/>
                <w:color w:val="auto"/>
              </w:rPr>
              <w:t>Quản lý hệ thống phân mục tin tức, phân cấp cơ cấu tổ chức gồm 5 Ban chuyên môn cấp trường và 16 Tổ công đoàn bộ phận.</w:t>
            </w:r>
          </w:p>
        </w:tc>
      </w:tr>
      <w:tr w:rsidR="00946797" w:rsidRPr="00D1741E" w14:paraId="10C68BC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B7FEAB" w14:textId="77777777" w:rsidR="00946797" w:rsidRPr="00D1741E" w:rsidRDefault="00000000">
            <w:pPr>
              <w:rPr>
                <w:rFonts w:cs="Times New Roman"/>
                <w:noProof/>
                <w:color w:val="auto"/>
              </w:rPr>
            </w:pPr>
            <w:r w:rsidRPr="00D1741E">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1BB1BE17" w14:textId="77777777" w:rsidR="00946797" w:rsidRPr="00D1741E" w:rsidRDefault="00000000">
            <w:pPr>
              <w:rPr>
                <w:rFonts w:cs="Times New Roman"/>
                <w:noProof/>
                <w:color w:val="auto"/>
              </w:rPr>
            </w:pPr>
            <w:r w:rsidRPr="00D1741E">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CD63547" w14:textId="77777777" w:rsidR="00946797" w:rsidRPr="00D1741E" w:rsidRDefault="00000000">
            <w:pPr>
              <w:rPr>
                <w:rFonts w:cs="Times New Roman"/>
                <w:noProof/>
                <w:color w:val="auto"/>
              </w:rPr>
            </w:pPr>
            <w:r w:rsidRPr="00D1741E">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D1741E" w14:paraId="09EDE36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BEC5656" w14:textId="77777777" w:rsidR="00946797" w:rsidRPr="00D1741E" w:rsidRDefault="00000000">
            <w:pPr>
              <w:rPr>
                <w:rFonts w:cs="Times New Roman"/>
                <w:noProof/>
                <w:color w:val="auto"/>
              </w:rPr>
            </w:pPr>
            <w:r w:rsidRPr="00D1741E">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4B8F850" w14:textId="77777777" w:rsidR="00946797" w:rsidRPr="00D1741E" w:rsidRDefault="00000000">
            <w:pPr>
              <w:rPr>
                <w:rFonts w:cs="Times New Roman"/>
                <w:noProof/>
                <w:color w:val="auto"/>
              </w:rPr>
            </w:pPr>
            <w:r w:rsidRPr="00D1741E">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671ACB15" w14:textId="77777777" w:rsidR="00946797" w:rsidRPr="00D1741E" w:rsidRDefault="00000000">
            <w:pPr>
              <w:rPr>
                <w:rFonts w:cs="Times New Roman"/>
                <w:noProof/>
                <w:color w:val="auto"/>
              </w:rPr>
            </w:pPr>
            <w:r w:rsidRPr="00D1741E">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D1741E" w14:paraId="71CDD7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639F383" w14:textId="77777777" w:rsidR="00946797" w:rsidRPr="00D1741E" w:rsidRDefault="00000000">
            <w:pPr>
              <w:rPr>
                <w:rFonts w:cs="Times New Roman"/>
                <w:noProof/>
                <w:color w:val="auto"/>
              </w:rPr>
            </w:pPr>
            <w:r w:rsidRPr="00D1741E">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783F9D30" w14:textId="77777777" w:rsidR="00946797" w:rsidRPr="00D1741E" w:rsidRDefault="00000000">
            <w:pPr>
              <w:rPr>
                <w:rFonts w:cs="Times New Roman"/>
                <w:noProof/>
                <w:color w:val="auto"/>
              </w:rPr>
            </w:pPr>
            <w:r w:rsidRPr="00D1741E">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3B7E27E9" w14:textId="77777777" w:rsidR="00946797" w:rsidRPr="00D1741E" w:rsidRDefault="00000000">
            <w:pPr>
              <w:rPr>
                <w:rFonts w:cs="Times New Roman"/>
                <w:noProof/>
                <w:color w:val="auto"/>
              </w:rPr>
            </w:pPr>
            <w:r w:rsidRPr="00D1741E">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D1741E" w14:paraId="76843B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0D722D9" w14:textId="77777777" w:rsidR="00946797" w:rsidRPr="00D1741E" w:rsidRDefault="00000000">
            <w:pPr>
              <w:rPr>
                <w:rFonts w:cs="Times New Roman"/>
                <w:noProof/>
                <w:color w:val="auto"/>
              </w:rPr>
            </w:pPr>
            <w:r w:rsidRPr="00D1741E">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58609800" w14:textId="77777777" w:rsidR="00946797" w:rsidRPr="00D1741E" w:rsidRDefault="00000000">
            <w:pPr>
              <w:rPr>
                <w:rFonts w:cs="Times New Roman"/>
                <w:noProof/>
                <w:color w:val="auto"/>
              </w:rPr>
            </w:pPr>
            <w:r w:rsidRPr="00D1741E">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0CB4288C" w14:textId="77777777" w:rsidR="00946797" w:rsidRPr="00D1741E" w:rsidRDefault="00000000">
            <w:pPr>
              <w:rPr>
                <w:rFonts w:cs="Times New Roman"/>
                <w:noProof/>
                <w:color w:val="auto"/>
              </w:rPr>
            </w:pPr>
            <w:r w:rsidRPr="00D1741E">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D1741E" w14:paraId="29BCAF0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9DA6AC4" w14:textId="77777777" w:rsidR="00946797" w:rsidRPr="00D1741E" w:rsidRDefault="00000000">
            <w:pPr>
              <w:rPr>
                <w:rFonts w:cs="Times New Roman"/>
                <w:noProof/>
                <w:color w:val="auto"/>
              </w:rPr>
            </w:pPr>
            <w:r w:rsidRPr="00D1741E">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5B3EC395" w14:textId="77777777" w:rsidR="00946797" w:rsidRPr="00D1741E" w:rsidRDefault="00000000">
            <w:pPr>
              <w:rPr>
                <w:rFonts w:cs="Times New Roman"/>
                <w:noProof/>
                <w:color w:val="auto"/>
              </w:rPr>
            </w:pPr>
            <w:r w:rsidRPr="00D1741E">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1E217EE" w14:textId="77777777" w:rsidR="00946797" w:rsidRPr="00D1741E" w:rsidRDefault="00000000">
            <w:pPr>
              <w:rPr>
                <w:rFonts w:cs="Times New Roman"/>
                <w:noProof/>
                <w:color w:val="auto"/>
              </w:rPr>
            </w:pPr>
            <w:r w:rsidRPr="00D1741E">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D1741E" w14:paraId="4CE0CDE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9431EE" w14:textId="77777777" w:rsidR="00946797" w:rsidRPr="00D1741E" w:rsidRDefault="00000000">
            <w:pPr>
              <w:rPr>
                <w:rFonts w:cs="Times New Roman"/>
                <w:noProof/>
                <w:color w:val="auto"/>
              </w:rPr>
            </w:pPr>
            <w:r w:rsidRPr="00D1741E">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3E4C57BF" w14:textId="77777777" w:rsidR="00946797" w:rsidRPr="00D1741E" w:rsidRDefault="00000000">
            <w:pPr>
              <w:rPr>
                <w:rFonts w:cs="Times New Roman"/>
                <w:noProof/>
                <w:color w:val="auto"/>
              </w:rPr>
            </w:pPr>
            <w:r w:rsidRPr="00D1741E">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11CEFD87" w14:textId="77777777" w:rsidR="00946797" w:rsidRPr="00D1741E" w:rsidRDefault="00000000">
            <w:pPr>
              <w:rPr>
                <w:rFonts w:cs="Times New Roman"/>
                <w:noProof/>
                <w:color w:val="auto"/>
              </w:rPr>
            </w:pPr>
            <w:r w:rsidRPr="00D1741E">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D1741E" w14:paraId="354F16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748EB8A" w14:textId="77777777" w:rsidR="00946797" w:rsidRPr="00D1741E" w:rsidRDefault="00000000">
            <w:pPr>
              <w:rPr>
                <w:rFonts w:cs="Times New Roman"/>
                <w:noProof/>
                <w:color w:val="auto"/>
              </w:rPr>
            </w:pPr>
            <w:r w:rsidRPr="00D1741E">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7381034B" w14:textId="77777777" w:rsidR="00946797" w:rsidRPr="00D1741E" w:rsidRDefault="00000000">
            <w:pPr>
              <w:rPr>
                <w:rFonts w:cs="Times New Roman"/>
                <w:noProof/>
                <w:color w:val="auto"/>
              </w:rPr>
            </w:pPr>
            <w:r w:rsidRPr="00D1741E">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37683F3F" w14:textId="77777777" w:rsidR="00946797" w:rsidRPr="00D1741E" w:rsidRDefault="00000000">
            <w:pPr>
              <w:rPr>
                <w:rFonts w:cs="Times New Roman"/>
                <w:noProof/>
                <w:color w:val="auto"/>
              </w:rPr>
            </w:pPr>
            <w:r w:rsidRPr="00D1741E">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D1741E" w14:paraId="5714A0F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0DB31C" w14:textId="77777777" w:rsidR="00946797" w:rsidRPr="00D1741E" w:rsidRDefault="00000000">
            <w:pPr>
              <w:rPr>
                <w:rFonts w:cs="Times New Roman"/>
                <w:noProof/>
                <w:color w:val="auto"/>
              </w:rPr>
            </w:pPr>
            <w:r w:rsidRPr="00D1741E">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469D1077" w14:textId="77777777" w:rsidR="00946797" w:rsidRPr="00D1741E" w:rsidRDefault="00000000">
            <w:pPr>
              <w:rPr>
                <w:rFonts w:cs="Times New Roman"/>
                <w:noProof/>
                <w:color w:val="auto"/>
              </w:rPr>
            </w:pPr>
            <w:r w:rsidRPr="00D1741E">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28D7029" w14:textId="77777777" w:rsidR="00946797" w:rsidRPr="00D1741E" w:rsidRDefault="00000000">
            <w:pPr>
              <w:rPr>
                <w:rFonts w:cs="Times New Roman"/>
                <w:noProof/>
                <w:color w:val="auto"/>
              </w:rPr>
            </w:pPr>
            <w:r w:rsidRPr="00D1741E">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D1741E" w14:paraId="1C69CE4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6F4BC4" w14:textId="77777777" w:rsidR="00946797" w:rsidRPr="00D1741E" w:rsidRDefault="00000000">
            <w:pPr>
              <w:rPr>
                <w:rFonts w:cs="Times New Roman"/>
                <w:noProof/>
                <w:color w:val="auto"/>
              </w:rPr>
            </w:pPr>
            <w:r w:rsidRPr="00D1741E">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41BA6E9A" w14:textId="77777777" w:rsidR="00946797" w:rsidRPr="00D1741E" w:rsidRDefault="00000000">
            <w:pPr>
              <w:rPr>
                <w:rFonts w:cs="Times New Roman"/>
                <w:noProof/>
                <w:color w:val="auto"/>
              </w:rPr>
            </w:pPr>
            <w:r w:rsidRPr="00D1741E">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2831DFF7" w14:textId="77777777" w:rsidR="00946797" w:rsidRPr="00D1741E" w:rsidRDefault="00000000">
            <w:pPr>
              <w:rPr>
                <w:rFonts w:cs="Times New Roman"/>
                <w:noProof/>
                <w:color w:val="auto"/>
              </w:rPr>
            </w:pPr>
            <w:r w:rsidRPr="00D1741E">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D1741E" w14:paraId="26121DD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21BB245" w14:textId="77777777" w:rsidR="00946797" w:rsidRPr="00D1741E" w:rsidRDefault="00000000">
            <w:pPr>
              <w:rPr>
                <w:rFonts w:cs="Times New Roman"/>
                <w:noProof/>
                <w:color w:val="auto"/>
              </w:rPr>
            </w:pPr>
            <w:r w:rsidRPr="00D1741E">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1B92BC30" w14:textId="77777777" w:rsidR="00946797" w:rsidRPr="00D1741E" w:rsidRDefault="00000000">
            <w:pPr>
              <w:rPr>
                <w:rFonts w:cs="Times New Roman"/>
                <w:noProof/>
                <w:color w:val="auto"/>
              </w:rPr>
            </w:pPr>
            <w:r w:rsidRPr="00D1741E">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674A3CFA" w14:textId="77777777" w:rsidR="00946797" w:rsidRPr="00D1741E" w:rsidRDefault="00000000">
            <w:pPr>
              <w:rPr>
                <w:rFonts w:cs="Times New Roman"/>
                <w:noProof/>
                <w:color w:val="auto"/>
              </w:rPr>
            </w:pPr>
            <w:r w:rsidRPr="00D1741E">
              <w:rPr>
                <w:rFonts w:cs="Times New Roman"/>
                <w:noProof/>
                <w:color w:val="auto"/>
              </w:rPr>
              <w:t>Biểu đồ xếp hạng Top bài viết được quan tâm; theo dõi bảng nộp báo cáo tháng định kỳ và xếp loại thi đua của 16 Tổ công đoàn.</w:t>
            </w:r>
          </w:p>
        </w:tc>
      </w:tr>
      <w:tr w:rsidR="00946797" w:rsidRPr="00D1741E" w14:paraId="2A53299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0104F00" w14:textId="77777777" w:rsidR="00946797" w:rsidRPr="00D1741E" w:rsidRDefault="00000000">
            <w:pPr>
              <w:rPr>
                <w:rFonts w:cs="Times New Roman"/>
                <w:noProof/>
                <w:color w:val="auto"/>
              </w:rPr>
            </w:pPr>
            <w:r w:rsidRPr="00D1741E">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2CB370D1" w14:textId="77777777" w:rsidR="00946797" w:rsidRPr="00D1741E" w:rsidRDefault="00000000">
            <w:pPr>
              <w:rPr>
                <w:rFonts w:cs="Times New Roman"/>
                <w:noProof/>
                <w:color w:val="auto"/>
              </w:rPr>
            </w:pPr>
            <w:r w:rsidRPr="00D1741E">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FBD624" w14:textId="0A6038CE" w:rsidR="00946797" w:rsidRPr="00D1741E" w:rsidRDefault="00000000">
            <w:pPr>
              <w:rPr>
                <w:rFonts w:cs="Times New Roman"/>
                <w:noProof/>
                <w:color w:val="auto"/>
              </w:rPr>
            </w:pPr>
            <w:r w:rsidRPr="00D1741E">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39B73F1A" w14:textId="77777777" w:rsidR="002F52F2" w:rsidRPr="00D1741E" w:rsidRDefault="002F52F2" w:rsidP="00F409EF">
      <w:pPr>
        <w:rPr>
          <w:noProof/>
        </w:rPr>
      </w:pPr>
    </w:p>
    <w:p w14:paraId="18DBE9EA" w14:textId="5405725A" w:rsidR="00B97F73" w:rsidRPr="00D1741E" w:rsidRDefault="00D5516C" w:rsidP="00D11041">
      <w:pPr>
        <w:pStyle w:val="m1a"/>
      </w:pPr>
      <w:bookmarkStart w:id="35" w:name="_Toc240291804"/>
      <w:r w:rsidRPr="00D1741E">
        <w:lastRenderedPageBreak/>
        <w:t>CHƯƠNG PHÂN TÍCH HỆ THỐNG</w:t>
      </w:r>
      <w:bookmarkEnd w:id="35"/>
    </w:p>
    <w:p w14:paraId="46FF6378" w14:textId="13D8D8E1" w:rsidR="00D5516C" w:rsidRPr="00D1741E" w:rsidRDefault="00D5516C" w:rsidP="002F52F2">
      <w:pPr>
        <w:pStyle w:val="m2"/>
      </w:pPr>
      <w:bookmarkStart w:id="36" w:name="_Toc240291805"/>
      <w:r w:rsidRPr="00D1741E">
        <w:t>Danh sách các Actor</w:t>
      </w:r>
      <w:bookmarkEnd w:id="36"/>
    </w:p>
    <w:p w14:paraId="1E25A194" w14:textId="6793F5B7" w:rsidR="00D5516C" w:rsidRPr="00D1741E" w:rsidRDefault="00D5516C" w:rsidP="00BF7CCE">
      <w:pPr>
        <w:ind w:firstLine="720"/>
        <w:rPr>
          <w:noProof/>
        </w:rPr>
      </w:pPr>
      <w:r w:rsidRPr="00D1741E">
        <w:rPr>
          <w:noProof/>
        </w:rPr>
        <w:t>Một Actor hay tác nhân ngoài là một vai trò của một hay nhiều người hay vật thể trong sự tương tác với hệ thống</w:t>
      </w:r>
    </w:p>
    <w:p w14:paraId="38A7BEDB" w14:textId="33CFC68F" w:rsidR="00881E78" w:rsidRPr="00D1741E" w:rsidRDefault="00881E78" w:rsidP="00A95ED4">
      <w:pPr>
        <w:pStyle w:val="m4"/>
      </w:pPr>
      <w:bookmarkStart w:id="37" w:name="_Toc240291978"/>
      <w:r w:rsidRPr="00D1741E">
        <w:t>Bảng 2.1: Các Actor trong hệ thống</w:t>
      </w:r>
      <w:bookmarkEnd w:id="37"/>
    </w:p>
    <w:tbl>
      <w:tblPr>
        <w:tblStyle w:val="TableGrid"/>
        <w:tblW w:w="0" w:type="auto"/>
        <w:tblLook w:val="04A0" w:firstRow="1" w:lastRow="0" w:firstColumn="1" w:lastColumn="0" w:noHBand="0" w:noVBand="1"/>
      </w:tblPr>
      <w:tblGrid>
        <w:gridCol w:w="679"/>
        <w:gridCol w:w="2930"/>
        <w:gridCol w:w="5455"/>
      </w:tblGrid>
      <w:tr w:rsidR="00881E78" w:rsidRPr="00D1741E" w14:paraId="7173B102" w14:textId="77777777" w:rsidTr="00DF318B">
        <w:tc>
          <w:tcPr>
            <w:tcW w:w="679" w:type="dxa"/>
          </w:tcPr>
          <w:p w14:paraId="6BC3DF62" w14:textId="3791CD6C" w:rsidR="00881E78" w:rsidRPr="00D1741E" w:rsidRDefault="00881E78" w:rsidP="00881E78">
            <w:pPr>
              <w:jc w:val="center"/>
              <w:rPr>
                <w:noProof/>
                <w:szCs w:val="26"/>
              </w:rPr>
            </w:pPr>
            <w:r w:rsidRPr="00D1741E">
              <w:rPr>
                <w:noProof/>
                <w:szCs w:val="26"/>
              </w:rPr>
              <w:t>STT</w:t>
            </w:r>
          </w:p>
        </w:tc>
        <w:tc>
          <w:tcPr>
            <w:tcW w:w="3006" w:type="dxa"/>
          </w:tcPr>
          <w:p w14:paraId="545DA35E" w14:textId="476DEAC7" w:rsidR="00881E78" w:rsidRPr="00D1741E" w:rsidRDefault="00881E78" w:rsidP="00881E78">
            <w:pPr>
              <w:jc w:val="center"/>
              <w:rPr>
                <w:noProof/>
                <w:szCs w:val="26"/>
              </w:rPr>
            </w:pPr>
            <w:r w:rsidRPr="00D1741E">
              <w:rPr>
                <w:noProof/>
                <w:szCs w:val="26"/>
              </w:rPr>
              <w:t>Tác Nhân</w:t>
            </w:r>
          </w:p>
        </w:tc>
        <w:tc>
          <w:tcPr>
            <w:tcW w:w="5706" w:type="dxa"/>
          </w:tcPr>
          <w:p w14:paraId="2751353A" w14:textId="06624763" w:rsidR="00881E78" w:rsidRPr="00D1741E" w:rsidRDefault="00881E78" w:rsidP="00881E78">
            <w:pPr>
              <w:jc w:val="center"/>
              <w:rPr>
                <w:noProof/>
                <w:szCs w:val="26"/>
              </w:rPr>
            </w:pPr>
            <w:r w:rsidRPr="00D1741E">
              <w:rPr>
                <w:noProof/>
                <w:szCs w:val="26"/>
              </w:rPr>
              <w:t>Mô Tả</w:t>
            </w:r>
          </w:p>
        </w:tc>
      </w:tr>
      <w:tr w:rsidR="00881E78" w:rsidRPr="00D1741E" w14:paraId="4343CB4A" w14:textId="77777777" w:rsidTr="00DF318B">
        <w:tc>
          <w:tcPr>
            <w:tcW w:w="679" w:type="dxa"/>
          </w:tcPr>
          <w:p w14:paraId="7E5A89BE" w14:textId="1743D874" w:rsidR="00881E78" w:rsidRPr="00D1741E" w:rsidRDefault="00881E78" w:rsidP="00881E78">
            <w:pPr>
              <w:jc w:val="center"/>
              <w:rPr>
                <w:noProof/>
                <w:szCs w:val="26"/>
              </w:rPr>
            </w:pPr>
            <w:r w:rsidRPr="00D1741E">
              <w:rPr>
                <w:noProof/>
                <w:szCs w:val="26"/>
              </w:rPr>
              <w:t>1</w:t>
            </w:r>
          </w:p>
        </w:tc>
        <w:tc>
          <w:tcPr>
            <w:tcW w:w="3006" w:type="dxa"/>
          </w:tcPr>
          <w:p w14:paraId="3177AFCA" w14:textId="77777777" w:rsidR="00194873" w:rsidRPr="00D1741E" w:rsidRDefault="00881E78" w:rsidP="00881E78">
            <w:pPr>
              <w:jc w:val="center"/>
              <w:rPr>
                <w:noProof/>
                <w:szCs w:val="26"/>
              </w:rPr>
            </w:pPr>
            <w:r w:rsidRPr="00D1741E">
              <w:rPr>
                <w:noProof/>
                <w:szCs w:val="26"/>
              </w:rPr>
              <w:t>Quản trị viên</w:t>
            </w:r>
          </w:p>
          <w:p w14:paraId="72632D24" w14:textId="3D8BA64D" w:rsidR="00881E78" w:rsidRPr="00D1741E" w:rsidRDefault="00881E78" w:rsidP="00881E78">
            <w:pPr>
              <w:jc w:val="center"/>
              <w:rPr>
                <w:noProof/>
                <w:szCs w:val="26"/>
              </w:rPr>
            </w:pPr>
            <w:r w:rsidRPr="00D1741E">
              <w:rPr>
                <w:noProof/>
                <w:szCs w:val="26"/>
              </w:rPr>
              <w:t>(Admin)</w:t>
            </w:r>
          </w:p>
        </w:tc>
        <w:tc>
          <w:tcPr>
            <w:tcW w:w="5706" w:type="dxa"/>
          </w:tcPr>
          <w:p w14:paraId="61C7A64D" w14:textId="54555980" w:rsidR="00881E78" w:rsidRPr="00D1741E" w:rsidRDefault="00194873" w:rsidP="00DF318B">
            <w:pPr>
              <w:rPr>
                <w:noProof/>
                <w:szCs w:val="26"/>
              </w:rPr>
            </w:pPr>
            <w:r w:rsidRPr="00D1741E">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D1741E" w14:paraId="36C132F8" w14:textId="77777777" w:rsidTr="00DF318B">
        <w:tc>
          <w:tcPr>
            <w:tcW w:w="679" w:type="dxa"/>
          </w:tcPr>
          <w:p w14:paraId="1ADA9E44" w14:textId="20D38560" w:rsidR="00881E78" w:rsidRPr="00D1741E" w:rsidRDefault="00881E78" w:rsidP="00881E78">
            <w:pPr>
              <w:jc w:val="center"/>
              <w:rPr>
                <w:noProof/>
                <w:szCs w:val="26"/>
              </w:rPr>
            </w:pPr>
            <w:r w:rsidRPr="00D1741E">
              <w:rPr>
                <w:noProof/>
                <w:szCs w:val="26"/>
              </w:rPr>
              <w:t>2</w:t>
            </w:r>
          </w:p>
        </w:tc>
        <w:tc>
          <w:tcPr>
            <w:tcW w:w="3006" w:type="dxa"/>
          </w:tcPr>
          <w:p w14:paraId="52D43BA3" w14:textId="77777777" w:rsidR="00194873" w:rsidRPr="00D1741E" w:rsidRDefault="00881E78" w:rsidP="00194873">
            <w:pPr>
              <w:jc w:val="center"/>
              <w:rPr>
                <w:noProof/>
                <w:szCs w:val="26"/>
              </w:rPr>
            </w:pPr>
            <w:r w:rsidRPr="00D1741E">
              <w:rPr>
                <w:noProof/>
                <w:szCs w:val="26"/>
              </w:rPr>
              <w:t>Biên tập viên</w:t>
            </w:r>
          </w:p>
          <w:p w14:paraId="4FF65C03" w14:textId="2E822BBA" w:rsidR="00881E78" w:rsidRPr="00D1741E" w:rsidRDefault="00881E78" w:rsidP="00194873">
            <w:pPr>
              <w:jc w:val="center"/>
              <w:rPr>
                <w:noProof/>
                <w:szCs w:val="26"/>
              </w:rPr>
            </w:pPr>
            <w:r w:rsidRPr="00D1741E">
              <w:rPr>
                <w:noProof/>
                <w:szCs w:val="26"/>
              </w:rPr>
              <w:t>(Editor)</w:t>
            </w:r>
          </w:p>
        </w:tc>
        <w:tc>
          <w:tcPr>
            <w:tcW w:w="5706" w:type="dxa"/>
          </w:tcPr>
          <w:p w14:paraId="3934B99B" w14:textId="7D4245E1" w:rsidR="00881E78" w:rsidRPr="00D1741E" w:rsidRDefault="00194873" w:rsidP="00DF318B">
            <w:pPr>
              <w:rPr>
                <w:noProof/>
                <w:szCs w:val="26"/>
              </w:rPr>
            </w:pPr>
            <w:r w:rsidRPr="00D1741E">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D1741E" w14:paraId="501E212A" w14:textId="77777777" w:rsidTr="00DF318B">
        <w:tc>
          <w:tcPr>
            <w:tcW w:w="679" w:type="dxa"/>
          </w:tcPr>
          <w:p w14:paraId="279B38E1" w14:textId="7F1FA20F" w:rsidR="00881E78" w:rsidRPr="00D1741E" w:rsidRDefault="001C3932" w:rsidP="00881E78">
            <w:pPr>
              <w:jc w:val="center"/>
              <w:rPr>
                <w:noProof/>
                <w:szCs w:val="26"/>
              </w:rPr>
            </w:pPr>
            <w:r w:rsidRPr="00D1741E">
              <w:rPr>
                <w:noProof/>
                <w:szCs w:val="26"/>
              </w:rPr>
              <w:t>3</w:t>
            </w:r>
          </w:p>
        </w:tc>
        <w:tc>
          <w:tcPr>
            <w:tcW w:w="3006" w:type="dxa"/>
          </w:tcPr>
          <w:p w14:paraId="08E1DF3E" w14:textId="286B8EEE" w:rsidR="00277800" w:rsidRPr="00D1741E" w:rsidRDefault="00277800" w:rsidP="00277800">
            <w:pPr>
              <w:jc w:val="center"/>
              <w:rPr>
                <w:noProof/>
                <w:color w:val="1E1E1E"/>
                <w:szCs w:val="26"/>
              </w:rPr>
            </w:pPr>
            <w:r w:rsidRPr="00D1741E">
              <w:rPr>
                <w:noProof/>
                <w:color w:val="1E1E1E"/>
                <w:szCs w:val="26"/>
              </w:rPr>
              <w:t>Cộng tác viên (Contributor)</w:t>
            </w:r>
          </w:p>
        </w:tc>
        <w:tc>
          <w:tcPr>
            <w:tcW w:w="5706" w:type="dxa"/>
          </w:tcPr>
          <w:p w14:paraId="5C3DF648" w14:textId="251CC844" w:rsidR="00881E78" w:rsidRPr="00D1741E" w:rsidRDefault="00194873" w:rsidP="00DF318B">
            <w:pPr>
              <w:rPr>
                <w:noProof/>
                <w:szCs w:val="26"/>
              </w:rPr>
            </w:pPr>
            <w:r w:rsidRPr="00D1741E">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D1741E" w14:paraId="085F8263" w14:textId="77777777" w:rsidTr="00DF318B">
        <w:tc>
          <w:tcPr>
            <w:tcW w:w="679" w:type="dxa"/>
          </w:tcPr>
          <w:p w14:paraId="2EEB2F83" w14:textId="56ED5ED7" w:rsidR="00881E78" w:rsidRPr="00D1741E" w:rsidRDefault="001C3932" w:rsidP="00881E78">
            <w:pPr>
              <w:jc w:val="center"/>
              <w:rPr>
                <w:noProof/>
                <w:szCs w:val="26"/>
              </w:rPr>
            </w:pPr>
            <w:r w:rsidRPr="00D1741E">
              <w:rPr>
                <w:noProof/>
                <w:szCs w:val="26"/>
              </w:rPr>
              <w:t>4</w:t>
            </w:r>
          </w:p>
        </w:tc>
        <w:tc>
          <w:tcPr>
            <w:tcW w:w="3006" w:type="dxa"/>
          </w:tcPr>
          <w:p w14:paraId="0F8A739C" w14:textId="76DBF54B" w:rsidR="00881E78" w:rsidRPr="00D1741E" w:rsidRDefault="00277800" w:rsidP="00881E78">
            <w:pPr>
              <w:jc w:val="center"/>
              <w:rPr>
                <w:noProof/>
                <w:szCs w:val="26"/>
              </w:rPr>
            </w:pPr>
            <w:r w:rsidRPr="00D1741E">
              <w:rPr>
                <w:noProof/>
                <w:color w:val="1E1E1E"/>
                <w:szCs w:val="26"/>
              </w:rPr>
              <w:t>Đoàn viên / Độc giả (User)</w:t>
            </w:r>
          </w:p>
        </w:tc>
        <w:tc>
          <w:tcPr>
            <w:tcW w:w="5706" w:type="dxa"/>
          </w:tcPr>
          <w:p w14:paraId="4D81D1EE" w14:textId="27836C4B" w:rsidR="00881E78" w:rsidRPr="00D1741E" w:rsidRDefault="00194873" w:rsidP="00DF318B">
            <w:pPr>
              <w:rPr>
                <w:noProof/>
                <w:szCs w:val="26"/>
              </w:rPr>
            </w:pPr>
            <w:r w:rsidRPr="00D1741E">
              <w:rPr>
                <w:noProof/>
                <w:color w:val="1E1E1E"/>
                <w:szCs w:val="26"/>
              </w:rPr>
              <w:t>Đại diện cho toàn thể giảng viên, cán bộ viên chức, người lao động thuộc trường ĐH Thủ Dầu Một và công chúng quan tâm đến hoạt động công đoàn.</w:t>
            </w:r>
          </w:p>
        </w:tc>
      </w:tr>
    </w:tbl>
    <w:p w14:paraId="4E197BBA" w14:textId="1B94DB24" w:rsidR="00BF7CCE" w:rsidRPr="00D1741E" w:rsidRDefault="00BF7CCE" w:rsidP="00BF7CCE">
      <w:pPr>
        <w:rPr>
          <w:noProof/>
          <w:szCs w:val="26"/>
        </w:rPr>
      </w:pPr>
    </w:p>
    <w:p w14:paraId="7B3A119B" w14:textId="653A7394" w:rsidR="00DF318B" w:rsidRPr="00D1741E" w:rsidRDefault="00DF318B" w:rsidP="002F52F2">
      <w:pPr>
        <w:pStyle w:val="m2"/>
      </w:pPr>
      <w:bookmarkStart w:id="38" w:name="_Toc240291806"/>
      <w:r w:rsidRPr="00D1741E">
        <w:t>Danh sách Use Case</w:t>
      </w:r>
      <w:bookmarkEnd w:id="38"/>
    </w:p>
    <w:p w14:paraId="2665553C" w14:textId="4D91C50F" w:rsidR="00443957" w:rsidRPr="00AA4ADD" w:rsidRDefault="00AA4ADD" w:rsidP="00AA4ADD">
      <w:pPr>
        <w:pStyle w:val="m4"/>
      </w:pPr>
      <w:bookmarkStart w:id="39" w:name="_Toc240291979"/>
      <w:r w:rsidRPr="00AA4ADD">
        <w:t>Bảng 2.2: Danh sách các Use Case</w:t>
      </w:r>
      <w:bookmarkEnd w:id="39"/>
    </w:p>
    <w:tbl>
      <w:tblPr>
        <w:tblStyle w:val="TableGrid"/>
        <w:tblW w:w="0" w:type="auto"/>
        <w:tblLook w:val="04A0" w:firstRow="1" w:lastRow="0" w:firstColumn="1" w:lastColumn="0" w:noHBand="0" w:noVBand="1"/>
      </w:tblPr>
      <w:tblGrid>
        <w:gridCol w:w="1098"/>
        <w:gridCol w:w="1507"/>
        <w:gridCol w:w="3060"/>
        <w:gridCol w:w="3399"/>
      </w:tblGrid>
      <w:tr w:rsidR="00443957" w:rsidRPr="00D1741E" w14:paraId="739F096E" w14:textId="77777777" w:rsidTr="00A95ED4">
        <w:trPr>
          <w:trHeight w:val="364"/>
        </w:trPr>
        <w:tc>
          <w:tcPr>
            <w:tcW w:w="1098" w:type="dxa"/>
          </w:tcPr>
          <w:p w14:paraId="7FDD1EDD" w14:textId="6ADB2D3D" w:rsidR="00443957" w:rsidRPr="00D1741E" w:rsidRDefault="00443957" w:rsidP="00443957">
            <w:pPr>
              <w:jc w:val="center"/>
              <w:rPr>
                <w:b/>
                <w:bCs/>
                <w:noProof/>
                <w:szCs w:val="26"/>
              </w:rPr>
            </w:pPr>
            <w:r w:rsidRPr="00D1741E">
              <w:rPr>
                <w:b/>
                <w:bCs/>
                <w:noProof/>
                <w:szCs w:val="26"/>
              </w:rPr>
              <w:t>STT</w:t>
            </w:r>
          </w:p>
        </w:tc>
        <w:tc>
          <w:tcPr>
            <w:tcW w:w="1507" w:type="dxa"/>
          </w:tcPr>
          <w:p w14:paraId="60F60443" w14:textId="71C28673" w:rsidR="00443957" w:rsidRPr="00D1741E" w:rsidRDefault="00443957" w:rsidP="00443957">
            <w:pPr>
              <w:jc w:val="center"/>
              <w:rPr>
                <w:b/>
                <w:bCs/>
                <w:noProof/>
                <w:szCs w:val="26"/>
              </w:rPr>
            </w:pPr>
            <w:r w:rsidRPr="00D1741E">
              <w:rPr>
                <w:b/>
                <w:bCs/>
                <w:noProof/>
                <w:szCs w:val="26"/>
              </w:rPr>
              <w:t>Tên Use Case</w:t>
            </w:r>
          </w:p>
        </w:tc>
        <w:tc>
          <w:tcPr>
            <w:tcW w:w="3060" w:type="dxa"/>
          </w:tcPr>
          <w:p w14:paraId="590E6178" w14:textId="0BA96A45" w:rsidR="00443957" w:rsidRPr="00D1741E" w:rsidRDefault="00443957" w:rsidP="00443957">
            <w:pPr>
              <w:jc w:val="center"/>
              <w:rPr>
                <w:b/>
                <w:bCs/>
                <w:noProof/>
                <w:szCs w:val="26"/>
              </w:rPr>
            </w:pPr>
            <w:r w:rsidRPr="00D1741E">
              <w:rPr>
                <w:b/>
                <w:bCs/>
                <w:noProof/>
                <w:szCs w:val="26"/>
              </w:rPr>
              <w:t>Ý nghĩa</w:t>
            </w:r>
          </w:p>
        </w:tc>
        <w:tc>
          <w:tcPr>
            <w:tcW w:w="3399" w:type="dxa"/>
          </w:tcPr>
          <w:p w14:paraId="17BE1E59" w14:textId="19EEF0E8" w:rsidR="00443957" w:rsidRPr="00D1741E" w:rsidRDefault="00443957" w:rsidP="00443957">
            <w:pPr>
              <w:jc w:val="center"/>
              <w:rPr>
                <w:b/>
                <w:bCs/>
                <w:noProof/>
                <w:szCs w:val="26"/>
              </w:rPr>
            </w:pPr>
            <w:r w:rsidRPr="00D1741E">
              <w:rPr>
                <w:b/>
                <w:bCs/>
                <w:noProof/>
                <w:szCs w:val="26"/>
              </w:rPr>
              <w:t>Chức năng</w:t>
            </w:r>
          </w:p>
        </w:tc>
      </w:tr>
      <w:tr w:rsidR="00443957" w:rsidRPr="00D1741E" w14:paraId="65EB5DA4" w14:textId="77777777" w:rsidTr="00A95ED4">
        <w:tc>
          <w:tcPr>
            <w:tcW w:w="1098" w:type="dxa"/>
          </w:tcPr>
          <w:p w14:paraId="3739BDA4" w14:textId="0505F639" w:rsidR="00443957" w:rsidRPr="00D1741E" w:rsidRDefault="00443957" w:rsidP="00443957">
            <w:pPr>
              <w:jc w:val="center"/>
              <w:rPr>
                <w:noProof/>
                <w:szCs w:val="26"/>
              </w:rPr>
            </w:pPr>
            <w:r w:rsidRPr="00D1741E">
              <w:rPr>
                <w:noProof/>
                <w:szCs w:val="26"/>
              </w:rPr>
              <w:t>UC_001</w:t>
            </w:r>
          </w:p>
        </w:tc>
        <w:tc>
          <w:tcPr>
            <w:tcW w:w="1507" w:type="dxa"/>
          </w:tcPr>
          <w:p w14:paraId="3D2D2002" w14:textId="77777777" w:rsidR="00443957" w:rsidRPr="00D1741E" w:rsidRDefault="00443957" w:rsidP="00443957">
            <w:pPr>
              <w:jc w:val="center"/>
              <w:rPr>
                <w:noProof/>
                <w:szCs w:val="26"/>
              </w:rPr>
            </w:pPr>
            <w:r w:rsidRPr="00D1741E">
              <w:rPr>
                <w:noProof/>
                <w:szCs w:val="26"/>
              </w:rPr>
              <w:t>Xem &amp; Tìm kiếm tin tức</w:t>
            </w:r>
          </w:p>
        </w:tc>
        <w:tc>
          <w:tcPr>
            <w:tcW w:w="3060" w:type="dxa"/>
          </w:tcPr>
          <w:p w14:paraId="0731C7FE" w14:textId="77777777" w:rsidR="00443957" w:rsidRPr="00D1741E" w:rsidRDefault="00443957" w:rsidP="00443957">
            <w:pPr>
              <w:rPr>
                <w:noProof/>
                <w:szCs w:val="26"/>
              </w:rPr>
            </w:pPr>
            <w:r w:rsidRPr="00D1741E">
              <w:rPr>
                <w:noProof/>
                <w:szCs w:val="26"/>
              </w:rPr>
              <w:t>Giúp đoàn viên và công chúng dễ dàng tiếp cận, tra cứu thông tin, hoạt động của Công đoàn.</w:t>
            </w:r>
          </w:p>
        </w:tc>
        <w:tc>
          <w:tcPr>
            <w:tcW w:w="3399" w:type="dxa"/>
          </w:tcPr>
          <w:p w14:paraId="1BD217E5" w14:textId="77777777" w:rsidR="00443957" w:rsidRPr="00D1741E" w:rsidRDefault="00443957" w:rsidP="00443957">
            <w:pPr>
              <w:rPr>
                <w:noProof/>
                <w:szCs w:val="26"/>
              </w:rPr>
            </w:pPr>
            <w:r w:rsidRPr="00D1741E">
              <w:rPr>
                <w:noProof/>
                <w:szCs w:val="26"/>
              </w:rPr>
              <w:t>Xem tin theo chuyên mục; tìm kiếm nâng cao; xem tin nổi bật/slider trang chủ; lọc bài viết theo tag.</w:t>
            </w:r>
          </w:p>
        </w:tc>
      </w:tr>
      <w:tr w:rsidR="00443957" w:rsidRPr="00D1741E" w14:paraId="60F60BD6" w14:textId="77777777" w:rsidTr="00A95ED4">
        <w:tc>
          <w:tcPr>
            <w:tcW w:w="1098" w:type="dxa"/>
          </w:tcPr>
          <w:p w14:paraId="1174584A" w14:textId="496AA170" w:rsidR="00443957" w:rsidRPr="00D1741E" w:rsidRDefault="00443957" w:rsidP="00443957">
            <w:pPr>
              <w:jc w:val="center"/>
              <w:rPr>
                <w:noProof/>
                <w:szCs w:val="26"/>
              </w:rPr>
            </w:pPr>
            <w:r w:rsidRPr="00D1741E">
              <w:rPr>
                <w:noProof/>
                <w:szCs w:val="26"/>
              </w:rPr>
              <w:lastRenderedPageBreak/>
              <w:t>UC_002</w:t>
            </w:r>
          </w:p>
        </w:tc>
        <w:tc>
          <w:tcPr>
            <w:tcW w:w="1507" w:type="dxa"/>
          </w:tcPr>
          <w:p w14:paraId="376BBE17" w14:textId="77777777" w:rsidR="00443957" w:rsidRPr="00D1741E" w:rsidRDefault="00443957" w:rsidP="00443957">
            <w:pPr>
              <w:jc w:val="center"/>
              <w:rPr>
                <w:noProof/>
                <w:szCs w:val="26"/>
              </w:rPr>
            </w:pPr>
            <w:r w:rsidRPr="00D1741E">
              <w:rPr>
                <w:noProof/>
                <w:szCs w:val="26"/>
              </w:rPr>
              <w:t>Tương tác bài viết</w:t>
            </w:r>
          </w:p>
        </w:tc>
        <w:tc>
          <w:tcPr>
            <w:tcW w:w="3060" w:type="dxa"/>
          </w:tcPr>
          <w:p w14:paraId="3B683C77" w14:textId="77777777" w:rsidR="00443957" w:rsidRPr="00D1741E" w:rsidRDefault="00443957" w:rsidP="00443957">
            <w:pPr>
              <w:rPr>
                <w:noProof/>
                <w:szCs w:val="26"/>
              </w:rPr>
            </w:pPr>
            <w:r w:rsidRPr="00D1741E">
              <w:rPr>
                <w:noProof/>
                <w:szCs w:val="26"/>
              </w:rPr>
              <w:t>Tăng cường sự gắn kết, tương tác giữa đoàn viên với nội dung truyền thông của Công đoàn.</w:t>
            </w:r>
          </w:p>
        </w:tc>
        <w:tc>
          <w:tcPr>
            <w:tcW w:w="3399" w:type="dxa"/>
          </w:tcPr>
          <w:p w14:paraId="28E47F58" w14:textId="77777777" w:rsidR="00443957" w:rsidRPr="00D1741E" w:rsidRDefault="00443957" w:rsidP="00443957">
            <w:pPr>
              <w:rPr>
                <w:noProof/>
                <w:szCs w:val="26"/>
              </w:rPr>
            </w:pPr>
            <w:r w:rsidRPr="00D1741E">
              <w:rPr>
                <w:noProof/>
                <w:szCs w:val="26"/>
              </w:rPr>
              <w:t>Thả cảm xúc (thích, yêu thích); gửi bình luận; chia sẻ bài viết lên mạng xã hội.</w:t>
            </w:r>
          </w:p>
        </w:tc>
      </w:tr>
      <w:tr w:rsidR="00443957" w:rsidRPr="00D1741E" w14:paraId="7E1A75CE" w14:textId="77777777" w:rsidTr="00A95ED4">
        <w:tc>
          <w:tcPr>
            <w:tcW w:w="1098" w:type="dxa"/>
          </w:tcPr>
          <w:p w14:paraId="5A310BC6" w14:textId="3A9722B2" w:rsidR="00443957" w:rsidRPr="00D1741E" w:rsidRDefault="00443957" w:rsidP="00443957">
            <w:pPr>
              <w:jc w:val="center"/>
              <w:rPr>
                <w:noProof/>
                <w:szCs w:val="26"/>
              </w:rPr>
            </w:pPr>
            <w:r w:rsidRPr="00D1741E">
              <w:rPr>
                <w:noProof/>
                <w:szCs w:val="26"/>
              </w:rPr>
              <w:t>UC_003</w:t>
            </w:r>
          </w:p>
        </w:tc>
        <w:tc>
          <w:tcPr>
            <w:tcW w:w="1507" w:type="dxa"/>
          </w:tcPr>
          <w:p w14:paraId="269D8E83" w14:textId="77777777" w:rsidR="00443957" w:rsidRPr="00D1741E" w:rsidRDefault="00443957" w:rsidP="00443957">
            <w:pPr>
              <w:jc w:val="center"/>
              <w:rPr>
                <w:noProof/>
                <w:szCs w:val="26"/>
              </w:rPr>
            </w:pPr>
            <w:r w:rsidRPr="00D1741E">
              <w:rPr>
                <w:noProof/>
                <w:szCs w:val="26"/>
              </w:rPr>
              <w:t>Tra cứu văn bản &amp; Chế độ</w:t>
            </w:r>
          </w:p>
        </w:tc>
        <w:tc>
          <w:tcPr>
            <w:tcW w:w="3060" w:type="dxa"/>
          </w:tcPr>
          <w:p w14:paraId="0570FA6E" w14:textId="77777777" w:rsidR="00443957" w:rsidRPr="00D1741E" w:rsidRDefault="00443957" w:rsidP="00443957">
            <w:pPr>
              <w:rPr>
                <w:noProof/>
                <w:szCs w:val="26"/>
              </w:rPr>
            </w:pPr>
            <w:r w:rsidRPr="00D1741E">
              <w:rPr>
                <w:noProof/>
                <w:szCs w:val="26"/>
              </w:rPr>
              <w:t>Hỗ trợ đoàn viên tra cứu nhanh chóng các văn bản pháp quy, chế độ, chính sách liên quan.</w:t>
            </w:r>
          </w:p>
        </w:tc>
        <w:tc>
          <w:tcPr>
            <w:tcW w:w="3399" w:type="dxa"/>
          </w:tcPr>
          <w:p w14:paraId="5A440256" w14:textId="77777777" w:rsidR="00443957" w:rsidRPr="00D1741E" w:rsidRDefault="00443957" w:rsidP="00443957">
            <w:pPr>
              <w:rPr>
                <w:noProof/>
                <w:szCs w:val="26"/>
              </w:rPr>
            </w:pPr>
            <w:r w:rsidRPr="00D1741E">
              <w:rPr>
                <w:noProof/>
                <w:szCs w:val="26"/>
              </w:rPr>
              <w:t>Tra cứu văn bản pháp quy, điều lệ công đoàn; tải tài liệu đính kèm; tra cứu quyền lợi, chính sách bảo hiểm.</w:t>
            </w:r>
          </w:p>
        </w:tc>
      </w:tr>
      <w:tr w:rsidR="00443957" w:rsidRPr="00D1741E" w14:paraId="05177E3E" w14:textId="77777777" w:rsidTr="00A95ED4">
        <w:tc>
          <w:tcPr>
            <w:tcW w:w="1098" w:type="dxa"/>
          </w:tcPr>
          <w:p w14:paraId="58265480" w14:textId="7B626B29" w:rsidR="00443957" w:rsidRPr="00D1741E" w:rsidRDefault="00443957" w:rsidP="00443957">
            <w:pPr>
              <w:jc w:val="center"/>
              <w:rPr>
                <w:noProof/>
                <w:szCs w:val="26"/>
              </w:rPr>
            </w:pPr>
            <w:r w:rsidRPr="00D1741E">
              <w:rPr>
                <w:noProof/>
                <w:szCs w:val="26"/>
              </w:rPr>
              <w:t>UC_004</w:t>
            </w:r>
          </w:p>
        </w:tc>
        <w:tc>
          <w:tcPr>
            <w:tcW w:w="1507" w:type="dxa"/>
          </w:tcPr>
          <w:p w14:paraId="5184854C" w14:textId="77777777" w:rsidR="00443957" w:rsidRPr="00D1741E" w:rsidRDefault="00443957" w:rsidP="00443957">
            <w:pPr>
              <w:jc w:val="center"/>
              <w:rPr>
                <w:noProof/>
                <w:szCs w:val="26"/>
              </w:rPr>
            </w:pPr>
            <w:r w:rsidRPr="00D1741E">
              <w:rPr>
                <w:noProof/>
                <w:szCs w:val="26"/>
              </w:rPr>
              <w:t>Đăng nhập &amp; Xác thực</w:t>
            </w:r>
          </w:p>
        </w:tc>
        <w:tc>
          <w:tcPr>
            <w:tcW w:w="3060" w:type="dxa"/>
          </w:tcPr>
          <w:p w14:paraId="63FA836F" w14:textId="77777777" w:rsidR="00443957" w:rsidRPr="00D1741E" w:rsidRDefault="00443957" w:rsidP="00443957">
            <w:pPr>
              <w:rPr>
                <w:noProof/>
                <w:szCs w:val="26"/>
              </w:rPr>
            </w:pPr>
            <w:r w:rsidRPr="00D1741E">
              <w:rPr>
                <w:noProof/>
                <w:szCs w:val="26"/>
              </w:rPr>
              <w:t>Đảm bảo an toàn, xác thực danh tính người dùng khi truy cập các chức năng yêu cầu quyền hạn.</w:t>
            </w:r>
          </w:p>
        </w:tc>
        <w:tc>
          <w:tcPr>
            <w:tcW w:w="3399" w:type="dxa"/>
          </w:tcPr>
          <w:p w14:paraId="1C911676" w14:textId="77777777" w:rsidR="00443957" w:rsidRPr="00D1741E" w:rsidRDefault="00443957" w:rsidP="00443957">
            <w:pPr>
              <w:rPr>
                <w:noProof/>
                <w:szCs w:val="26"/>
              </w:rPr>
            </w:pPr>
            <w:r w:rsidRPr="00D1741E">
              <w:rPr>
                <w:noProof/>
                <w:szCs w:val="26"/>
              </w:rPr>
              <w:t>Đăng nhập tài khoản (Email/SSO); đổi mật khẩu, cập nhật hồ sơ cá nhân; quên mật khẩu &amp; khôi phục tài khoản.</w:t>
            </w:r>
          </w:p>
        </w:tc>
      </w:tr>
      <w:tr w:rsidR="00443957" w:rsidRPr="00D1741E" w14:paraId="69F30E24" w14:textId="77777777" w:rsidTr="00A95ED4">
        <w:tc>
          <w:tcPr>
            <w:tcW w:w="1098" w:type="dxa"/>
          </w:tcPr>
          <w:p w14:paraId="7152CE09" w14:textId="6E922065" w:rsidR="00443957" w:rsidRPr="00D1741E" w:rsidRDefault="000910B4" w:rsidP="00443957">
            <w:pPr>
              <w:jc w:val="center"/>
              <w:rPr>
                <w:noProof/>
                <w:szCs w:val="26"/>
              </w:rPr>
            </w:pPr>
            <w:r w:rsidRPr="00D1741E">
              <w:rPr>
                <w:noProof/>
                <w:szCs w:val="26"/>
              </w:rPr>
              <w:t>UC_005</w:t>
            </w:r>
          </w:p>
        </w:tc>
        <w:tc>
          <w:tcPr>
            <w:tcW w:w="1507" w:type="dxa"/>
          </w:tcPr>
          <w:p w14:paraId="10B73458" w14:textId="77777777" w:rsidR="00443957" w:rsidRPr="00D1741E" w:rsidRDefault="00443957" w:rsidP="00443957">
            <w:pPr>
              <w:jc w:val="center"/>
              <w:rPr>
                <w:noProof/>
                <w:szCs w:val="26"/>
              </w:rPr>
            </w:pPr>
            <w:r w:rsidRPr="00D1741E">
              <w:rPr>
                <w:noProof/>
                <w:szCs w:val="26"/>
              </w:rPr>
              <w:t>Soạn thảo bài viết</w:t>
            </w:r>
          </w:p>
        </w:tc>
        <w:tc>
          <w:tcPr>
            <w:tcW w:w="3060" w:type="dxa"/>
          </w:tcPr>
          <w:p w14:paraId="5F5FDE39" w14:textId="77777777" w:rsidR="00443957" w:rsidRPr="00D1741E" w:rsidRDefault="00443957" w:rsidP="00443957">
            <w:pPr>
              <w:rPr>
                <w:noProof/>
                <w:szCs w:val="26"/>
              </w:rPr>
            </w:pPr>
            <w:r w:rsidRPr="00D1741E">
              <w:rPr>
                <w:noProof/>
                <w:szCs w:val="26"/>
              </w:rPr>
              <w:t>Cho phép Cộng tác viên/Biên tập viên tạo lập nội dung truyền thông nhanh chóng, chuyên nghiệp.</w:t>
            </w:r>
          </w:p>
        </w:tc>
        <w:tc>
          <w:tcPr>
            <w:tcW w:w="3399" w:type="dxa"/>
          </w:tcPr>
          <w:p w14:paraId="7BDD0AC4" w14:textId="77777777" w:rsidR="00443957" w:rsidRPr="00D1741E" w:rsidRDefault="00443957" w:rsidP="00443957">
            <w:pPr>
              <w:rPr>
                <w:noProof/>
                <w:szCs w:val="26"/>
              </w:rPr>
            </w:pPr>
            <w:r w:rsidRPr="00D1741E">
              <w:rPr>
                <w:noProof/>
                <w:szCs w:val="26"/>
              </w:rPr>
              <w:t>Nhập tiêu đề, tóm tắt, nội dung; tải ảnh/video, quản lý media; gán chuyên mục, thẻ tag; lưu bản nháp.</w:t>
            </w:r>
          </w:p>
        </w:tc>
      </w:tr>
      <w:tr w:rsidR="00443957" w:rsidRPr="00D1741E" w14:paraId="5F95E7C0" w14:textId="77777777" w:rsidTr="00A95ED4">
        <w:tc>
          <w:tcPr>
            <w:tcW w:w="1098" w:type="dxa"/>
          </w:tcPr>
          <w:p w14:paraId="2C726E8B" w14:textId="790059BD" w:rsidR="00443957" w:rsidRPr="00D1741E" w:rsidRDefault="000910B4" w:rsidP="00443957">
            <w:pPr>
              <w:jc w:val="center"/>
              <w:rPr>
                <w:noProof/>
                <w:szCs w:val="26"/>
              </w:rPr>
            </w:pPr>
            <w:r w:rsidRPr="00D1741E">
              <w:rPr>
                <w:noProof/>
                <w:szCs w:val="26"/>
              </w:rPr>
              <w:t>UC_006</w:t>
            </w:r>
          </w:p>
        </w:tc>
        <w:tc>
          <w:tcPr>
            <w:tcW w:w="1507" w:type="dxa"/>
          </w:tcPr>
          <w:p w14:paraId="3D07A0D0" w14:textId="77777777" w:rsidR="00443957" w:rsidRPr="00D1741E" w:rsidRDefault="00443957" w:rsidP="00443957">
            <w:pPr>
              <w:jc w:val="center"/>
              <w:rPr>
                <w:noProof/>
                <w:szCs w:val="26"/>
              </w:rPr>
            </w:pPr>
            <w:r w:rsidRPr="00D1741E">
              <w:rPr>
                <w:noProof/>
                <w:szCs w:val="26"/>
              </w:rPr>
              <w:t>Gửi duyệt bài viết</w:t>
            </w:r>
          </w:p>
        </w:tc>
        <w:tc>
          <w:tcPr>
            <w:tcW w:w="3060" w:type="dxa"/>
          </w:tcPr>
          <w:p w14:paraId="68B12EFD" w14:textId="77777777" w:rsidR="00443957" w:rsidRPr="00D1741E" w:rsidRDefault="00443957" w:rsidP="00443957">
            <w:pPr>
              <w:rPr>
                <w:noProof/>
                <w:szCs w:val="26"/>
              </w:rPr>
            </w:pPr>
            <w:r w:rsidRPr="00D1741E">
              <w:rPr>
                <w:noProof/>
                <w:szCs w:val="26"/>
              </w:rPr>
              <w:t>Thiết lập quy trình kiểm soát chất lượng nội dung trước khi xuất bản chính thức.</w:t>
            </w:r>
          </w:p>
        </w:tc>
        <w:tc>
          <w:tcPr>
            <w:tcW w:w="3399" w:type="dxa"/>
          </w:tcPr>
          <w:p w14:paraId="7064A189" w14:textId="77777777" w:rsidR="00443957" w:rsidRPr="00D1741E" w:rsidRDefault="00443957" w:rsidP="00443957">
            <w:pPr>
              <w:rPr>
                <w:noProof/>
                <w:szCs w:val="26"/>
              </w:rPr>
            </w:pPr>
            <w:r w:rsidRPr="00D1741E">
              <w:rPr>
                <w:noProof/>
                <w:szCs w:val="26"/>
              </w:rPr>
              <w:t>Gửi yêu cầu phê duyệt lên hàng đợi Ban Biên tập; thu hồi yêu cầu duyệt; xem lịch sử phản hồi/lý do từ chối.</w:t>
            </w:r>
          </w:p>
        </w:tc>
      </w:tr>
      <w:tr w:rsidR="00443957" w:rsidRPr="00D1741E" w14:paraId="5BFA5561" w14:textId="77777777" w:rsidTr="00A95ED4">
        <w:tc>
          <w:tcPr>
            <w:tcW w:w="1098" w:type="dxa"/>
          </w:tcPr>
          <w:p w14:paraId="14E888A5" w14:textId="5687D38F" w:rsidR="00443957" w:rsidRPr="00D1741E" w:rsidRDefault="000910B4" w:rsidP="00443957">
            <w:pPr>
              <w:jc w:val="center"/>
              <w:rPr>
                <w:noProof/>
                <w:szCs w:val="26"/>
              </w:rPr>
            </w:pPr>
            <w:r w:rsidRPr="00D1741E">
              <w:rPr>
                <w:noProof/>
                <w:szCs w:val="26"/>
              </w:rPr>
              <w:t>UC_007</w:t>
            </w:r>
          </w:p>
        </w:tc>
        <w:tc>
          <w:tcPr>
            <w:tcW w:w="1507" w:type="dxa"/>
          </w:tcPr>
          <w:p w14:paraId="37CED7E4" w14:textId="77777777" w:rsidR="00443957" w:rsidRPr="00D1741E" w:rsidRDefault="00443957" w:rsidP="00443957">
            <w:pPr>
              <w:jc w:val="center"/>
              <w:rPr>
                <w:noProof/>
                <w:szCs w:val="26"/>
              </w:rPr>
            </w:pPr>
            <w:r w:rsidRPr="00D1741E">
              <w:rPr>
                <w:noProof/>
                <w:szCs w:val="26"/>
              </w:rPr>
              <w:t>Phê duyệt bài viết</w:t>
            </w:r>
          </w:p>
        </w:tc>
        <w:tc>
          <w:tcPr>
            <w:tcW w:w="3060" w:type="dxa"/>
          </w:tcPr>
          <w:p w14:paraId="153D1747" w14:textId="77777777" w:rsidR="00443957" w:rsidRPr="00D1741E" w:rsidRDefault="00443957" w:rsidP="00443957">
            <w:pPr>
              <w:rPr>
                <w:noProof/>
                <w:szCs w:val="26"/>
              </w:rPr>
            </w:pPr>
            <w:r w:rsidRPr="00D1741E">
              <w:rPr>
                <w:noProof/>
                <w:szCs w:val="26"/>
              </w:rPr>
              <w:t>Đảm bảo nội dung xuất bản chính xác, phù hợp định hướng truyền thông của Công đoàn.</w:t>
            </w:r>
          </w:p>
        </w:tc>
        <w:tc>
          <w:tcPr>
            <w:tcW w:w="3399" w:type="dxa"/>
          </w:tcPr>
          <w:p w14:paraId="63B2C347" w14:textId="77777777" w:rsidR="00443957" w:rsidRPr="00D1741E" w:rsidRDefault="00443957" w:rsidP="00443957">
            <w:pPr>
              <w:rPr>
                <w:noProof/>
                <w:szCs w:val="26"/>
              </w:rPr>
            </w:pPr>
            <w:r w:rsidRPr="00D1741E">
              <w:rPr>
                <w:noProof/>
                <w:szCs w:val="26"/>
              </w:rPr>
              <w:t>Xem trước bài viết (Live Preview); phê duyệt xuất bản; từ chối kèm phản hồi; chỉnh sửa trực tiếp trước khi đăng.</w:t>
            </w:r>
          </w:p>
        </w:tc>
      </w:tr>
      <w:tr w:rsidR="00443957" w:rsidRPr="00D1741E" w14:paraId="5663A3C9" w14:textId="77777777" w:rsidTr="00A95ED4">
        <w:tc>
          <w:tcPr>
            <w:tcW w:w="1098" w:type="dxa"/>
          </w:tcPr>
          <w:p w14:paraId="2DAA5B3B" w14:textId="34386595" w:rsidR="00443957" w:rsidRPr="00D1741E" w:rsidRDefault="000910B4" w:rsidP="00443957">
            <w:pPr>
              <w:jc w:val="center"/>
              <w:rPr>
                <w:noProof/>
                <w:szCs w:val="26"/>
              </w:rPr>
            </w:pPr>
            <w:r w:rsidRPr="00D1741E">
              <w:rPr>
                <w:noProof/>
                <w:szCs w:val="26"/>
              </w:rPr>
              <w:t>UC_008</w:t>
            </w:r>
          </w:p>
        </w:tc>
        <w:tc>
          <w:tcPr>
            <w:tcW w:w="1507" w:type="dxa"/>
          </w:tcPr>
          <w:p w14:paraId="7B7ABCF9" w14:textId="77777777" w:rsidR="00443957" w:rsidRPr="00D1741E" w:rsidRDefault="00443957" w:rsidP="00443957">
            <w:pPr>
              <w:jc w:val="center"/>
              <w:rPr>
                <w:noProof/>
                <w:szCs w:val="26"/>
              </w:rPr>
            </w:pPr>
            <w:r w:rsidRPr="00D1741E">
              <w:rPr>
                <w:noProof/>
                <w:szCs w:val="26"/>
              </w:rPr>
              <w:t>Xuất bản &amp; Lên lịch đăng</w:t>
            </w:r>
          </w:p>
        </w:tc>
        <w:tc>
          <w:tcPr>
            <w:tcW w:w="3060" w:type="dxa"/>
          </w:tcPr>
          <w:p w14:paraId="2EB094CB" w14:textId="77777777" w:rsidR="00443957" w:rsidRPr="00D1741E" w:rsidRDefault="00443957" w:rsidP="00443957">
            <w:pPr>
              <w:rPr>
                <w:noProof/>
                <w:szCs w:val="26"/>
              </w:rPr>
            </w:pPr>
            <w:r w:rsidRPr="00D1741E">
              <w:rPr>
                <w:noProof/>
                <w:szCs w:val="26"/>
              </w:rPr>
              <w:t>Linh hoạt hóa thời điểm và vị trí hiển thị nội dung trên cổng thông tin công cộng.</w:t>
            </w:r>
          </w:p>
        </w:tc>
        <w:tc>
          <w:tcPr>
            <w:tcW w:w="3399" w:type="dxa"/>
          </w:tcPr>
          <w:p w14:paraId="4748FECC" w14:textId="77777777" w:rsidR="00443957" w:rsidRPr="00D1741E" w:rsidRDefault="00443957" w:rsidP="00443957">
            <w:pPr>
              <w:rPr>
                <w:noProof/>
                <w:szCs w:val="26"/>
              </w:rPr>
            </w:pPr>
            <w:r w:rsidRPr="00D1741E">
              <w:rPr>
                <w:noProof/>
                <w:szCs w:val="26"/>
              </w:rPr>
              <w:t>Xuất bản tức thì; đặt lịch hẹn giờ đăng tự động; ghim bài nổi bật; ẩn/gỡ bài khi hết hạn sự kiện.</w:t>
            </w:r>
          </w:p>
        </w:tc>
      </w:tr>
      <w:tr w:rsidR="00443957" w:rsidRPr="00D1741E" w14:paraId="4100C1A7" w14:textId="77777777" w:rsidTr="00A95ED4">
        <w:tc>
          <w:tcPr>
            <w:tcW w:w="1098" w:type="dxa"/>
          </w:tcPr>
          <w:p w14:paraId="478F4164" w14:textId="57A56315" w:rsidR="00443957" w:rsidRPr="00D1741E" w:rsidRDefault="000910B4" w:rsidP="00443957">
            <w:pPr>
              <w:jc w:val="center"/>
              <w:rPr>
                <w:noProof/>
                <w:szCs w:val="26"/>
              </w:rPr>
            </w:pPr>
            <w:r w:rsidRPr="00D1741E">
              <w:rPr>
                <w:noProof/>
                <w:szCs w:val="26"/>
              </w:rPr>
              <w:t>UC_009</w:t>
            </w:r>
          </w:p>
        </w:tc>
        <w:tc>
          <w:tcPr>
            <w:tcW w:w="1507" w:type="dxa"/>
          </w:tcPr>
          <w:p w14:paraId="5DCC7E54" w14:textId="77777777" w:rsidR="00443957" w:rsidRPr="00D1741E" w:rsidRDefault="00443957" w:rsidP="00443957">
            <w:pPr>
              <w:jc w:val="center"/>
              <w:rPr>
                <w:noProof/>
                <w:szCs w:val="26"/>
              </w:rPr>
            </w:pPr>
            <w:r w:rsidRPr="00D1741E">
              <w:rPr>
                <w:noProof/>
                <w:szCs w:val="26"/>
              </w:rPr>
              <w:t>Quản lý &amp; Duyệt bình luận</w:t>
            </w:r>
          </w:p>
        </w:tc>
        <w:tc>
          <w:tcPr>
            <w:tcW w:w="3060" w:type="dxa"/>
          </w:tcPr>
          <w:p w14:paraId="09175707" w14:textId="77777777" w:rsidR="00443957" w:rsidRPr="00D1741E" w:rsidRDefault="00443957" w:rsidP="00443957">
            <w:pPr>
              <w:rPr>
                <w:noProof/>
                <w:szCs w:val="26"/>
              </w:rPr>
            </w:pPr>
            <w:r w:rsidRPr="00D1741E">
              <w:rPr>
                <w:noProof/>
                <w:szCs w:val="26"/>
              </w:rPr>
              <w:t>Kiểm soát nội dung bình luận, đảm bảo môi trường tương tác văn minh, lành mạnh.</w:t>
            </w:r>
          </w:p>
        </w:tc>
        <w:tc>
          <w:tcPr>
            <w:tcW w:w="3399" w:type="dxa"/>
          </w:tcPr>
          <w:p w14:paraId="5F725A58" w14:textId="77777777" w:rsidR="00443957" w:rsidRPr="00D1741E" w:rsidRDefault="00443957" w:rsidP="00443957">
            <w:pPr>
              <w:rPr>
                <w:noProof/>
                <w:szCs w:val="26"/>
              </w:rPr>
            </w:pPr>
            <w:r w:rsidRPr="00D1741E">
              <w:rPr>
                <w:noProof/>
                <w:szCs w:val="26"/>
              </w:rPr>
              <w:t>Xem danh sách bình luận chờ duyệt; duyệt hiển thị bình luận hợp lệ; xóa bình luận vi phạm và chặn tài khoản.</w:t>
            </w:r>
          </w:p>
        </w:tc>
      </w:tr>
      <w:tr w:rsidR="00443957" w:rsidRPr="00D1741E" w14:paraId="59D03A58" w14:textId="77777777" w:rsidTr="00A95ED4">
        <w:tc>
          <w:tcPr>
            <w:tcW w:w="1098" w:type="dxa"/>
          </w:tcPr>
          <w:p w14:paraId="5511FBC8" w14:textId="10CAF712" w:rsidR="00443957" w:rsidRPr="00D1741E" w:rsidRDefault="000910B4" w:rsidP="00443957">
            <w:pPr>
              <w:jc w:val="center"/>
              <w:rPr>
                <w:noProof/>
                <w:szCs w:val="26"/>
              </w:rPr>
            </w:pPr>
            <w:r w:rsidRPr="00D1741E">
              <w:rPr>
                <w:noProof/>
                <w:szCs w:val="26"/>
              </w:rPr>
              <w:lastRenderedPageBreak/>
              <w:t>UC_010</w:t>
            </w:r>
          </w:p>
        </w:tc>
        <w:tc>
          <w:tcPr>
            <w:tcW w:w="1507" w:type="dxa"/>
          </w:tcPr>
          <w:p w14:paraId="2DF518E0" w14:textId="77777777" w:rsidR="00443957" w:rsidRPr="00D1741E" w:rsidRDefault="00443957" w:rsidP="00443957">
            <w:pPr>
              <w:jc w:val="center"/>
              <w:rPr>
                <w:noProof/>
                <w:szCs w:val="26"/>
              </w:rPr>
            </w:pPr>
            <w:r w:rsidRPr="00D1741E">
              <w:rPr>
                <w:noProof/>
                <w:szCs w:val="26"/>
              </w:rPr>
              <w:t>Sinh nội dung &amp; Tạo ảnh bằng AI</w:t>
            </w:r>
          </w:p>
        </w:tc>
        <w:tc>
          <w:tcPr>
            <w:tcW w:w="3060" w:type="dxa"/>
          </w:tcPr>
          <w:p w14:paraId="2EC80E76" w14:textId="77777777" w:rsidR="00443957" w:rsidRPr="00D1741E" w:rsidRDefault="00443957" w:rsidP="00443957">
            <w:pPr>
              <w:rPr>
                <w:noProof/>
                <w:szCs w:val="26"/>
              </w:rPr>
            </w:pPr>
            <w:r w:rsidRPr="00D1741E">
              <w:rPr>
                <w:noProof/>
                <w:szCs w:val="26"/>
              </w:rPr>
              <w:t>Ứng dụng AI rút ngắn thời gian sáng tạo nội dung, nâng cao chất lượng bài viết và hình ảnh minh họa.</w:t>
            </w:r>
          </w:p>
        </w:tc>
        <w:tc>
          <w:tcPr>
            <w:tcW w:w="3399" w:type="dxa"/>
          </w:tcPr>
          <w:p w14:paraId="4BDF8A7A" w14:textId="77777777" w:rsidR="00443957" w:rsidRPr="00D1741E" w:rsidRDefault="00443957" w:rsidP="00443957">
            <w:pPr>
              <w:rPr>
                <w:noProof/>
                <w:szCs w:val="26"/>
              </w:rPr>
            </w:pPr>
            <w:r w:rsidRPr="00D1741E">
              <w:rPr>
                <w:noProof/>
                <w:szCs w:val="26"/>
              </w:rPr>
              <w:t>Tạo dàn ý/bài viết tự động theo chủ đề; mở rộng, tóm tắt nội dung; sinh ảnh minh họa AI (DALL-E/Imagen).</w:t>
            </w:r>
          </w:p>
        </w:tc>
      </w:tr>
      <w:tr w:rsidR="00443957" w:rsidRPr="00D1741E" w14:paraId="25C2EE38" w14:textId="77777777" w:rsidTr="00A95ED4">
        <w:tc>
          <w:tcPr>
            <w:tcW w:w="1098" w:type="dxa"/>
          </w:tcPr>
          <w:p w14:paraId="245B1B83" w14:textId="56E3BD41" w:rsidR="00443957" w:rsidRPr="00D1741E" w:rsidRDefault="000910B4" w:rsidP="00443957">
            <w:pPr>
              <w:jc w:val="center"/>
              <w:rPr>
                <w:noProof/>
                <w:szCs w:val="26"/>
              </w:rPr>
            </w:pPr>
            <w:r w:rsidRPr="00D1741E">
              <w:rPr>
                <w:noProof/>
                <w:szCs w:val="26"/>
              </w:rPr>
              <w:t>UC_011</w:t>
            </w:r>
          </w:p>
        </w:tc>
        <w:tc>
          <w:tcPr>
            <w:tcW w:w="1507" w:type="dxa"/>
          </w:tcPr>
          <w:p w14:paraId="563B2663" w14:textId="77777777" w:rsidR="00443957" w:rsidRPr="00D1741E" w:rsidRDefault="00443957" w:rsidP="00443957">
            <w:pPr>
              <w:jc w:val="center"/>
              <w:rPr>
                <w:noProof/>
                <w:szCs w:val="26"/>
              </w:rPr>
            </w:pPr>
            <w:r w:rsidRPr="00D1741E">
              <w:rPr>
                <w:noProof/>
                <w:szCs w:val="26"/>
              </w:rPr>
              <w:t>Biên tập &amp; Kiểm lỗi AI</w:t>
            </w:r>
          </w:p>
        </w:tc>
        <w:tc>
          <w:tcPr>
            <w:tcW w:w="3060" w:type="dxa"/>
          </w:tcPr>
          <w:p w14:paraId="363C8DD7" w14:textId="77777777" w:rsidR="00443957" w:rsidRPr="00D1741E" w:rsidRDefault="00443957" w:rsidP="00443957">
            <w:pPr>
              <w:rPr>
                <w:noProof/>
                <w:szCs w:val="26"/>
              </w:rPr>
            </w:pPr>
            <w:r w:rsidRPr="00D1741E">
              <w:rPr>
                <w:noProof/>
                <w:szCs w:val="26"/>
              </w:rPr>
              <w:t>Chuẩn hóa văn phong, hạn chế lỗi chính tả, nâng cao chất lượng bài viết truyền thông.</w:t>
            </w:r>
          </w:p>
        </w:tc>
        <w:tc>
          <w:tcPr>
            <w:tcW w:w="3399" w:type="dxa"/>
          </w:tcPr>
          <w:p w14:paraId="4C1A3DD5" w14:textId="77777777" w:rsidR="00443957" w:rsidRPr="00D1741E" w:rsidRDefault="00443957" w:rsidP="00443957">
            <w:pPr>
              <w:rPr>
                <w:noProof/>
                <w:szCs w:val="26"/>
              </w:rPr>
            </w:pPr>
            <w:r w:rsidRPr="00D1741E">
              <w:rPr>
                <w:noProof/>
                <w:szCs w:val="26"/>
              </w:rPr>
              <w:t>Kiểm tra lỗi chính tả, ngữ pháp tiếng Việt; chuẩn hóa văn phong báo chí công đoàn; gợi ý tiêu đề hấp dẫn.</w:t>
            </w:r>
          </w:p>
        </w:tc>
      </w:tr>
      <w:tr w:rsidR="00443957" w:rsidRPr="00D1741E" w14:paraId="1BD39EDA" w14:textId="77777777" w:rsidTr="00A95ED4">
        <w:tc>
          <w:tcPr>
            <w:tcW w:w="1098" w:type="dxa"/>
          </w:tcPr>
          <w:p w14:paraId="4239AC04" w14:textId="3B40783D" w:rsidR="00443957" w:rsidRPr="00D1741E" w:rsidRDefault="000910B4" w:rsidP="00443957">
            <w:pPr>
              <w:jc w:val="center"/>
              <w:rPr>
                <w:noProof/>
                <w:szCs w:val="26"/>
              </w:rPr>
            </w:pPr>
            <w:r w:rsidRPr="00D1741E">
              <w:rPr>
                <w:noProof/>
                <w:szCs w:val="26"/>
              </w:rPr>
              <w:t>UC_012</w:t>
            </w:r>
          </w:p>
        </w:tc>
        <w:tc>
          <w:tcPr>
            <w:tcW w:w="1507" w:type="dxa"/>
          </w:tcPr>
          <w:p w14:paraId="3988EED8" w14:textId="77777777" w:rsidR="00443957" w:rsidRPr="00D1741E" w:rsidRDefault="00443957" w:rsidP="00443957">
            <w:pPr>
              <w:jc w:val="center"/>
              <w:rPr>
                <w:noProof/>
                <w:szCs w:val="26"/>
              </w:rPr>
            </w:pPr>
            <w:r w:rsidRPr="00D1741E">
              <w:rPr>
                <w:noProof/>
                <w:szCs w:val="26"/>
              </w:rPr>
              <w:t>Tối ưu SEO bằng AI</w:t>
            </w:r>
          </w:p>
        </w:tc>
        <w:tc>
          <w:tcPr>
            <w:tcW w:w="3060" w:type="dxa"/>
          </w:tcPr>
          <w:p w14:paraId="553FA2B1" w14:textId="77777777" w:rsidR="00443957" w:rsidRPr="00D1741E" w:rsidRDefault="00443957" w:rsidP="00443957">
            <w:pPr>
              <w:rPr>
                <w:noProof/>
                <w:szCs w:val="26"/>
              </w:rPr>
            </w:pPr>
            <w:r w:rsidRPr="00D1741E">
              <w:rPr>
                <w:noProof/>
                <w:szCs w:val="26"/>
              </w:rPr>
              <w:t>Tăng khả năng tiếp cận của bài viết trên các công cụ tìm kiếm.</w:t>
            </w:r>
          </w:p>
        </w:tc>
        <w:tc>
          <w:tcPr>
            <w:tcW w:w="3399" w:type="dxa"/>
          </w:tcPr>
          <w:p w14:paraId="0551526C" w14:textId="77777777" w:rsidR="00443957" w:rsidRPr="00D1741E" w:rsidRDefault="00443957" w:rsidP="00443957">
            <w:pPr>
              <w:rPr>
                <w:noProof/>
                <w:szCs w:val="26"/>
              </w:rPr>
            </w:pPr>
            <w:r w:rsidRPr="00D1741E">
              <w:rPr>
                <w:noProof/>
                <w:szCs w:val="26"/>
              </w:rPr>
              <w:t>Trích xuất từ khóa SEO, thẻ meta tags tự động; tạo mô tả Meta Description; đánh giá điểm chuẩn SEO.</w:t>
            </w:r>
          </w:p>
        </w:tc>
      </w:tr>
      <w:tr w:rsidR="00443957" w:rsidRPr="00D1741E" w14:paraId="5AF627CE" w14:textId="77777777" w:rsidTr="00A95ED4">
        <w:tc>
          <w:tcPr>
            <w:tcW w:w="1098" w:type="dxa"/>
          </w:tcPr>
          <w:p w14:paraId="2081CBB7" w14:textId="6DC32A1C" w:rsidR="00443957" w:rsidRPr="00D1741E" w:rsidRDefault="000910B4" w:rsidP="00443957">
            <w:pPr>
              <w:jc w:val="center"/>
              <w:rPr>
                <w:noProof/>
                <w:szCs w:val="26"/>
              </w:rPr>
            </w:pPr>
            <w:r w:rsidRPr="00D1741E">
              <w:rPr>
                <w:noProof/>
                <w:szCs w:val="26"/>
              </w:rPr>
              <w:t>UC_013</w:t>
            </w:r>
          </w:p>
        </w:tc>
        <w:tc>
          <w:tcPr>
            <w:tcW w:w="1507" w:type="dxa"/>
          </w:tcPr>
          <w:p w14:paraId="2E710000" w14:textId="77777777" w:rsidR="00443957" w:rsidRPr="00D1741E" w:rsidRDefault="00443957" w:rsidP="00443957">
            <w:pPr>
              <w:jc w:val="center"/>
              <w:rPr>
                <w:noProof/>
                <w:szCs w:val="26"/>
              </w:rPr>
            </w:pPr>
            <w:r w:rsidRPr="00D1741E">
              <w:rPr>
                <w:noProof/>
                <w:szCs w:val="26"/>
              </w:rPr>
              <w:t>Đăng tự động lên Facebook</w:t>
            </w:r>
          </w:p>
        </w:tc>
        <w:tc>
          <w:tcPr>
            <w:tcW w:w="3060" w:type="dxa"/>
          </w:tcPr>
          <w:p w14:paraId="4019D5A5" w14:textId="77777777" w:rsidR="00443957" w:rsidRPr="00D1741E" w:rsidRDefault="00443957" w:rsidP="00443957">
            <w:pPr>
              <w:rPr>
                <w:noProof/>
                <w:szCs w:val="26"/>
              </w:rPr>
            </w:pPr>
            <w:r w:rsidRPr="00D1741E">
              <w:rPr>
                <w:noProof/>
                <w:szCs w:val="26"/>
              </w:rPr>
              <w:t>Mở rộng phạm vi truyền thông đa kênh, tăng tương tác với đoàn viên trên mạng xã hội.</w:t>
            </w:r>
          </w:p>
        </w:tc>
        <w:tc>
          <w:tcPr>
            <w:tcW w:w="3399" w:type="dxa"/>
          </w:tcPr>
          <w:p w14:paraId="3A25E605" w14:textId="77777777" w:rsidR="00443957" w:rsidRPr="00D1741E" w:rsidRDefault="00443957" w:rsidP="00443957">
            <w:pPr>
              <w:rPr>
                <w:noProof/>
                <w:szCs w:val="26"/>
              </w:rPr>
            </w:pPr>
            <w:r w:rsidRPr="00D1741E">
              <w:rPr>
                <w:noProof/>
                <w:szCs w:val="26"/>
              </w:rPr>
              <w:t>Soạn nội dung post tương thích mạng xã hội; đồng bộ xuất bản lên Fanpage qua Graph API; lưu vết liên kết, thống kê.</w:t>
            </w:r>
          </w:p>
        </w:tc>
      </w:tr>
      <w:tr w:rsidR="00443957" w:rsidRPr="00D1741E" w14:paraId="055A915B" w14:textId="77777777" w:rsidTr="00A95ED4">
        <w:tc>
          <w:tcPr>
            <w:tcW w:w="1098" w:type="dxa"/>
          </w:tcPr>
          <w:p w14:paraId="3061E972" w14:textId="6BFBFB51" w:rsidR="00443957" w:rsidRPr="00D1741E" w:rsidRDefault="000910B4" w:rsidP="00443957">
            <w:pPr>
              <w:jc w:val="center"/>
              <w:rPr>
                <w:noProof/>
                <w:szCs w:val="26"/>
              </w:rPr>
            </w:pPr>
            <w:r w:rsidRPr="00D1741E">
              <w:rPr>
                <w:noProof/>
                <w:szCs w:val="26"/>
              </w:rPr>
              <w:t>UC_014</w:t>
            </w:r>
          </w:p>
        </w:tc>
        <w:tc>
          <w:tcPr>
            <w:tcW w:w="1507" w:type="dxa"/>
          </w:tcPr>
          <w:p w14:paraId="37458B90" w14:textId="77777777" w:rsidR="00443957" w:rsidRPr="00D1741E" w:rsidRDefault="00443957" w:rsidP="00443957">
            <w:pPr>
              <w:jc w:val="center"/>
              <w:rPr>
                <w:noProof/>
                <w:szCs w:val="26"/>
              </w:rPr>
            </w:pPr>
            <w:r w:rsidRPr="00D1741E">
              <w:rPr>
                <w:noProof/>
                <w:szCs w:val="26"/>
              </w:rPr>
              <w:t>Nộp báo cáo tháng Tổ CĐ</w:t>
            </w:r>
          </w:p>
        </w:tc>
        <w:tc>
          <w:tcPr>
            <w:tcW w:w="3060" w:type="dxa"/>
          </w:tcPr>
          <w:p w14:paraId="0207E24B" w14:textId="77777777" w:rsidR="00443957" w:rsidRPr="00D1741E" w:rsidRDefault="00443957" w:rsidP="00443957">
            <w:pPr>
              <w:rPr>
                <w:noProof/>
                <w:szCs w:val="26"/>
              </w:rPr>
            </w:pPr>
            <w:r w:rsidRPr="00D1741E">
              <w:rPr>
                <w:noProof/>
                <w:szCs w:val="26"/>
              </w:rPr>
              <w:t>Số hóa quy trình báo cáo hoạt động định kỳ hằng tháng của 16 Tổ Công đoàn trực thuộc.</w:t>
            </w:r>
          </w:p>
        </w:tc>
        <w:tc>
          <w:tcPr>
            <w:tcW w:w="3399" w:type="dxa"/>
          </w:tcPr>
          <w:p w14:paraId="0380F599" w14:textId="77777777" w:rsidR="00443957" w:rsidRPr="00D1741E" w:rsidRDefault="00443957" w:rsidP="00443957">
            <w:pPr>
              <w:rPr>
                <w:noProof/>
                <w:szCs w:val="26"/>
              </w:rPr>
            </w:pPr>
            <w:r w:rsidRPr="00D1741E">
              <w:rPr>
                <w:noProof/>
                <w:szCs w:val="26"/>
              </w:rPr>
              <w:t>Điền biểu mẫu báo cáo hoạt động tháng; tải lên minh chứng hoạt động; tự động tính điểm thi đua sơ bộ.</w:t>
            </w:r>
          </w:p>
        </w:tc>
      </w:tr>
      <w:tr w:rsidR="00443957" w:rsidRPr="00D1741E" w14:paraId="653BB15A" w14:textId="77777777" w:rsidTr="00A95ED4">
        <w:tc>
          <w:tcPr>
            <w:tcW w:w="1098" w:type="dxa"/>
          </w:tcPr>
          <w:p w14:paraId="7E86FEF3" w14:textId="13DA3073" w:rsidR="00443957" w:rsidRPr="00D1741E" w:rsidRDefault="000910B4" w:rsidP="00443957">
            <w:pPr>
              <w:jc w:val="center"/>
              <w:rPr>
                <w:noProof/>
                <w:szCs w:val="26"/>
              </w:rPr>
            </w:pPr>
            <w:r w:rsidRPr="00D1741E">
              <w:rPr>
                <w:noProof/>
                <w:szCs w:val="26"/>
              </w:rPr>
              <w:t>UC_015</w:t>
            </w:r>
          </w:p>
        </w:tc>
        <w:tc>
          <w:tcPr>
            <w:tcW w:w="1507" w:type="dxa"/>
          </w:tcPr>
          <w:p w14:paraId="1BEFBC59" w14:textId="77777777" w:rsidR="00443957" w:rsidRPr="00D1741E" w:rsidRDefault="00443957" w:rsidP="00443957">
            <w:pPr>
              <w:jc w:val="center"/>
              <w:rPr>
                <w:noProof/>
                <w:szCs w:val="26"/>
              </w:rPr>
            </w:pPr>
            <w:r w:rsidRPr="00D1741E">
              <w:rPr>
                <w:noProof/>
                <w:szCs w:val="26"/>
              </w:rPr>
              <w:t>Chấm điểm &amp; Xếp hạng</w:t>
            </w:r>
          </w:p>
        </w:tc>
        <w:tc>
          <w:tcPr>
            <w:tcW w:w="3060" w:type="dxa"/>
          </w:tcPr>
          <w:p w14:paraId="57196FE2" w14:textId="77777777" w:rsidR="00443957" w:rsidRPr="00D1741E" w:rsidRDefault="00443957" w:rsidP="00443957">
            <w:pPr>
              <w:rPr>
                <w:noProof/>
                <w:szCs w:val="26"/>
              </w:rPr>
            </w:pPr>
            <w:r w:rsidRPr="00D1741E">
              <w:rPr>
                <w:noProof/>
                <w:szCs w:val="26"/>
              </w:rPr>
              <w:t>Đảm bảo tính minh bạch, công bằng trong đánh giá thi đua giữa các Tổ Công đoàn.</w:t>
            </w:r>
          </w:p>
        </w:tc>
        <w:tc>
          <w:tcPr>
            <w:tcW w:w="3399" w:type="dxa"/>
          </w:tcPr>
          <w:p w14:paraId="05E60ADF" w14:textId="77777777" w:rsidR="00443957" w:rsidRPr="00D1741E" w:rsidRDefault="00443957" w:rsidP="00443957">
            <w:pPr>
              <w:rPr>
                <w:noProof/>
                <w:szCs w:val="26"/>
              </w:rPr>
            </w:pPr>
            <w:r w:rsidRPr="00D1741E">
              <w:rPr>
                <w:noProof/>
                <w:szCs w:val="26"/>
              </w:rPr>
              <w:t>Thẩm định báo cáo và minh chứng; chấm điểm chính thức theo thang điểm chuẩn; công bố bảng xếp hạng thi đua.</w:t>
            </w:r>
          </w:p>
        </w:tc>
      </w:tr>
      <w:tr w:rsidR="00443957" w:rsidRPr="00D1741E" w14:paraId="6853E95E" w14:textId="77777777" w:rsidTr="00A95ED4">
        <w:tc>
          <w:tcPr>
            <w:tcW w:w="1098" w:type="dxa"/>
          </w:tcPr>
          <w:p w14:paraId="3E0FA735" w14:textId="77453EFF" w:rsidR="00443957" w:rsidRPr="00D1741E" w:rsidRDefault="000910B4" w:rsidP="00443957">
            <w:pPr>
              <w:jc w:val="center"/>
              <w:rPr>
                <w:noProof/>
                <w:szCs w:val="26"/>
              </w:rPr>
            </w:pPr>
            <w:r w:rsidRPr="00D1741E">
              <w:rPr>
                <w:noProof/>
                <w:szCs w:val="26"/>
              </w:rPr>
              <w:t>UC_016</w:t>
            </w:r>
          </w:p>
        </w:tc>
        <w:tc>
          <w:tcPr>
            <w:tcW w:w="1507" w:type="dxa"/>
          </w:tcPr>
          <w:p w14:paraId="798E6A1A" w14:textId="77777777" w:rsidR="00443957" w:rsidRPr="00D1741E" w:rsidRDefault="00443957" w:rsidP="00443957">
            <w:pPr>
              <w:jc w:val="center"/>
              <w:rPr>
                <w:noProof/>
                <w:szCs w:val="26"/>
              </w:rPr>
            </w:pPr>
            <w:r w:rsidRPr="00D1741E">
              <w:rPr>
                <w:noProof/>
                <w:szCs w:val="26"/>
              </w:rPr>
              <w:t>Xem bảng xếp hạng</w:t>
            </w:r>
          </w:p>
        </w:tc>
        <w:tc>
          <w:tcPr>
            <w:tcW w:w="3060" w:type="dxa"/>
          </w:tcPr>
          <w:p w14:paraId="67895D15" w14:textId="77777777" w:rsidR="00443957" w:rsidRPr="00D1741E" w:rsidRDefault="00443957" w:rsidP="00443957">
            <w:pPr>
              <w:rPr>
                <w:noProof/>
                <w:szCs w:val="26"/>
              </w:rPr>
            </w:pPr>
            <w:r w:rsidRPr="00D1741E">
              <w:rPr>
                <w:noProof/>
                <w:szCs w:val="26"/>
              </w:rPr>
              <w:t>Công khai, minh bạch kết quả thi đua, tạo động lực phấn đấu cho các Tổ Công đoàn.</w:t>
            </w:r>
          </w:p>
        </w:tc>
        <w:tc>
          <w:tcPr>
            <w:tcW w:w="3399" w:type="dxa"/>
          </w:tcPr>
          <w:p w14:paraId="1BC4CF5D" w14:textId="77777777" w:rsidR="00443957" w:rsidRPr="00D1741E" w:rsidRDefault="00443957" w:rsidP="00443957">
            <w:pPr>
              <w:rPr>
                <w:noProof/>
                <w:szCs w:val="26"/>
              </w:rPr>
            </w:pPr>
            <w:r w:rsidRPr="00D1741E">
              <w:rPr>
                <w:noProof/>
                <w:szCs w:val="26"/>
              </w:rPr>
              <w:t>Xem biểu đồ xếp hạng trực quan; tra cứu lịch sử xếp loại các năm trước; xuất bảng xếp hạng (Excel/PDF).</w:t>
            </w:r>
          </w:p>
        </w:tc>
      </w:tr>
      <w:tr w:rsidR="00443957" w:rsidRPr="00D1741E" w14:paraId="46B92A2D" w14:textId="77777777" w:rsidTr="00A95ED4">
        <w:tc>
          <w:tcPr>
            <w:tcW w:w="1098" w:type="dxa"/>
          </w:tcPr>
          <w:p w14:paraId="762C9908" w14:textId="33288ED6" w:rsidR="00443957" w:rsidRPr="00D1741E" w:rsidRDefault="000910B4" w:rsidP="00443957">
            <w:pPr>
              <w:jc w:val="center"/>
              <w:rPr>
                <w:noProof/>
                <w:szCs w:val="26"/>
              </w:rPr>
            </w:pPr>
            <w:r w:rsidRPr="00D1741E">
              <w:rPr>
                <w:noProof/>
                <w:szCs w:val="26"/>
              </w:rPr>
              <w:t>UC_017</w:t>
            </w:r>
          </w:p>
        </w:tc>
        <w:tc>
          <w:tcPr>
            <w:tcW w:w="1507" w:type="dxa"/>
          </w:tcPr>
          <w:p w14:paraId="27F7B89A" w14:textId="77777777" w:rsidR="00443957" w:rsidRPr="00D1741E" w:rsidRDefault="00443957" w:rsidP="00443957">
            <w:pPr>
              <w:jc w:val="center"/>
              <w:rPr>
                <w:noProof/>
                <w:szCs w:val="26"/>
              </w:rPr>
            </w:pPr>
            <w:r w:rsidRPr="00D1741E">
              <w:rPr>
                <w:noProof/>
                <w:szCs w:val="26"/>
              </w:rPr>
              <w:t>Quản lý sự kiện &amp; Cuộc thi</w:t>
            </w:r>
          </w:p>
        </w:tc>
        <w:tc>
          <w:tcPr>
            <w:tcW w:w="3060" w:type="dxa"/>
          </w:tcPr>
          <w:p w14:paraId="6571A69D" w14:textId="77777777" w:rsidR="00443957" w:rsidRPr="00D1741E" w:rsidRDefault="00443957" w:rsidP="00443957">
            <w:pPr>
              <w:rPr>
                <w:noProof/>
                <w:szCs w:val="26"/>
              </w:rPr>
            </w:pPr>
            <w:r w:rsidRPr="00D1741E">
              <w:rPr>
                <w:noProof/>
                <w:szCs w:val="26"/>
              </w:rPr>
              <w:t>Tổ chức, quản lý hiệu quả các phong trào, sự kiện của Công đoàn trường.</w:t>
            </w:r>
          </w:p>
        </w:tc>
        <w:tc>
          <w:tcPr>
            <w:tcW w:w="3399" w:type="dxa"/>
          </w:tcPr>
          <w:p w14:paraId="5411B77D" w14:textId="77777777" w:rsidR="00443957" w:rsidRPr="00D1741E" w:rsidRDefault="00443957" w:rsidP="00443957">
            <w:pPr>
              <w:rPr>
                <w:noProof/>
                <w:szCs w:val="26"/>
              </w:rPr>
            </w:pPr>
            <w:r w:rsidRPr="00D1741E">
              <w:rPr>
                <w:noProof/>
                <w:szCs w:val="26"/>
              </w:rPr>
              <w:t>Tạo sự kiện phong trào (hội thao, hội diễn, thi ảnh); quản lý danh sách đăng ký tham gia; cập nhật kết quả, vinh danh.</w:t>
            </w:r>
          </w:p>
        </w:tc>
      </w:tr>
      <w:tr w:rsidR="00443957" w:rsidRPr="00D1741E" w14:paraId="64556DE2" w14:textId="77777777" w:rsidTr="00A95ED4">
        <w:tc>
          <w:tcPr>
            <w:tcW w:w="1098" w:type="dxa"/>
          </w:tcPr>
          <w:p w14:paraId="4893CC2D" w14:textId="038D52F2" w:rsidR="00443957" w:rsidRPr="00D1741E" w:rsidRDefault="000910B4" w:rsidP="00443957">
            <w:pPr>
              <w:jc w:val="center"/>
              <w:rPr>
                <w:noProof/>
                <w:szCs w:val="26"/>
              </w:rPr>
            </w:pPr>
            <w:r w:rsidRPr="00D1741E">
              <w:rPr>
                <w:noProof/>
                <w:szCs w:val="26"/>
              </w:rPr>
              <w:lastRenderedPageBreak/>
              <w:t>UC_018</w:t>
            </w:r>
          </w:p>
        </w:tc>
        <w:tc>
          <w:tcPr>
            <w:tcW w:w="1507" w:type="dxa"/>
          </w:tcPr>
          <w:p w14:paraId="690CAD4B" w14:textId="77777777" w:rsidR="00443957" w:rsidRPr="00D1741E" w:rsidRDefault="00443957" w:rsidP="00443957">
            <w:pPr>
              <w:jc w:val="center"/>
              <w:rPr>
                <w:noProof/>
                <w:szCs w:val="26"/>
              </w:rPr>
            </w:pPr>
            <w:r w:rsidRPr="00D1741E">
              <w:rPr>
                <w:noProof/>
                <w:szCs w:val="26"/>
              </w:rPr>
              <w:t>Tham gia Thăm dò ý kiến</w:t>
            </w:r>
          </w:p>
        </w:tc>
        <w:tc>
          <w:tcPr>
            <w:tcW w:w="3060" w:type="dxa"/>
          </w:tcPr>
          <w:p w14:paraId="2660F302" w14:textId="77777777" w:rsidR="00443957" w:rsidRPr="00D1741E" w:rsidRDefault="00443957" w:rsidP="00443957">
            <w:pPr>
              <w:rPr>
                <w:noProof/>
                <w:szCs w:val="26"/>
              </w:rPr>
            </w:pPr>
            <w:r w:rsidRPr="00D1741E">
              <w:rPr>
                <w:noProof/>
                <w:szCs w:val="26"/>
              </w:rPr>
              <w:t>Ghi nhận ý kiến, nguyện vọng của đoàn viên một cách nhanh chóng, khách quan.</w:t>
            </w:r>
          </w:p>
        </w:tc>
        <w:tc>
          <w:tcPr>
            <w:tcW w:w="3399" w:type="dxa"/>
          </w:tcPr>
          <w:p w14:paraId="7057689E" w14:textId="77777777" w:rsidR="00443957" w:rsidRPr="00D1741E" w:rsidRDefault="00443957" w:rsidP="00443957">
            <w:pPr>
              <w:rPr>
                <w:noProof/>
                <w:szCs w:val="26"/>
              </w:rPr>
            </w:pPr>
            <w:r w:rsidRPr="00D1741E">
              <w:rPr>
                <w:noProof/>
                <w:szCs w:val="26"/>
              </w:rPr>
              <w:t>Bỏ phiếu bình chọn các cuộc khảo sát trực tuyến; xem kết quả thống kê tỷ lệ bình chọn trực quan.</w:t>
            </w:r>
          </w:p>
        </w:tc>
      </w:tr>
      <w:tr w:rsidR="00443957" w:rsidRPr="00D1741E" w14:paraId="6A5E0136" w14:textId="77777777" w:rsidTr="00A95ED4">
        <w:tc>
          <w:tcPr>
            <w:tcW w:w="1098" w:type="dxa"/>
          </w:tcPr>
          <w:p w14:paraId="3C6553F0" w14:textId="422C5ECF" w:rsidR="00443957" w:rsidRPr="00D1741E" w:rsidRDefault="000910B4" w:rsidP="00443957">
            <w:pPr>
              <w:jc w:val="center"/>
              <w:rPr>
                <w:noProof/>
                <w:szCs w:val="26"/>
              </w:rPr>
            </w:pPr>
            <w:r w:rsidRPr="00D1741E">
              <w:rPr>
                <w:noProof/>
                <w:szCs w:val="26"/>
              </w:rPr>
              <w:t>UC_019</w:t>
            </w:r>
          </w:p>
        </w:tc>
        <w:tc>
          <w:tcPr>
            <w:tcW w:w="1507" w:type="dxa"/>
          </w:tcPr>
          <w:p w14:paraId="1651FA0D" w14:textId="77777777" w:rsidR="00443957" w:rsidRPr="00D1741E" w:rsidRDefault="00443957" w:rsidP="00443957">
            <w:pPr>
              <w:jc w:val="center"/>
              <w:rPr>
                <w:noProof/>
                <w:szCs w:val="26"/>
              </w:rPr>
            </w:pPr>
            <w:r w:rsidRPr="00D1741E">
              <w:rPr>
                <w:noProof/>
                <w:szCs w:val="26"/>
              </w:rPr>
              <w:t>Gửi ý kiến phản ánh</w:t>
            </w:r>
          </w:p>
        </w:tc>
        <w:tc>
          <w:tcPr>
            <w:tcW w:w="3060" w:type="dxa"/>
          </w:tcPr>
          <w:p w14:paraId="61F292B9" w14:textId="77777777" w:rsidR="00443957" w:rsidRPr="00D1741E" w:rsidRDefault="00443957" w:rsidP="00443957">
            <w:pPr>
              <w:rPr>
                <w:noProof/>
                <w:szCs w:val="26"/>
              </w:rPr>
            </w:pPr>
            <w:r w:rsidRPr="00D1741E">
              <w:rPr>
                <w:noProof/>
                <w:szCs w:val="26"/>
              </w:rPr>
              <w:t>Tạo kênh phản ánh trực tiếp giữa đoàn viên và Ban Chấp hành Công đoàn.</w:t>
            </w:r>
          </w:p>
        </w:tc>
        <w:tc>
          <w:tcPr>
            <w:tcW w:w="3399" w:type="dxa"/>
          </w:tcPr>
          <w:p w14:paraId="31F3A06B" w14:textId="77777777" w:rsidR="00443957" w:rsidRPr="00D1741E" w:rsidRDefault="00443957" w:rsidP="00443957">
            <w:pPr>
              <w:rPr>
                <w:noProof/>
                <w:szCs w:val="26"/>
              </w:rPr>
            </w:pPr>
            <w:r w:rsidRPr="00D1741E">
              <w:rPr>
                <w:noProof/>
                <w:szCs w:val="26"/>
              </w:rPr>
              <w:t>Điền biểu mẫu gửi ý kiến, tâm tư nguyện vọng; đính kèm tài liệu, hình ảnh; tùy chọn gửi ẩn danh hoặc công khai.</w:t>
            </w:r>
          </w:p>
        </w:tc>
      </w:tr>
      <w:tr w:rsidR="00443957" w:rsidRPr="00D1741E" w14:paraId="4618E55E" w14:textId="77777777" w:rsidTr="00A95ED4">
        <w:tc>
          <w:tcPr>
            <w:tcW w:w="1098" w:type="dxa"/>
          </w:tcPr>
          <w:p w14:paraId="33615460" w14:textId="08014ECA" w:rsidR="00443957" w:rsidRPr="00D1741E" w:rsidRDefault="000910B4" w:rsidP="00443957">
            <w:pPr>
              <w:jc w:val="center"/>
              <w:rPr>
                <w:noProof/>
                <w:szCs w:val="26"/>
              </w:rPr>
            </w:pPr>
            <w:r w:rsidRPr="00D1741E">
              <w:rPr>
                <w:noProof/>
                <w:szCs w:val="26"/>
              </w:rPr>
              <w:t>UC_020</w:t>
            </w:r>
          </w:p>
        </w:tc>
        <w:tc>
          <w:tcPr>
            <w:tcW w:w="1507" w:type="dxa"/>
          </w:tcPr>
          <w:p w14:paraId="37EEC5F6" w14:textId="77777777" w:rsidR="00443957" w:rsidRPr="00D1741E" w:rsidRDefault="00443957" w:rsidP="00443957">
            <w:pPr>
              <w:jc w:val="center"/>
              <w:rPr>
                <w:noProof/>
                <w:szCs w:val="26"/>
              </w:rPr>
            </w:pPr>
            <w:r w:rsidRPr="00D1741E">
              <w:rPr>
                <w:noProof/>
                <w:szCs w:val="26"/>
              </w:rPr>
              <w:t>Tiếp nhận &amp; Phản hồi ý kiến</w:t>
            </w:r>
          </w:p>
        </w:tc>
        <w:tc>
          <w:tcPr>
            <w:tcW w:w="3060" w:type="dxa"/>
          </w:tcPr>
          <w:p w14:paraId="5E2D3519" w14:textId="77777777" w:rsidR="00443957" w:rsidRPr="00D1741E" w:rsidRDefault="00443957" w:rsidP="00443957">
            <w:pPr>
              <w:rPr>
                <w:noProof/>
                <w:szCs w:val="26"/>
              </w:rPr>
            </w:pPr>
            <w:r w:rsidRPr="00D1741E">
              <w:rPr>
                <w:noProof/>
                <w:szCs w:val="26"/>
              </w:rPr>
              <w:t>Đảm bảo mọi phản ánh của đoàn viên được xử lý kịp thời, có phản hồi rõ ràng.</w:t>
            </w:r>
          </w:p>
        </w:tc>
        <w:tc>
          <w:tcPr>
            <w:tcW w:w="3399" w:type="dxa"/>
          </w:tcPr>
          <w:p w14:paraId="075AEBE8" w14:textId="77777777" w:rsidR="00443957" w:rsidRPr="00D1741E" w:rsidRDefault="00443957" w:rsidP="00443957">
            <w:pPr>
              <w:rPr>
                <w:noProof/>
                <w:szCs w:val="26"/>
              </w:rPr>
            </w:pPr>
            <w:r w:rsidRPr="00D1741E">
              <w:rPr>
                <w:noProof/>
                <w:szCs w:val="26"/>
              </w:rPr>
              <w:t>Phân loại ý kiến phản ánh theo chuyên môn; trả lời phản hồi chính thức; thống kê số lượng phản ánh đã/đang xử lý.</w:t>
            </w:r>
          </w:p>
        </w:tc>
      </w:tr>
      <w:tr w:rsidR="00443957" w:rsidRPr="00D1741E" w14:paraId="5FD2355C" w14:textId="77777777" w:rsidTr="00A95ED4">
        <w:tc>
          <w:tcPr>
            <w:tcW w:w="1098" w:type="dxa"/>
          </w:tcPr>
          <w:p w14:paraId="442428EE" w14:textId="4D16A5E2" w:rsidR="00443957" w:rsidRPr="00D1741E" w:rsidRDefault="000910B4" w:rsidP="00443957">
            <w:pPr>
              <w:jc w:val="center"/>
              <w:rPr>
                <w:noProof/>
                <w:szCs w:val="26"/>
              </w:rPr>
            </w:pPr>
            <w:r w:rsidRPr="00D1741E">
              <w:rPr>
                <w:noProof/>
                <w:szCs w:val="26"/>
              </w:rPr>
              <w:t>UC_021</w:t>
            </w:r>
          </w:p>
        </w:tc>
        <w:tc>
          <w:tcPr>
            <w:tcW w:w="1507" w:type="dxa"/>
          </w:tcPr>
          <w:p w14:paraId="3A430DE0" w14:textId="77777777" w:rsidR="00443957" w:rsidRPr="00D1741E" w:rsidRDefault="00443957" w:rsidP="00443957">
            <w:pPr>
              <w:jc w:val="center"/>
              <w:rPr>
                <w:noProof/>
                <w:szCs w:val="26"/>
              </w:rPr>
            </w:pPr>
            <w:r w:rsidRPr="00D1741E">
              <w:rPr>
                <w:noProof/>
                <w:szCs w:val="26"/>
              </w:rPr>
              <w:t>Khảo sát trực tuyến</w:t>
            </w:r>
          </w:p>
        </w:tc>
        <w:tc>
          <w:tcPr>
            <w:tcW w:w="3060" w:type="dxa"/>
          </w:tcPr>
          <w:p w14:paraId="397814EE" w14:textId="77777777" w:rsidR="00443957" w:rsidRPr="00D1741E" w:rsidRDefault="00443957" w:rsidP="00443957">
            <w:pPr>
              <w:rPr>
                <w:noProof/>
                <w:szCs w:val="26"/>
              </w:rPr>
            </w:pPr>
            <w:r w:rsidRPr="00D1741E">
              <w:rPr>
                <w:noProof/>
                <w:szCs w:val="26"/>
              </w:rPr>
              <w:t>Hỗ trợ thu thập dữ liệu khảo sát phục vụ công tác quản lý, ra quyết định.</w:t>
            </w:r>
          </w:p>
        </w:tc>
        <w:tc>
          <w:tcPr>
            <w:tcW w:w="3399" w:type="dxa"/>
          </w:tcPr>
          <w:p w14:paraId="4EC7BE09" w14:textId="77777777" w:rsidR="00443957" w:rsidRPr="00D1741E" w:rsidRDefault="00443957" w:rsidP="00443957">
            <w:pPr>
              <w:rPr>
                <w:noProof/>
                <w:szCs w:val="26"/>
              </w:rPr>
            </w:pPr>
            <w:r w:rsidRPr="00D1741E">
              <w:rPr>
                <w:noProof/>
                <w:szCs w:val="26"/>
              </w:rPr>
              <w:t>Tạo form khảo sát đa dạng câu hỏi; điền form khảo sát trực tuyến; tổng hợp, xuất báo cáo phân tích dữ liệu.</w:t>
            </w:r>
          </w:p>
        </w:tc>
      </w:tr>
      <w:tr w:rsidR="00443957" w:rsidRPr="00D1741E" w14:paraId="3DFA529B" w14:textId="77777777" w:rsidTr="00A95ED4">
        <w:tc>
          <w:tcPr>
            <w:tcW w:w="1098" w:type="dxa"/>
          </w:tcPr>
          <w:p w14:paraId="1E55FF50" w14:textId="509D3D60" w:rsidR="00443957" w:rsidRPr="00D1741E" w:rsidRDefault="000910B4" w:rsidP="00443957">
            <w:pPr>
              <w:jc w:val="center"/>
              <w:rPr>
                <w:noProof/>
                <w:szCs w:val="26"/>
              </w:rPr>
            </w:pPr>
            <w:r w:rsidRPr="00D1741E">
              <w:rPr>
                <w:noProof/>
                <w:szCs w:val="26"/>
              </w:rPr>
              <w:t>UC_022</w:t>
            </w:r>
          </w:p>
        </w:tc>
        <w:tc>
          <w:tcPr>
            <w:tcW w:w="1507" w:type="dxa"/>
          </w:tcPr>
          <w:p w14:paraId="64306153" w14:textId="77777777" w:rsidR="00443957" w:rsidRPr="00D1741E" w:rsidRDefault="00443957" w:rsidP="00443957">
            <w:pPr>
              <w:jc w:val="center"/>
              <w:rPr>
                <w:noProof/>
                <w:szCs w:val="26"/>
              </w:rPr>
            </w:pPr>
            <w:r w:rsidRPr="00D1741E">
              <w:rPr>
                <w:noProof/>
                <w:szCs w:val="26"/>
              </w:rPr>
              <w:t>Quản lý người dùng &amp; Phân quyền</w:t>
            </w:r>
          </w:p>
        </w:tc>
        <w:tc>
          <w:tcPr>
            <w:tcW w:w="3060" w:type="dxa"/>
          </w:tcPr>
          <w:p w14:paraId="2F128F03" w14:textId="77777777" w:rsidR="00443957" w:rsidRPr="00D1741E" w:rsidRDefault="00443957" w:rsidP="00443957">
            <w:pPr>
              <w:rPr>
                <w:noProof/>
                <w:szCs w:val="26"/>
              </w:rPr>
            </w:pPr>
            <w:r w:rsidRPr="00D1741E">
              <w:rPr>
                <w:noProof/>
                <w:szCs w:val="26"/>
              </w:rPr>
              <w:t>Đảm bảo kiểm soát truy cập chặt chẽ theo vai trò trong toàn hệ thống.</w:t>
            </w:r>
          </w:p>
        </w:tc>
        <w:tc>
          <w:tcPr>
            <w:tcW w:w="3399" w:type="dxa"/>
          </w:tcPr>
          <w:p w14:paraId="7605221B" w14:textId="77777777" w:rsidR="00443957" w:rsidRPr="00D1741E" w:rsidRDefault="00443957" w:rsidP="00443957">
            <w:pPr>
              <w:rPr>
                <w:noProof/>
                <w:szCs w:val="26"/>
              </w:rPr>
            </w:pPr>
            <w:r w:rsidRPr="00D1741E">
              <w:rPr>
                <w:noProof/>
                <w:szCs w:val="26"/>
              </w:rPr>
              <w:t>Thêm mới, chỉnh sửa, khóa/mở khóa tài khoản; phân quyền vai trò (RBAC); gán tài khoản vào Tổ Công đoàn.</w:t>
            </w:r>
          </w:p>
        </w:tc>
      </w:tr>
      <w:tr w:rsidR="000910B4" w:rsidRPr="00D1741E" w14:paraId="017F93D2" w14:textId="77777777" w:rsidTr="00A95ED4">
        <w:tc>
          <w:tcPr>
            <w:tcW w:w="1098" w:type="dxa"/>
          </w:tcPr>
          <w:p w14:paraId="710C1681" w14:textId="40C1B47C" w:rsidR="000910B4" w:rsidRPr="00D1741E" w:rsidRDefault="000910B4" w:rsidP="00443957">
            <w:pPr>
              <w:jc w:val="center"/>
              <w:rPr>
                <w:noProof/>
                <w:szCs w:val="26"/>
              </w:rPr>
            </w:pPr>
            <w:r w:rsidRPr="00D1741E">
              <w:rPr>
                <w:noProof/>
                <w:szCs w:val="26"/>
              </w:rPr>
              <w:t>UC_023</w:t>
            </w:r>
          </w:p>
        </w:tc>
        <w:tc>
          <w:tcPr>
            <w:tcW w:w="1507" w:type="dxa"/>
          </w:tcPr>
          <w:p w14:paraId="77C85370" w14:textId="77777777" w:rsidR="000910B4" w:rsidRPr="00D1741E" w:rsidRDefault="000910B4" w:rsidP="00443957">
            <w:pPr>
              <w:jc w:val="center"/>
              <w:rPr>
                <w:noProof/>
                <w:szCs w:val="26"/>
              </w:rPr>
            </w:pPr>
            <w:r w:rsidRPr="00D1741E">
              <w:rPr>
                <w:noProof/>
                <w:szCs w:val="26"/>
              </w:rPr>
              <w:t>Quản lý danh mục &amp; Tổ chức</w:t>
            </w:r>
          </w:p>
        </w:tc>
        <w:tc>
          <w:tcPr>
            <w:tcW w:w="3060" w:type="dxa"/>
          </w:tcPr>
          <w:p w14:paraId="5B35E433" w14:textId="77777777" w:rsidR="000910B4" w:rsidRPr="00D1741E" w:rsidRDefault="000910B4" w:rsidP="00443957">
            <w:pPr>
              <w:rPr>
                <w:noProof/>
                <w:szCs w:val="26"/>
              </w:rPr>
            </w:pPr>
            <w:r w:rsidRPr="00D1741E">
              <w:rPr>
                <w:noProof/>
                <w:szCs w:val="26"/>
              </w:rPr>
              <w:t>Duy trì cấu trúc dữ liệu tổ chức và nội dung thống nhất, dễ quản lý.</w:t>
            </w:r>
          </w:p>
        </w:tc>
        <w:tc>
          <w:tcPr>
            <w:tcW w:w="3399" w:type="dxa"/>
          </w:tcPr>
          <w:p w14:paraId="3D8063C0" w14:textId="77777777" w:rsidR="000910B4" w:rsidRPr="00D1741E" w:rsidRDefault="000910B4" w:rsidP="00443957">
            <w:pPr>
              <w:rPr>
                <w:noProof/>
                <w:szCs w:val="26"/>
              </w:rPr>
            </w:pPr>
            <w:r w:rsidRPr="00D1741E">
              <w:rPr>
                <w:noProof/>
                <w:szCs w:val="26"/>
              </w:rPr>
              <w:t>Quản lý danh mục chuyên mục tin tức; quản lý danh sách 16 Tổ Công đoàn; quản lý danh mục văn bản, biểu mẫu.</w:t>
            </w:r>
          </w:p>
        </w:tc>
      </w:tr>
      <w:tr w:rsidR="000910B4" w:rsidRPr="00D1741E" w14:paraId="485A31BD" w14:textId="77777777" w:rsidTr="00A95ED4">
        <w:tc>
          <w:tcPr>
            <w:tcW w:w="1098" w:type="dxa"/>
          </w:tcPr>
          <w:p w14:paraId="64ED412A" w14:textId="24789390" w:rsidR="000910B4" w:rsidRPr="00D1741E" w:rsidRDefault="000910B4" w:rsidP="00443957">
            <w:pPr>
              <w:jc w:val="center"/>
              <w:rPr>
                <w:noProof/>
                <w:szCs w:val="26"/>
              </w:rPr>
            </w:pPr>
            <w:r w:rsidRPr="00D1741E">
              <w:rPr>
                <w:noProof/>
                <w:szCs w:val="26"/>
              </w:rPr>
              <w:t>UC_024</w:t>
            </w:r>
          </w:p>
        </w:tc>
        <w:tc>
          <w:tcPr>
            <w:tcW w:w="1507" w:type="dxa"/>
          </w:tcPr>
          <w:p w14:paraId="7CE9C371" w14:textId="77777777" w:rsidR="000910B4" w:rsidRPr="00D1741E" w:rsidRDefault="000910B4" w:rsidP="00443957">
            <w:pPr>
              <w:jc w:val="center"/>
              <w:rPr>
                <w:noProof/>
                <w:szCs w:val="26"/>
              </w:rPr>
            </w:pPr>
            <w:r w:rsidRPr="00D1741E">
              <w:rPr>
                <w:noProof/>
                <w:szCs w:val="26"/>
              </w:rPr>
              <w:t>Cấu hình Hệ thống &amp; API</w:t>
            </w:r>
          </w:p>
        </w:tc>
        <w:tc>
          <w:tcPr>
            <w:tcW w:w="3060" w:type="dxa"/>
          </w:tcPr>
          <w:p w14:paraId="2EFBC86D" w14:textId="77777777" w:rsidR="000910B4" w:rsidRPr="00D1741E" w:rsidRDefault="000910B4" w:rsidP="00443957">
            <w:pPr>
              <w:rPr>
                <w:noProof/>
                <w:szCs w:val="26"/>
              </w:rPr>
            </w:pPr>
            <w:r w:rsidRPr="00D1741E">
              <w:rPr>
                <w:noProof/>
                <w:szCs w:val="26"/>
              </w:rPr>
              <w:t>Đảm bảo hệ thống vận hành ổn định, tích hợp linh hoạt với các dịch vụ ngoài.</w:t>
            </w:r>
          </w:p>
        </w:tc>
        <w:tc>
          <w:tcPr>
            <w:tcW w:w="3399" w:type="dxa"/>
          </w:tcPr>
          <w:p w14:paraId="0C44D98A" w14:textId="77777777" w:rsidR="000910B4" w:rsidRPr="00D1741E" w:rsidRDefault="000910B4" w:rsidP="00443957">
            <w:pPr>
              <w:rPr>
                <w:noProof/>
                <w:szCs w:val="26"/>
              </w:rPr>
            </w:pPr>
            <w:r w:rsidRPr="00D1741E">
              <w:rPr>
                <w:noProof/>
                <w:szCs w:val="26"/>
              </w:rPr>
              <w:t>Cấu hình API AI (Google Gemini); cấu hình API Facebook Graph API; cấu hình hệ thống Email SMTP.</w:t>
            </w:r>
          </w:p>
        </w:tc>
      </w:tr>
      <w:tr w:rsidR="000910B4" w:rsidRPr="00D1741E" w14:paraId="2ACD107F" w14:textId="77777777" w:rsidTr="00A95ED4">
        <w:trPr>
          <w:trHeight w:val="157"/>
        </w:trPr>
        <w:tc>
          <w:tcPr>
            <w:tcW w:w="1098" w:type="dxa"/>
          </w:tcPr>
          <w:p w14:paraId="21EFE0A0" w14:textId="6DA944F4" w:rsidR="000910B4" w:rsidRPr="00D1741E" w:rsidRDefault="000910B4" w:rsidP="00443957">
            <w:pPr>
              <w:jc w:val="center"/>
              <w:rPr>
                <w:noProof/>
                <w:szCs w:val="26"/>
              </w:rPr>
            </w:pPr>
            <w:r w:rsidRPr="00D1741E">
              <w:rPr>
                <w:noProof/>
                <w:szCs w:val="26"/>
              </w:rPr>
              <w:t>UC_025</w:t>
            </w:r>
          </w:p>
        </w:tc>
        <w:tc>
          <w:tcPr>
            <w:tcW w:w="1507" w:type="dxa"/>
          </w:tcPr>
          <w:p w14:paraId="0A892595" w14:textId="77777777" w:rsidR="000910B4" w:rsidRPr="00D1741E" w:rsidRDefault="000910B4" w:rsidP="00443957">
            <w:pPr>
              <w:jc w:val="center"/>
              <w:rPr>
                <w:noProof/>
                <w:szCs w:val="26"/>
              </w:rPr>
            </w:pPr>
            <w:r w:rsidRPr="00D1741E">
              <w:rPr>
                <w:noProof/>
                <w:szCs w:val="26"/>
              </w:rPr>
              <w:t>Sao lưu &amp; Phục hồi CSDL</w:t>
            </w:r>
          </w:p>
        </w:tc>
        <w:tc>
          <w:tcPr>
            <w:tcW w:w="3060" w:type="dxa"/>
          </w:tcPr>
          <w:p w14:paraId="4A73753C" w14:textId="77777777" w:rsidR="000910B4" w:rsidRPr="00D1741E" w:rsidRDefault="000910B4" w:rsidP="00443957">
            <w:pPr>
              <w:rPr>
                <w:noProof/>
                <w:szCs w:val="26"/>
              </w:rPr>
            </w:pPr>
            <w:r w:rsidRPr="00D1741E">
              <w:rPr>
                <w:noProof/>
                <w:szCs w:val="26"/>
              </w:rPr>
              <w:t>Bảo vệ an toàn dữ liệu hệ thống, giảm thiểu rủi ro mất dữ liệu.</w:t>
            </w:r>
          </w:p>
        </w:tc>
        <w:tc>
          <w:tcPr>
            <w:tcW w:w="3399" w:type="dxa"/>
          </w:tcPr>
          <w:p w14:paraId="4A6549CD" w14:textId="77777777" w:rsidR="000910B4" w:rsidRPr="00D1741E" w:rsidRDefault="000910B4" w:rsidP="00443957">
            <w:pPr>
              <w:rPr>
                <w:noProof/>
                <w:szCs w:val="26"/>
              </w:rPr>
            </w:pPr>
            <w:r w:rsidRPr="00D1741E">
              <w:rPr>
                <w:noProof/>
                <w:szCs w:val="26"/>
              </w:rPr>
              <w:t>Sao lưu dữ liệu thủ công; thiết lập lịch sao lưu tự động định kỳ; phục hồi cơ sở dữ liệu khi có sự cố.</w:t>
            </w:r>
          </w:p>
        </w:tc>
      </w:tr>
      <w:tr w:rsidR="00443957" w:rsidRPr="00D1741E" w14:paraId="7AADC8E2" w14:textId="77777777" w:rsidTr="00A95ED4">
        <w:trPr>
          <w:trHeight w:val="157"/>
        </w:trPr>
        <w:tc>
          <w:tcPr>
            <w:tcW w:w="1098" w:type="dxa"/>
          </w:tcPr>
          <w:p w14:paraId="473FD442" w14:textId="2DDF2595" w:rsidR="00443957" w:rsidRPr="00D1741E" w:rsidRDefault="000910B4" w:rsidP="00443957">
            <w:pPr>
              <w:jc w:val="center"/>
              <w:rPr>
                <w:noProof/>
                <w:szCs w:val="26"/>
              </w:rPr>
            </w:pPr>
            <w:r w:rsidRPr="00D1741E">
              <w:rPr>
                <w:noProof/>
                <w:szCs w:val="26"/>
              </w:rPr>
              <w:lastRenderedPageBreak/>
              <w:t>UC_026</w:t>
            </w:r>
          </w:p>
        </w:tc>
        <w:tc>
          <w:tcPr>
            <w:tcW w:w="1507" w:type="dxa"/>
          </w:tcPr>
          <w:p w14:paraId="76BEBA8B" w14:textId="77777777" w:rsidR="00443957" w:rsidRPr="00D1741E" w:rsidRDefault="00443957" w:rsidP="00443957">
            <w:pPr>
              <w:jc w:val="center"/>
              <w:rPr>
                <w:noProof/>
                <w:szCs w:val="26"/>
              </w:rPr>
            </w:pPr>
            <w:r w:rsidRPr="00D1741E">
              <w:rPr>
                <w:noProof/>
                <w:szCs w:val="26"/>
              </w:rPr>
              <w:t>Giám sát &amp; Nhật ký kiểm toán</w:t>
            </w:r>
          </w:p>
        </w:tc>
        <w:tc>
          <w:tcPr>
            <w:tcW w:w="3060" w:type="dxa"/>
          </w:tcPr>
          <w:p w14:paraId="0E076D25" w14:textId="77777777" w:rsidR="00443957" w:rsidRPr="00D1741E" w:rsidRDefault="00443957" w:rsidP="00443957">
            <w:pPr>
              <w:rPr>
                <w:noProof/>
                <w:szCs w:val="26"/>
              </w:rPr>
            </w:pPr>
            <w:r w:rsidRPr="00D1741E">
              <w:rPr>
                <w:noProof/>
                <w:szCs w:val="26"/>
              </w:rPr>
              <w:t>Hỗ trợ theo dõi hiệu năng hệ thống và truy vết mọi thao tác nhằm đảm bảo an toàn, minh bạch.</w:t>
            </w:r>
          </w:p>
        </w:tc>
        <w:tc>
          <w:tcPr>
            <w:tcW w:w="3399" w:type="dxa"/>
          </w:tcPr>
          <w:p w14:paraId="4DF2E7A7" w14:textId="77777777" w:rsidR="00443957" w:rsidRPr="00D1741E" w:rsidRDefault="00443957" w:rsidP="00443957">
            <w:pPr>
              <w:rPr>
                <w:noProof/>
                <w:szCs w:val="26"/>
              </w:rPr>
            </w:pPr>
            <w:r w:rsidRPr="00D1741E">
              <w:rPr>
                <w:noProof/>
                <w:szCs w:val="26"/>
              </w:rPr>
              <w:t>Dashboard thống kê truy cập, số bài viết, tỷ lệ tương tác; xem nhật ký kiểm toán (Audit Logs); thống kê chi phí, token AI tiêu thụ.</w:t>
            </w:r>
          </w:p>
        </w:tc>
      </w:tr>
    </w:tbl>
    <w:p w14:paraId="3A755C39" w14:textId="77777777" w:rsidR="00443957" w:rsidRPr="00D1741E" w:rsidRDefault="00443957" w:rsidP="00443957">
      <w:pPr>
        <w:rPr>
          <w:noProof/>
          <w:sz w:val="22"/>
        </w:rPr>
      </w:pPr>
    </w:p>
    <w:p w14:paraId="4BED7242" w14:textId="0E2F8A3A" w:rsidR="00443957" w:rsidRPr="00D1741E" w:rsidRDefault="00443957" w:rsidP="002F52F2">
      <w:pPr>
        <w:pStyle w:val="m2"/>
      </w:pPr>
      <w:r>
        <w:t>2.4. Biểu đồ Use Case</w:t>
      </w:r>
    </w:p>
    <w:p w14:paraId="70446FDC" w14:textId="3D6B5D03" w:rsidR="00443957" w:rsidRPr="00D1741E" w:rsidRDefault="00443957" w:rsidP="002F52F2">
      <w:pPr>
        <w:pStyle w:val="m3"/>
      </w:pPr>
      <w:r>
        <w:t>2.4.1. Use case Tổng quát</w:t>
      </w:r>
    </w:p>
    <w:p w14:paraId="7470582E" w14:textId="74F29606" w:rsidR="00443957" w:rsidRPr="00D1741E" w:rsidRDefault="000910B4" w:rsidP="00443957">
      <w:pPr>
        <w:rPr>
          <w:noProof/>
        </w:rPr>
      </w:pPr>
      <w:r w:rsidRPr="00D1741E">
        <w:rPr>
          <w:noProof/>
        </w:rPr>
        <w:drawing>
          <wp:inline distT="0" distB="0" distL="0" distR="0" wp14:anchorId="2B29BF34" wp14:editId="2AEA2DFA">
            <wp:extent cx="5958840" cy="6515100"/>
            <wp:effectExtent l="0" t="0" r="3810" b="0"/>
            <wp:docPr id="5717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8840" cy="6515100"/>
                    </a:xfrm>
                    <a:prstGeom prst="rect">
                      <a:avLst/>
                    </a:prstGeom>
                    <a:noFill/>
                    <a:ln>
                      <a:noFill/>
                    </a:ln>
                  </pic:spPr>
                </pic:pic>
              </a:graphicData>
            </a:graphic>
          </wp:inline>
        </w:drawing>
      </w:r>
    </w:p>
    <w:p>
      <w:pPr>
        <w:spacing w:before="120" w:after="80"/>
        <w:jc w:val="center"/>
      </w:pPr>
      <w:r>
        <w:drawing>
          <wp:inline xmlns:a="http://schemas.openxmlformats.org/drawingml/2006/main" xmlns:pic="http://schemas.openxmlformats.org/drawingml/2006/picture">
            <wp:extent cx="5120640" cy="6949440"/>
            <wp:docPr id="571735083" name="Picture 571735083"/>
            <wp:cNvGraphicFramePr>
              <a:graphicFrameLocks noChangeAspect="1"/>
            </wp:cNvGraphicFramePr>
            <a:graphic>
              <a:graphicData uri="http://schemas.openxmlformats.org/drawingml/2006/picture">
                <pic:pic>
                  <pic:nvPicPr>
                    <pic:cNvPr id="0" name="Hinh_2_1_UseCase_TongQuat.png"/>
                    <pic:cNvPicPr/>
                  </pic:nvPicPr>
                  <pic:blipFill>
                    <a:blip r:embed="rId13"/>
                    <a:stretch>
                      <a:fillRect/>
                    </a:stretch>
                  </pic:blipFill>
                  <pic:spPr>
                    <a:xfrm>
                      <a:off x="0" y="0"/>
                      <a:ext cx="5120640" cy="6949440"/>
                    </a:xfrm>
                    <a:prstGeom prst="rect"/>
                  </pic:spPr>
                </pic:pic>
              </a:graphicData>
            </a:graphic>
          </wp:inline>
        </w:drawing>
      </w:r>
    </w:p>
    <w:p>
      <w:pPr>
        <w:pStyle w:val="m4"/>
        <w:spacing w:before="80" w:after="280"/>
        <w:jc w:val="center"/>
      </w:pPr>
      <w:r>
        <w:rPr>
          <w:rFonts w:ascii="Times New Roman" w:hAnsi="Times New Roman"/>
          <w:b/>
          <w:sz w:val="21"/>
        </w:rPr>
        <w:t>Hình 2.1: Use case Tổng quát</w:t>
      </w:r>
    </w:p>
    <w:p>
      <w:pPr>
        <w:pStyle w:val="m3"/>
        <w:keepNext/>
        <w:spacing w:before="240" w:after="120"/>
      </w:pPr>
      <w:r>
        <w:t>2.4.2. Use case Quản Lý Bài Viết &amp; Nội Dung</w:t>
      </w:r>
    </w:p>
    <w:p>
      <w:pPr>
        <w:spacing w:before="80" w:after="80"/>
        <w:jc w:val="center"/>
      </w:pPr>
      <w:r>
        <w:drawing>
          <wp:inline xmlns:a="http://schemas.openxmlformats.org/drawingml/2006/main" xmlns:pic="http://schemas.openxmlformats.org/drawingml/2006/picture">
            <wp:extent cx="5486400" cy="2655852"/>
            <wp:docPr id="571735084" name="Picture 571735084"/>
            <wp:cNvGraphicFramePr>
              <a:graphicFrameLocks noChangeAspect="1"/>
            </wp:cNvGraphicFramePr>
            <a:graphic>
              <a:graphicData uri="http://schemas.openxmlformats.org/drawingml/2006/picture">
                <pic:pic>
                  <pic:nvPicPr>
                    <pic:cNvPr id="0" name="Hinh_2_2_UseCase_QuanLyBaiViet.png"/>
                    <pic:cNvPicPr/>
                  </pic:nvPicPr>
                  <pic:blipFill>
                    <a:blip r:embed="rId14"/>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2.2: Use case Quản Lý Bài Viết &amp; Nội Dung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lý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Biên tập viên và Cộng tác viên quản lý toàn bộ vòng đời tin tức, bài truyền thông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(Admin), Biên tập viên (Editor), Cộng tác viên (Contributor)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vào giao diện quản lý bài viết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đã được triển khai và hoạt động.</w:t>
              <w:br/>
              <w:t>Người dùng đã đăng nhập vào hệ thống và được cấp quyền tương ứng (Cộng tác viên, Biên tập viên, Quản trị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đã thực hiện thành công các thao tác quản lý bài viết (thêm mới, chỉnh sửa, xóa, tìm kiếm, lưu nháp).</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truy cập vào giao diện quản lý bài viết trên thanh menu điều hướng.</w:t>
              <w:br/>
              <w:t>b. Hệ thống hiển thị danh sách bài viết phân trang, trạng thái (Bản nháp, Chờ duyệt, Đã xuất bản) và các tùy chọn quản lý (thêm mới, sửa, xóa, lọc).</w:t>
              <w:br/>
              <w:t>c. Người dùng chọn thêm bài viết mới hoặc chọn một bài viết cụ thể trong danh sách để chỉnh sửa.</w:t>
              <w:br/>
              <w:t>d. Hệ thống hiển thị giao diện soạn thảo đa năng (Rich Text / Markdown) cho phép nhập tiêu đề, đoạn tóm tắt (sapo), nội dung chi tiết, tải ảnh đại diện, chọn chuyên mục và gắn thẻ tag sự kiện.</w:t>
              <w:br/>
              <w:t>e. Người dùng thực hiện soạn thảo nội dung, tải hình ảnh/video hoặc đính kèm văn bản và nhấn nút 'Lưu nháp' hoặc 'Gửi duyệt'.</w:t>
              <w:br/>
              <w:t>f. Hệ thống kiểm tra tính hợp lệ của dữ liệu, lưu bài viết vào cơ sở dữ liệu và chuyển người dùng trở lại danh sách bài viết kèm thông báo thành công.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sử dụng thanh tìm kiếm nâng cao hoặc bộ lọc chuyên mục, khoảng thời gian đăng để tra cứu và quản lý các bài viết đã xuất bản.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tiêu đề hoặc nội dung để trống, hoặc hình ảnh tải lên vượt quá dung lượng 10MB hoặc sai định dạng, hệ thống hiển thị thông báo lỗi và yêu cầu người dùng kiểm tra lại.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Hệ thống phải bảo mật quyền sở hữu nội dung (Cộng tác viên chỉ được chỉnh sửa hoặc xóa bài viết do chính mình tạo ra; Biên tập viên và Quản trị viên có toàn quyền trên mọi bài viết).</w:t>
              <w:br/>
              <w:t>- Giao diện soạn thảo cần được thiết kế tiện lợi, dễ sử dụng và hỗ trợ tự động lưu bản nháp (Auto-save) phòng ngừa rủi ro mất dữ liệu.</w:t>
              <w:br/>
              <w:t>- Tự động nén và tối ưu hóa kích thước hình ảnh khi tải lên máy chủ để tăng tốc độ tải trang.</w:t>
            </w:r>
          </w:p>
        </w:tc>
      </w:tr>
    </w:tbl>
    <w:p>
      <w:pPr>
        <w:spacing w:after="200"/>
      </w:pPr>
    </w:p>
    <w:p>
      <w:pPr>
        <w:pStyle w:val="m3"/>
        <w:keepNext/>
        <w:spacing w:before="240" w:after="120"/>
      </w:pPr>
      <w:r>
        <w:t>2.4.3. Use case Trợ Lý AI Copilot</w:t>
      </w:r>
    </w:p>
    <w:p>
      <w:pPr>
        <w:spacing w:before="80" w:after="80"/>
        <w:jc w:val="center"/>
      </w:pPr>
      <w:r>
        <w:drawing>
          <wp:inline xmlns:a="http://schemas.openxmlformats.org/drawingml/2006/main" xmlns:pic="http://schemas.openxmlformats.org/drawingml/2006/picture">
            <wp:extent cx="5486400" cy="2655852"/>
            <wp:docPr id="571735085" name="Picture 571735085"/>
            <wp:cNvGraphicFramePr>
              <a:graphicFrameLocks noChangeAspect="1"/>
            </wp:cNvGraphicFramePr>
            <a:graphic>
              <a:graphicData uri="http://schemas.openxmlformats.org/drawingml/2006/picture">
                <pic:pic>
                  <pic:nvPicPr>
                    <pic:cNvPr id="0" name="Hinh_2_3_UseCase_TroLyAI.png"/>
                    <pic:cNvPicPr/>
                  </pic:nvPicPr>
                  <pic:blipFill>
                    <a:blip r:embed="rId15"/>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2.3: Use case Trợ Lý AI Copilot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Trợ lý AI Copilot hỗ trợ sáng tạo nội dung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và Cộng tác viên sử dụng công nghệ AI tạo sinh (Google Gemini, DALL-E) để tự động sinh dàn ý, viết bài hoàn chỉnh, gợi ý tiêu đề thu hút, tạo tóm tắt tin tức và kiểm tra lỗi chính tả.</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Cộng tác viên, Quản trị viên, AI Service Engine (Google Gemini API)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bấm chọn biểu tượng 'Trợ lý AI Copilot' trong màn hình soạn thảo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đã được triển khai và kết nối ổn định với Google Gemini API.</w:t>
              <w:br/>
              <w:t>Người dùng đã đăng nhập vào hệ thống và tài khoản còn hạn mức Token AI trong ngày.</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Nội dung văn bản, tiêu đề hoặc ảnh minh họa do AI tạo sinh được chèn tự động vào bài viết thành công.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bấm mở thanh công cụ Trợ lý AI Copilot trên giao diện soạn thảo.</w:t>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br/>
              <w:t>c. Người dùng chọn tính năng mong muốn và nhập chủ đề sự kiện, các từ khóa chính, bối cảnh hoạt động công đoàn (địa điểm, thời gian, đại biểu tham dự).</w:t>
              <w:br/>
              <w:t>d. Người dùng bấm nút 'Tạo nội dung AI'.</w:t>
              <w:br/>
              <w:t>e. Hệ thống đóng gói Prompt chuẩn hóa ngữ cảnh Công đoàn TDMU, gửi yêu cầu tới Google Gemini API và nhận luồng dữ liệu streaming phản hồi theo thời gian thực.</w:t>
              <w:br/>
              <w:t>f. Hệ thống hiển thị nội dung AI vừa sinh trong khung xem trước; Người dùng bấm 'Áp dụng vào bài viết' để chèn nội dung vào trình soạn thảo.</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nội dung chưa đạt yêu cầu, người dùng bấm nút 'Tạo lại' (Regenerate) hoặc nhập prompt hiệu chỉnh bổ sung (ví dụ: 'Hãy viết ngắn gọn hơn', 'Nhấn mạnh vai trò của nữ đoàn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mất kết nối Internet hoặc Google Gemini API gặp sự cố quá tải (HTTP 429/503), hệ thống hiển thị thông báo lỗi thân thiện và cho phép người dùng thử lại.</w:t>
              <w:br/>
              <w:t>Nếu tài khoản vượt quá định mức Token trong ngày, hệ thống thông báo liên hệ Quản trị viên để cấp thêm quota.</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Đảm bảo tuân thủ tiêu chuẩn an toàn nội dung (Safety Guidelines), không sinh nội dung sai lệch đường lối chính sách hoặc vi phạm thuần phong mỹ tục.</w:t>
              <w:br/>
              <w:t>- Hệ thống tự động ghi nhận và khấu trừ số lượng Token AI tiêu thụ vào nhật ký của người dùng để Quản trị viên kiểm soát chi phí.</w:t>
            </w:r>
          </w:p>
        </w:tc>
      </w:tr>
    </w:tbl>
    <w:p>
      <w:pPr>
        <w:spacing w:after="200"/>
      </w:pPr>
    </w:p>
    <w:p>
      <w:pPr>
        <w:pStyle w:val="m3"/>
        <w:keepNext/>
        <w:spacing w:before="240" w:after="120"/>
      </w:pPr>
      <w:r>
        <w:t>2.4.4. Use case Kiểm Duyệt &amp; Xuất Bản Đa Kênh Facebook</w:t>
      </w:r>
    </w:p>
    <w:p>
      <w:pPr>
        <w:spacing w:before="80" w:after="80"/>
        <w:jc w:val="center"/>
      </w:pPr>
      <w:r>
        <w:drawing>
          <wp:inline xmlns:a="http://schemas.openxmlformats.org/drawingml/2006/main" xmlns:pic="http://schemas.openxmlformats.org/drawingml/2006/picture">
            <wp:extent cx="5486400" cy="2655852"/>
            <wp:docPr id="571735086" name="Picture 571735086"/>
            <wp:cNvGraphicFramePr>
              <a:graphicFrameLocks noChangeAspect="1"/>
            </wp:cNvGraphicFramePr>
            <a:graphic>
              <a:graphicData uri="http://schemas.openxmlformats.org/drawingml/2006/picture">
                <pic:pic>
                  <pic:nvPicPr>
                    <pic:cNvPr id="0" name="Hinh_2_4_UseCase_KiemDuyet_XuatBan.png"/>
                    <pic:cNvPicPr/>
                  </pic:nvPicPr>
                  <pic:blipFill>
                    <a:blip r:embed="rId16"/>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2.4: Use case Kiểm Duyệt &amp; Xuất Bản Đa Kênh Facebook</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Kiểm duyệt &amp; Xuất bản đa kênh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thẩm định bài viết trong hàng đợi phê duyệt, quyết định xuất bản lên Cổng thông tin và tự động đồng bộ đăng tải sang Fanpage Facebook Công đoàn TDMU.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Quản trị viên, Facebook Graph API, Background Scheduler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truy cập vào giao diện 'Hàng đợi kiểm duyệt bài viết'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Bài viết đã được Cộng tác viên nộp lên ở trạng thái 'Chờ duyệt' (Pending).</w:t>
              <w:br/>
              <w:t>Biên tập viên đã đăng nhập và Facebook Page Access Token đã được cấu hình hợp lệ.</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Bài viết được chuyển sang trạng thái 'Đã xuất bản' trên Website, đồng thời được đăng thành công lên Fanpage Facebook (nếu có chọn).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Biên tập viên truy cập vào giao diện Hàng đợi duyệt bài.</w:t>
              <w:br/>
              <w:t>b. Hệ thống hiển thị danh sách các bài viết đang chờ phê duyệt kèm tên tác giả, chuyên mục và thời gian nộp.</w:t>
              <w:br/>
              <w:t>c. Biên tập viên chọn bài viết cần duyệt và mở chế độ xem trước trực quan (Live Preview).</w:t>
              <w:br/>
              <w:t>d. Biên tập viên kiểm tra tính chuẩn xác chính trị, điều lệ công đoàn, chính sách pháp luật và chất lượng hình ảnh đính kèm.</w:t>
              <w:br/>
              <w:t>e. Biên tập viên kích hoạt tùy chọn 'Đồng bộ đăng bài lên Facebook Fanpage' và xem trước mẫu bài post Facebook.</w:t>
              <w:br/>
              <w:t>f. Biên tập viên nhấn nút 'Phê duyệt &amp; Xuất bản'.</w:t>
              <w:br/>
              <w:t>g. Hệ thống cập nhật trạng thái bài viết thành Published trên Cổng thông tin, đồng thời gọi Facebook Graph API để đăng bài viết kèm hình ảnh và liên kết sang Fanpage Công đoàn trường.</w:t>
              <w:br/>
              <w:t>h. Facebook API trả về post_id thành công; Hệ thống lưu vết liên kết và gửi thông báo chúc mừng tới tác giả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br/>
              <w:t>Biên tập viên có thể chọn tính năng 'Hẹn giờ xuất bản' (Scheduled Publish) để hệ thống tự động đăng bài vào khung giờ có nhiều lượt xem.</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Facebook Page Access Token hết hạn, hệ thống vẫn xuất bản bài viết lên Website bình thường, ghi log lỗi Facebook và gửi cảnh báo đến Quản trị viên để cập nhật mã Token mới.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Đảm bảo cơ chế khóa phiên duyệt (Optimistic Locking) tránh tình trạng hai Biên tập viên cùng thao tác phê duyệt đồng thời một bài viết.</w:t>
              <w:br/>
              <w:t>- Tự động chuẩn hóa nội dung bài đăng Facebook (cắt ngắn đoạn sapo, chèn các hashtag nhận diện #CongDoanTDMU #TDMU và đính kèm link bài viết gốc).</w:t>
            </w:r>
          </w:p>
        </w:tc>
      </w:tr>
    </w:tbl>
    <w:p>
      <w:pPr>
        <w:spacing w:after="200"/>
      </w:pPr>
    </w:p>
    <w:p>
      <w:pPr>
        <w:pStyle w:val="m3"/>
        <w:keepNext/>
        <w:spacing w:before="240" w:after="120"/>
      </w:pPr>
      <w:r>
        <w:t>2.4.5. Use case Phong Trào &amp; Thi Đua 16 Tổ Công Đoàn</w:t>
      </w:r>
    </w:p>
    <w:p>
      <w:pPr>
        <w:spacing w:before="80" w:after="80"/>
        <w:jc w:val="center"/>
      </w:pPr>
      <w:r>
        <w:drawing>
          <wp:inline xmlns:a="http://schemas.openxmlformats.org/drawingml/2006/main" xmlns:pic="http://schemas.openxmlformats.org/drawingml/2006/picture">
            <wp:extent cx="5486400" cy="2655852"/>
            <wp:docPr id="571735087" name="Picture 571735087"/>
            <wp:cNvGraphicFramePr>
              <a:graphicFrameLocks noChangeAspect="1"/>
            </wp:cNvGraphicFramePr>
            <a:graphic>
              <a:graphicData uri="http://schemas.openxmlformats.org/drawingml/2006/picture">
                <pic:pic>
                  <pic:nvPicPr>
                    <pic:cNvPr id="0" name="Hinh_2_5_UseCase_ThiDua16To.png"/>
                    <pic:cNvPicPr/>
                  </pic:nvPicPr>
                  <pic:blipFill>
                    <a:blip r:embed="rId17"/>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2.5: Use case Phong Trào &amp; Thi Đua 16 Tổ Công Đoàn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lý Thi đua 16 Tổ Công đoàn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Tiếp nhận báo cáo hoạt động tháng từ 16 Tổ công đoàn trực thuộc, thẩm định minh chứng, chấm điểm thi đua và tự động xếp hạng công bố trên toàn trường.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16 Tổ Công đoàn, Biên tập viên (Ban Thi đua), Quản trị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Tổ Công đoàn truy cập nộp báo cáo hoặc Ban Thi đua mở phiên chấm điểm tháng.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đã đăng nhập hệ thống và được gán đúng vai trò đại diện cho 1 trong 16 Tổ Công đoàn trực thuộc.</w:t>
              <w:br/>
              <w:t>Cổng nộp báo cáo thi đua tháng đang trong thời gian mở (trước ngày 25 hàng tháng).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Báo cáo hoạt động và tệp minh chứng được lưu trữ an toàn; Bảng xếp hạng thi đua 16 Tổ được tính toán và công bố công khai.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Đại diện Tổ Công đoàn truy cập phân hệ 'Thi đua 16 Tổ' -&gt; Chọn 'Nộp báo cáo tháng'.</w:t>
              <w:br/>
              <w:t>b. Hệ thống tự động nhận diện Tổ công đoàn trực thuộc của tài khoản và hiển thị biểu mẫu các tiêu chí thi đua (số đoàn viên tham gia phong trào, hoạt động chăm lo đời sống, số lượng tin bài tuyên truyền).</w:t>
              <w:br/>
              <w:t>c. Đại diện Tổ nhập số liệu tự đánh giá và tải lên các tệp minh chứng thực tế (hình ảnh hoạt động, biên bản sinh hoạt tổ định dạng PDF/ZIP).</w:t>
              <w:br/>
              <w:t>d. Đại diện Tổ nhấn nút 'Nộp báo cáo chính thức'; Hệ thống ghi nhận trạng thái Đã nộp và khóa quyền chỉnh sửa.</w:t>
              <w:br/>
              <w:t>e. Ban Thi đua mở giao diện thẩm định, kiểm tra đối soát từng tệp minh chứng và nhập điểm đánh giá chính thức cho từng tiêu chí.</w:t>
              <w:br/>
              <w:t>f. Hệ thống tự động tổng hợp tổng điểm, xếp hạng thứ tự từ 1 đến 16 và công bố bảng xếp hạng thi đua tháng lên Cổng thông tin công cộng.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Tổ Công đoàn có thể nhấn 'Lưu tạm' để tiếp tục bổ sung hình ảnh, số liệu trước khi đến hạn nộp chính thức.</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quá hạn chót nộp báo cáo quy định (sau 24h00 ngày 25 hàng tháng), hệ thống tự động khóa cổng nộp; Tổ công đoàn muốn nộp bổ sung phải gửi văn bản xin gia hạn tới Ban Chấp hành.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Dữ liệu điểm thi đua được tính toán tự động theo thang điểm chuẩn, đảm bảo công bằng, khách quan và minh bạch giữa 16 Tổ Công đoàn.</w:t>
              <w:br/>
              <w:t>- Cho phép xuất bảng xếp hạng và biên bản tổng kết thi đua định dạng Excel / PDF phục vụ Hội nghị giao ban tháng của Công đoàn trường.</w:t>
            </w:r>
          </w:p>
        </w:tc>
      </w:tr>
    </w:tbl>
    <w:p>
      <w:pPr>
        <w:spacing w:after="200"/>
      </w:pPr>
    </w:p>
    <w:p>
      <w:pPr>
        <w:pStyle w:val="m3"/>
        <w:keepNext/>
        <w:spacing w:before="240" w:after="120"/>
      </w:pPr>
      <w:r>
        <w:t>2.4.6. Use case Tra Cứu Thông Tin &amp; Tương Tác</w:t>
      </w:r>
    </w:p>
    <w:p>
      <w:pPr>
        <w:spacing w:before="80" w:after="80"/>
        <w:jc w:val="center"/>
      </w:pPr>
      <w:r>
        <w:drawing>
          <wp:inline xmlns:a="http://schemas.openxmlformats.org/drawingml/2006/main" xmlns:pic="http://schemas.openxmlformats.org/drawingml/2006/picture">
            <wp:extent cx="5486400" cy="2655852"/>
            <wp:docPr id="571735088" name="Picture 571735088"/>
            <wp:cNvGraphicFramePr>
              <a:graphicFrameLocks noChangeAspect="1"/>
            </wp:cNvGraphicFramePr>
            <a:graphic>
              <a:graphicData uri="http://schemas.openxmlformats.org/drawingml/2006/picture">
                <pic:pic>
                  <pic:nvPicPr>
                    <pic:cNvPr id="0" name="Hinh_2_6_UseCase_TraCuu_TuongTac.png"/>
                    <pic:cNvPicPr/>
                  </pic:nvPicPr>
                  <pic:blipFill>
                    <a:blip r:embed="rId18"/>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2.6: Use case Tra Cứu Thông Tin &amp; Tương Tác</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Tra cứu thông tin &amp; Tương tác đoàn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Đoàn viên, cán bộ giảng viên và độc giả tìm kiếm thông tin, xem tin tức theo chuyên mục, tương tác (Thích, Bình luận, Chia sẻ) và gửi phản ánh, tâm tư nguyện vọng.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Đoàn viên / Độc giả (Khách hàng)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vào Cổng thông tin điện tử Công đoàn TDMU.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Website hoạt động ổn định trên môi trường mạng Internet.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tìm kiếm được thông tin cần thiết, gửi thành công tương tác hoặc ý kiến phản ánh tới Ban Chấp hành.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truy cập trang chủ Cổng thông tin Công đoàn TDMU trên trình duyệt máy tính hoặc điện thoại.</w:t>
              <w:br/>
              <w:t>b. Hệ thống hiển thị giao diện trang chủ gồm thanh tìm kiếm, tin tức nổi bật, slider phong trào và danh mục chuyên mục tin tức.</w:t>
              <w:br/>
              <w:t>c. Người dùng nhập từ khóa vào ô tìm kiếm hoặc bấm chọn chuyên mục quan tâm (Chế độ chính sách, Phong trào thi đua, Nữ công).</w:t>
              <w:br/>
              <w:t>d. Hệ thống xử lý và trả về danh sách các bài viết phù hợp kèm ảnh thu nhỏ, tiêu đề và đoạn tóm tắt.</w:t>
              <w:br/>
              <w:t>e. Người dùng bấm vào bài viết để xem toàn văn nội dung, album ảnh chất lượng cao và tải về các văn bản pháp quy đính kèm.</w:t>
              <w:br/>
              <w:t>f. Người dùng bấm biểu tượng 'Thích' (Like), nhập bình luận đóng góp ý kiến hoặc bấm nút chia sẻ bài viết lên Facebook, Zalo cá nhân.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phân hệ 'Ý kiến đoàn viên' để điền form gửi phản ánh, kiến nghị về đời sống, cơ sở vật chất (có tùy chọn gửi ẩn danh).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bình luận chứa từ ngữ phản cảm, kích động hoặc vi phạm tiêu chuẩn cộng đồng, bộ lọc tự động sẽ chặn hiển thị và chuyển vào hàng đợi kiểm duyệt của Biên tập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Tốc độ phản hồi tải trang dưới 2 giây, đảm bảo trải nghiệm mượt mà cho độc giả.</w:t>
              <w:br/>
              <w:t>- Giao diện thân thiện, tương thích tối ưu trên tất cả các loại thiết bị di động (Responsive Web Design).</w:t>
            </w:r>
          </w:p>
        </w:tc>
      </w:tr>
    </w:tbl>
    <w:p>
      <w:pPr>
        <w:spacing w:after="200"/>
      </w:pPr>
    </w:p>
    <w:p>
      <w:pPr>
        <w:pStyle w:val="m3"/>
        <w:keepNext/>
        <w:spacing w:before="240" w:after="120"/>
      </w:pPr>
      <w:r>
        <w:t>2.4.7. Use case Quản Trị Hệ Thống &amp; Người Dùng</w:t>
      </w:r>
    </w:p>
    <w:p>
      <w:pPr>
        <w:spacing w:before="80" w:after="80"/>
        <w:jc w:val="center"/>
      </w:pPr>
      <w:r>
        <w:drawing>
          <wp:inline xmlns:a="http://schemas.openxmlformats.org/drawingml/2006/main" xmlns:pic="http://schemas.openxmlformats.org/drawingml/2006/picture">
            <wp:extent cx="5486400" cy="2655852"/>
            <wp:docPr id="571735089" name="Picture 571735089"/>
            <wp:cNvGraphicFramePr>
              <a:graphicFrameLocks noChangeAspect="1"/>
            </wp:cNvGraphicFramePr>
            <a:graphic>
              <a:graphicData uri="http://schemas.openxmlformats.org/drawingml/2006/picture">
                <pic:pic>
                  <pic:nvPicPr>
                    <pic:cNvPr id="0" name="Hinh_2_7_UseCase_QuanTriHeThong.png"/>
                    <pic:cNvPicPr/>
                  </pic:nvPicPr>
                  <pic:blipFill>
                    <a:blip r:embed="rId19"/>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2.7: Use case Quản Trị Hệ Thống &amp; Người Dùng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hệ thống &amp; Người dùng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quản lý danh sách người dùng, phân quyền vai trò (RBAC), quản lý cơ cấu 16 Tổ công đoàn, cấu hình các khóa API hệ thống, sao lưu cơ sở dữ liệu và giám sát nhật ký kiểm toán.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(Admin)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đăng nhập và truy cập vào phân hệ Quản trị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Tài khoản đăng nhập sở hữu quyền Quản trị viên tối cao (System Administrator).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Các thiết lập về người dùng, phân quyền hoặc cấu hình kỹ thuật được cập nhật thành công vào cơ sở dữ liệu.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Quản trị viên truy cập mục Quản trị hệ thống trên thanh điều hướng.</w:t>
              <w:br/>
              <w:t>b. Hệ thống hiển thị Dashboard thống kê kỹ thuật: Số lượng tài khoản, số bài viết, tỷ lệ sử dụng Token AI, dung lượng lưu trữ CSDL.</w:t>
              <w:br/>
              <w:t>c. Quản trị viên chọn 'Quản lý người dùng': Xem danh sách tài khoản, tạo tài khoản mới, cấp quyền vai trò (Admin, Editor, Contributor, Member) và chỉ định Tổ công đoàn trực thuộc.</w:t>
              <w:br/>
              <w:t>d. Quản trị viên truy cập 'Cấu hình hệ thống' để thiết lập các tham số: Khóa API Google Gemini AI, định mức Token AI tháng cho từng vai trò, Meta Facebook Graph API, máy chủ Email SMTP.</w:t>
              <w:br/>
              <w:t>e. Quản trị viên kích hoạt tính năng sao lưu dữ liệu toàn phần (Database Backup) định kỳ hoặc tải tệp sao lưu về máy tính an toàn.</w:t>
              <w:br/>
              <w:t>f. Hệ thống ghi nhận mọi thao tác cấu hình vào Nhật ký kiểm toán (Audit Logs) để theo dõi và phòng ngừa các rủi ro bảo mật.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thực hiện thao tác khóa tài khoản đối với những cán bộ đã chuyển công tác hoặc vi phạm quy định bảo mật.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áp dụng cơ chế tự bảo vệ: Ngăn chặn Quản trị viên tự xóa hoặc tự hạ quyền của chính tài khoản Super Admin duy nhất.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Toàn bộ mật khẩu người dùng phải được mã hóa một chiều bằng thuật toán Bcrypt có độ an toàn cao.</w:t>
              <w:br/>
              <w:t>- Kiểm soát truy cập chặt chẽ theo mô hình RBAC tại cả tầng giao diện (Frontend Guards) và tầng xử lý nghiệp vụ (Backend Middleware).</w:t>
            </w:r>
          </w:p>
        </w:tc>
      </w:tr>
    </w:tbl>
    <w:p>
      <w:pPr>
        <w:spacing w:after="280"/>
      </w:pPr>
    </w:p>
    <w:p>
      <w:pPr>
        <w:pStyle w:val="m2"/>
        <w:keepNext/>
        <w:spacing w:before="320" w:after="120"/>
      </w:pPr>
      <w:r>
        <w:t>2.5. Biểu đồ tuần tự (Sequence Diagram)</w:t>
      </w:r>
    </w:p>
    <w:p>
      <w:pPr>
        <w:spacing w:before="40" w:after="160" w:line="312" w:lineRule="auto"/>
      </w:pPr>
      <w: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pPr>
        <w:pStyle w:val="m3"/>
        <w:keepNext/>
        <w:spacing w:before="240" w:after="120"/>
      </w:pPr>
      <w:r>
        <w:t>2.5.1. Sơ đồ tuần tự Đăng nhập hệ thống</w:t>
      </w:r>
    </w:p>
    <w:p>
      <w:pPr>
        <w:spacing w:before="80" w:after="80"/>
        <w:jc w:val="center"/>
      </w:pPr>
      <w:r>
        <w:drawing>
          <wp:inline xmlns:a="http://schemas.openxmlformats.org/drawingml/2006/main" xmlns:pic="http://schemas.openxmlformats.org/drawingml/2006/picture">
            <wp:extent cx="5303520" cy="3330222"/>
            <wp:docPr id="571735090" name="Picture 571735090"/>
            <wp:cNvGraphicFramePr>
              <a:graphicFrameLocks noChangeAspect="1"/>
            </wp:cNvGraphicFramePr>
            <a:graphic>
              <a:graphicData uri="http://schemas.openxmlformats.org/drawingml/2006/picture">
                <pic:pic>
                  <pic:nvPicPr>
                    <pic:cNvPr id="0" name="Hinh_2_8_Sequence_DangNhap.png"/>
                    <pic:cNvPicPr/>
                  </pic:nvPicPr>
                  <pic:blipFill>
                    <a:blip r:embed="rId20"/>
                    <a:stretch>
                      <a:fillRect/>
                    </a:stretch>
                  </pic:blipFill>
                  <pic:spPr>
                    <a:xfrm>
                      <a:off x="0" y="0"/>
                      <a:ext cx="5303520" cy="3330222"/>
                    </a:xfrm>
                    <a:prstGeom prst="rect"/>
                  </pic:spPr>
                </pic:pic>
              </a:graphicData>
            </a:graphic>
          </wp:inline>
        </w:drawing>
      </w:r>
    </w:p>
    <w:p>
      <w:pPr>
        <w:pStyle w:val="m4"/>
        <w:spacing w:before="80" w:after="120"/>
        <w:jc w:val="center"/>
      </w:pPr>
      <w:r>
        <w:rPr>
          <w:rFonts w:ascii="Times New Roman" w:hAnsi="Times New Roman"/>
          <w:b/>
          <w:sz w:val="21"/>
        </w:rPr>
        <w:t>Hình 2.8: Sơ đồ tuần tự Đăng nhập hệ thống</w:t>
      </w:r>
    </w:p>
    <w:p>
      <w:pPr>
        <w:spacing w:before="40" w:after="160" w:line="312" w:lineRule="auto"/>
      </w:pPr>
      <w:r>
        <w:rPr>
          <w:rFonts w:ascii="Times New Roman" w:hAnsi="Times New Roman"/>
          <w:sz w:val="22"/>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pPr>
        <w:pStyle w:val="m3"/>
        <w:keepNext/>
        <w:spacing w:before="240" w:after="120"/>
      </w:pPr>
      <w:r>
        <w:t>2.5.2. Sơ đồ tuần tự Xuất bản bài viết tích hợp AI &amp; Facebook</w:t>
      </w:r>
    </w:p>
    <w:p>
      <w:pPr>
        <w:spacing w:before="80" w:after="80"/>
        <w:jc w:val="center"/>
      </w:pPr>
      <w:r>
        <w:drawing>
          <wp:inline xmlns:a="http://schemas.openxmlformats.org/drawingml/2006/main" xmlns:pic="http://schemas.openxmlformats.org/drawingml/2006/picture">
            <wp:extent cx="5303520" cy="3341603"/>
            <wp:docPr id="571735091" name="Picture 571735091"/>
            <wp:cNvGraphicFramePr>
              <a:graphicFrameLocks noChangeAspect="1"/>
            </wp:cNvGraphicFramePr>
            <a:graphic>
              <a:graphicData uri="http://schemas.openxmlformats.org/drawingml/2006/picture">
                <pic:pic>
                  <pic:nvPicPr>
                    <pic:cNvPr id="0" name="Hinh_2_9_Sequence_XuatBanAI_Facebook.png"/>
                    <pic:cNvPicPr/>
                  </pic:nvPicPr>
                  <pic:blipFill>
                    <a:blip r:embed="rId21"/>
                    <a:stretch>
                      <a:fillRect/>
                    </a:stretch>
                  </pic:blipFill>
                  <pic:spPr>
                    <a:xfrm>
                      <a:off x="0" y="0"/>
                      <a:ext cx="5303520" cy="3341603"/>
                    </a:xfrm>
                    <a:prstGeom prst="rect"/>
                  </pic:spPr>
                </pic:pic>
              </a:graphicData>
            </a:graphic>
          </wp:inline>
        </w:drawing>
      </w:r>
    </w:p>
    <w:p>
      <w:pPr>
        <w:pStyle w:val="m4"/>
        <w:spacing w:before="80" w:after="120"/>
        <w:jc w:val="center"/>
      </w:pPr>
      <w:r>
        <w:rPr>
          <w:rFonts w:ascii="Times New Roman" w:hAnsi="Times New Roman"/>
          <w:b/>
          <w:sz w:val="21"/>
        </w:rPr>
        <w:t>Hình 2.9: Sơ đồ tuần tự Xuất bản bài viết tích hợp AI &amp; Facebook</w:t>
      </w:r>
    </w:p>
    <w:p>
      <w:pPr>
        <w:spacing w:before="40" w:after="160" w:line="312" w:lineRule="auto"/>
      </w:pPr>
      <w:r>
        <w:rPr>
          <w:rFonts w:ascii="Times New Roman" w:hAnsi="Times New Roman"/>
          <w:sz w:val="22"/>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pPr>
        <w:pStyle w:val="m3"/>
        <w:keepNext/>
        <w:spacing w:before="240" w:after="120"/>
      </w:pPr>
      <w:r>
        <w:t>2.5.3. Sơ đồ tuần tự Nộp báo cáo &amp; Xếp hạng thi đua 16 Tổ</w:t>
      </w:r>
    </w:p>
    <w:p>
      <w:pPr>
        <w:spacing w:before="80" w:after="80"/>
        <w:jc w:val="center"/>
      </w:pPr>
      <w:r>
        <w:drawing>
          <wp:inline xmlns:a="http://schemas.openxmlformats.org/drawingml/2006/main" xmlns:pic="http://schemas.openxmlformats.org/drawingml/2006/picture">
            <wp:extent cx="5303520" cy="3355938"/>
            <wp:docPr id="571735092" name="Picture 571735092"/>
            <wp:cNvGraphicFramePr>
              <a:graphicFrameLocks noChangeAspect="1"/>
            </wp:cNvGraphicFramePr>
            <a:graphic>
              <a:graphicData uri="http://schemas.openxmlformats.org/drawingml/2006/picture">
                <pic:pic>
                  <pic:nvPicPr>
                    <pic:cNvPr id="0" name="Hinh_2_10_Sequence_ThiDua16To.png"/>
                    <pic:cNvPicPr/>
                  </pic:nvPicPr>
                  <pic:blipFill>
                    <a:blip r:embed="rId22"/>
                    <a:stretch>
                      <a:fillRect/>
                    </a:stretch>
                  </pic:blipFill>
                  <pic:spPr>
                    <a:xfrm>
                      <a:off x="0" y="0"/>
                      <a:ext cx="5303520" cy="3355938"/>
                    </a:xfrm>
                    <a:prstGeom prst="rect"/>
                  </pic:spPr>
                </pic:pic>
              </a:graphicData>
            </a:graphic>
          </wp:inline>
        </w:drawing>
      </w:r>
    </w:p>
    <w:p>
      <w:pPr>
        <w:pStyle w:val="m4"/>
        <w:spacing w:before="80" w:after="120"/>
        <w:jc w:val="center"/>
      </w:pPr>
      <w:r>
        <w:rPr>
          <w:rFonts w:ascii="Times New Roman" w:hAnsi="Times New Roman"/>
          <w:b/>
          <w:sz w:val="21"/>
        </w:rPr>
        <w:t>Hình 2.10: Sơ đồ tuần tự Nộp báo cáo &amp; Xếp hạng thi đua 16 Tổ</w:t>
      </w:r>
    </w:p>
    <w:p>
      <w:pPr>
        <w:spacing w:before="40" w:after="160" w:line="312" w:lineRule="auto"/>
      </w:pPr>
      <w:r>
        <w:rPr>
          <w:rFonts w:ascii="Times New Roman" w:hAnsi="Times New Roman"/>
          <w:sz w:val="22"/>
        </w:rP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508C0DE5" w14:textId="30FF33D3" w:rsidR="00443957" w:rsidRDefault="00D1741E" w:rsidP="00D1741E">
      <w:pPr>
        <w:pStyle w:val="m1b"/>
      </w:pPr>
      <w:bookmarkStart w:id="42" w:name="_Toc240291809"/>
      <w:r>
        <w:t>KẾT LUẬN</w:t>
      </w:r>
      <w:bookmarkEnd w:id="42"/>
    </w:p>
    <w:p>
      <w:pPr>
        <w:spacing w:before="120" w:after="240" w:line="312" w:lineRule="auto"/>
      </w:pPr>
      <w:r>
        <w:rPr>
          <w:rFonts w:ascii="Times New Roman" w:hAnsi="Times New Roman"/>
          <w:sz w:val="24"/>
        </w:rPr>
        <w:t>Chương 2 đã hoàn thành việc phân tích chi tiết hệ thống Website Truyền thông Công đoàn TDMU tích hợp AI hỗ trợ tạo và đăng tải nội dung. Bằng việc xác định rõ ràng 4 tác nhân con người cùng các dịch vụ ngoài, xây dựng danh mục 26 Use Case chức năng, vẽ biểu đồ Use Case tổng quát và 6 biểu đồ Use Case phân rã chi tiết kèm các bảng đặc tả 8 mục chuẩn mực, kết hợp cùng các sơ đồ tuần tự thể hiện các quy trình cốt lõi, chương này là nền tảng kỹ thuật vững chắc để nhóm tiến hành thiết kế cơ sở dữ liệu (ERD), thiết kế kiến trúc và hiện thực hóa phần mềm ở các giai đoạn tiếp theo.</w:t>
      </w:r>
    </w:p>
    <w:p w14:paraId="7DCD881A" w14:textId="77777777" w:rsidR="00D1741E" w:rsidRDefault="00D1741E" w:rsidP="00443957">
      <w:pPr>
        <w:rPr>
          <w:rFonts w:eastAsiaTheme="majorEastAsia" w:cs="Times New Roman"/>
          <w:b/>
          <w:bCs/>
          <w:caps/>
          <w:noProof/>
          <w:color w:val="auto"/>
          <w:szCs w:val="32"/>
          <w:lang w:val="vi-VN"/>
        </w:rPr>
      </w:pPr>
    </w:p>
    <w:p w14:paraId="6F6D5B45" w14:textId="5380BF8C" w:rsidR="00D1741E" w:rsidRPr="00D1741E" w:rsidRDefault="00D1741E" w:rsidP="00D1741E">
      <w:pPr>
        <w:pStyle w:val="m1b"/>
      </w:pPr>
      <w:bookmarkStart w:id="43" w:name="_Toc240291810"/>
      <w:r>
        <w:t>TÀI LIỆU THAM KHẢO</w:t>
      </w:r>
      <w:bookmarkEnd w:id="43"/>
    </w:p>
    <w:p>
      <w:pPr>
        <w:spacing w:before="40" w:after="80" w:line="288" w:lineRule="auto"/>
      </w:pPr>
      <w:r>
        <w:rPr>
          <w:rFonts w:ascii="Times New Roman" w:hAnsi="Times New Roman"/>
          <w:sz w:val="22"/>
        </w:rPr>
        <w:t>[1] Đặng Văn Đức (2002), Phân tích và thiết kế hướng đối tượng bằng UML, NXB Giáo Dục.</w:t>
      </w:r>
    </w:p>
    <w:p>
      <w:pPr>
        <w:spacing w:before="40" w:after="80" w:line="288" w:lineRule="auto"/>
      </w:pPr>
      <w:r>
        <w:rPr>
          <w:rFonts w:ascii="Times New Roman" w:hAnsi="Times New Roman"/>
          <w:sz w:val="22"/>
        </w:rPr>
        <w:t>[2] Đoàn Văn Ban (2005), Giáo trình Kỹ thuật phần mềm, NXB Khoa học và Kỹ thuật.</w:t>
      </w:r>
    </w:p>
    <w:p>
      <w:pPr>
        <w:spacing w:before="40" w:after="80" w:line="288" w:lineRule="auto"/>
      </w:pPr>
      <w:r>
        <w:rPr>
          <w:rFonts w:ascii="Times New Roman" w:hAnsi="Times New Roman"/>
          <w:sz w:val="22"/>
        </w:rPr>
        <w:t>[3] Google Cloud (2025), Generative AI on Vertex AI &amp; Gemini Models Documentation, Google Developers.</w:t>
      </w:r>
    </w:p>
    <w:p>
      <w:pPr>
        <w:spacing w:before="40" w:after="80" w:line="288" w:lineRule="auto"/>
      </w:pPr>
      <w:r>
        <w:rPr>
          <w:rFonts w:ascii="Times New Roman" w:hAnsi="Times New Roman"/>
          <w:sz w:val="22"/>
        </w:rPr>
        <w:t>[4] Meta Platforms (2025), Meta Graph API Documentation for Facebook Pages, Meta for Developers.</w:t>
      </w:r>
    </w:p>
    <w:p>
      <w:pPr>
        <w:spacing w:before="40" w:after="80" w:line="288" w:lineRule="auto"/>
      </w:pPr>
      <w:r>
        <w:rPr>
          <w:rFonts w:ascii="Times New Roman" w:hAnsi="Times New Roman"/>
          <w:sz w:val="22"/>
        </w:rPr>
        <w:t>[5] Điều lệ Công đoàn Việt Nam (Khóa XIII), NXB Lao Động, Hà Nội.</w:t>
      </w:r>
    </w:p>
    <w:sectPr w:rsidR="00D1741E" w:rsidRPr="00D1741E" w:rsidSect="000910B4">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2FDC" w14:textId="77777777" w:rsidR="008E18B6" w:rsidRDefault="008E18B6">
      <w:pPr>
        <w:spacing w:line="240" w:lineRule="auto"/>
      </w:pPr>
      <w:r>
        <w:separator/>
      </w:r>
    </w:p>
  </w:endnote>
  <w:endnote w:type="continuationSeparator" w:id="0">
    <w:p w14:paraId="76EF0A13" w14:textId="77777777" w:rsidR="008E18B6" w:rsidRDefault="008E1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CABE" w14:textId="77777777" w:rsidR="008E18B6" w:rsidRDefault="008E18B6">
      <w:pPr>
        <w:spacing w:after="0"/>
      </w:pPr>
      <w:r>
        <w:separator/>
      </w:r>
    </w:p>
  </w:footnote>
  <w:footnote w:type="continuationSeparator" w:id="0">
    <w:p w14:paraId="68EC4EAB" w14:textId="77777777" w:rsidR="008E18B6" w:rsidRDefault="008E18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28D078F"/>
    <w:multiLevelType w:val="multilevel"/>
    <w:tmpl w:val="5AD8ADC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8"/>
  </w:num>
  <w:num w:numId="8" w16cid:durableId="1331057113">
    <w:abstractNumId w:val="9"/>
  </w:num>
  <w:num w:numId="9" w16cid:durableId="684290531">
    <w:abstractNumId w:val="7"/>
  </w:num>
  <w:num w:numId="10" w16cid:durableId="1175875053">
    <w:abstractNumId w:val="6"/>
  </w:num>
  <w:num w:numId="11" w16cid:durableId="710496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34616"/>
    <w:rsid w:val="00034E38"/>
    <w:rsid w:val="0003679D"/>
    <w:rsid w:val="0006063C"/>
    <w:rsid w:val="00063C9F"/>
    <w:rsid w:val="000910B4"/>
    <w:rsid w:val="000B2192"/>
    <w:rsid w:val="000D6C92"/>
    <w:rsid w:val="0015074B"/>
    <w:rsid w:val="00167B04"/>
    <w:rsid w:val="00194873"/>
    <w:rsid w:val="001C3932"/>
    <w:rsid w:val="001C3AF9"/>
    <w:rsid w:val="002250B4"/>
    <w:rsid w:val="002278B1"/>
    <w:rsid w:val="00277800"/>
    <w:rsid w:val="0029639D"/>
    <w:rsid w:val="002A044F"/>
    <w:rsid w:val="002F52F2"/>
    <w:rsid w:val="00326F90"/>
    <w:rsid w:val="003361CC"/>
    <w:rsid w:val="00375083"/>
    <w:rsid w:val="00413190"/>
    <w:rsid w:val="00443957"/>
    <w:rsid w:val="00450652"/>
    <w:rsid w:val="0046022C"/>
    <w:rsid w:val="004D4419"/>
    <w:rsid w:val="004E7B61"/>
    <w:rsid w:val="00500808"/>
    <w:rsid w:val="00604EC4"/>
    <w:rsid w:val="00686466"/>
    <w:rsid w:val="0069764E"/>
    <w:rsid w:val="006C26C0"/>
    <w:rsid w:val="007251BF"/>
    <w:rsid w:val="00731D0D"/>
    <w:rsid w:val="007D2A49"/>
    <w:rsid w:val="007E2EB4"/>
    <w:rsid w:val="007E56CD"/>
    <w:rsid w:val="00881E78"/>
    <w:rsid w:val="008E18B6"/>
    <w:rsid w:val="008E4D13"/>
    <w:rsid w:val="00901F66"/>
    <w:rsid w:val="00923662"/>
    <w:rsid w:val="00937346"/>
    <w:rsid w:val="00946797"/>
    <w:rsid w:val="009677A7"/>
    <w:rsid w:val="0097526D"/>
    <w:rsid w:val="009A5EE4"/>
    <w:rsid w:val="009E1FDF"/>
    <w:rsid w:val="00A414CF"/>
    <w:rsid w:val="00A95ED4"/>
    <w:rsid w:val="00AA1D8D"/>
    <w:rsid w:val="00AA4ADD"/>
    <w:rsid w:val="00B47730"/>
    <w:rsid w:val="00B6301D"/>
    <w:rsid w:val="00B66607"/>
    <w:rsid w:val="00B97F73"/>
    <w:rsid w:val="00BA5AD5"/>
    <w:rsid w:val="00BF7CCE"/>
    <w:rsid w:val="00C0593D"/>
    <w:rsid w:val="00C33A40"/>
    <w:rsid w:val="00C456D0"/>
    <w:rsid w:val="00C871A7"/>
    <w:rsid w:val="00CB0664"/>
    <w:rsid w:val="00CD216A"/>
    <w:rsid w:val="00D11041"/>
    <w:rsid w:val="00D1741E"/>
    <w:rsid w:val="00D35B18"/>
    <w:rsid w:val="00D5516C"/>
    <w:rsid w:val="00D67943"/>
    <w:rsid w:val="00DF318B"/>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1E216A"/>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autoRedefine/>
    <w:uiPriority w:val="39"/>
    <w:unhideWhenUsed/>
    <w:rsid w:val="00F409EF"/>
    <w:pPr>
      <w:tabs>
        <w:tab w:val="right" w:leader="dot" w:pos="9064"/>
      </w:tabs>
      <w:spacing w:after="120" w:line="312" w:lineRule="auto"/>
    </w:pPr>
    <w:rPr>
      <w:b/>
      <w:caps/>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Heading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Heading1"/>
    <w:link w:val="m1aChar"/>
    <w:qFormat/>
    <w:rsid w:val="00D11041"/>
    <w:pPr>
      <w:numPr>
        <w:numId w:val="11"/>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1"/>
      </w:numPr>
      <w:spacing w:before="120" w:after="60" w:line="240" w:lineRule="auto"/>
    </w:pPr>
    <w:rPr>
      <w:rFonts w:ascii="Times New Roman" w:hAnsi="Times New Roman" w:cs="Times New Roman"/>
      <w:noProof/>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2F52F2"/>
    <w:pPr>
      <w:numPr>
        <w:ilvl w:val="2"/>
        <w:numId w:val="11"/>
      </w:numPr>
      <w:spacing w:before="120" w:after="60" w:line="240" w:lineRule="auto"/>
    </w:pPr>
    <w:rPr>
      <w:rFonts w:ascii="Times New Roman" w:hAnsi="Times New Roman" w:cs="Times New Roman"/>
      <w:i/>
      <w:noProof/>
      <w:color w:val="auto"/>
    </w:rPr>
  </w:style>
  <w:style w:type="character" w:customStyle="1" w:styleId="m3Char">
    <w:name w:val=".m3 Char"/>
    <w:basedOn w:val="Heading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basedOn w:val="Normal"/>
    <w:link w:val="m4Char"/>
    <w:qFormat/>
    <w:rsid w:val="00AA4ADD"/>
    <w:pPr>
      <w:spacing w:after="120" w:line="312" w:lineRule="auto"/>
      <w:ind w:firstLine="562"/>
      <w:outlineLvl w:val="0"/>
    </w:pPr>
    <w:rPr>
      <w:rFonts w:cs="Times New Roman"/>
      <w:i/>
      <w:noProof/>
      <w:color w:val="auto"/>
    </w:rPr>
  </w:style>
  <w:style w:type="character" w:customStyle="1" w:styleId="m4Char">
    <w:name w:val=".m4 Char"/>
    <w:basedOn w:val="DefaultParagraphFont"/>
    <w:link w:val="m4"/>
    <w:rsid w:val="00AA4ADD"/>
    <w:rPr>
      <w:rFonts w:ascii="Times New Roman" w:hAnsi="Times New Roman" w:cs="Times New Roman"/>
      <w:i/>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C5C5C"/>
    <w:rsid w:val="001E780F"/>
    <w:rsid w:val="00375083"/>
    <w:rsid w:val="00556523"/>
    <w:rsid w:val="00731D0D"/>
    <w:rsid w:val="007E1743"/>
    <w:rsid w:val="00854CA3"/>
    <w:rsid w:val="00A0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25</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Tran Hong Thanh</cp:lastModifiedBy>
  <cp:revision>9</cp:revision>
  <dcterms:created xsi:type="dcterms:W3CDTF">2026-09-14T04:07:00Z</dcterms:created>
  <dcterms:modified xsi:type="dcterms:W3CDTF">2026-09-14T08:29:00Z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