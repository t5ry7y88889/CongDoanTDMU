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40C3"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4016E55" w14:textId="77777777" w:rsidR="00946797" w:rsidRPr="00270996" w:rsidRDefault="00946797">
      <w:pPr>
        <w:spacing w:after="40"/>
        <w:jc w:val="center"/>
        <w:rPr>
          <w:rFonts w:cs="Times New Roman"/>
          <w:b/>
          <w:color w:val="auto"/>
          <w:sz w:val="28"/>
        </w:rPr>
      </w:pPr>
    </w:p>
    <w:p w14:paraId="45F25F29" w14:textId="77777777" w:rsidR="00946797" w:rsidRPr="00270996" w:rsidRDefault="00946797">
      <w:pPr>
        <w:spacing w:after="40"/>
        <w:jc w:val="center"/>
        <w:rPr>
          <w:rFonts w:cs="Times New Roman"/>
          <w:color w:val="auto"/>
        </w:rPr>
      </w:pPr>
    </w:p>
    <w:p w14:paraId="7E398F24"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013563D3" w14:textId="77777777" w:rsidR="00946797" w:rsidRPr="00270996" w:rsidRDefault="00946797">
      <w:pPr>
        <w:spacing w:after="300"/>
        <w:jc w:val="center"/>
        <w:rPr>
          <w:rFonts w:cs="Times New Roman"/>
          <w:color w:val="auto"/>
          <w:sz w:val="32"/>
          <w:szCs w:val="32"/>
        </w:rPr>
      </w:pPr>
    </w:p>
    <w:p w14:paraId="78433FFC"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46FA9870"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16B6E9AA" w14:textId="77777777" w:rsidR="00FC1AC4" w:rsidRPr="00270996" w:rsidRDefault="00FC1AC4" w:rsidP="00FC1AC4">
      <w:pPr>
        <w:spacing w:after="300"/>
        <w:rPr>
          <w:rFonts w:cs="Times New Roman"/>
          <w:b/>
          <w:color w:val="auto"/>
          <w:sz w:val="32"/>
          <w:szCs w:val="32"/>
        </w:rPr>
      </w:pPr>
    </w:p>
    <w:p w14:paraId="022EE498" w14:textId="77777777" w:rsidR="003E568F" w:rsidRPr="00270996" w:rsidRDefault="003E568F" w:rsidP="00FC1AC4">
      <w:pPr>
        <w:spacing w:after="300"/>
        <w:rPr>
          <w:rFonts w:cs="Times New Roman"/>
          <w:b/>
          <w:color w:val="auto"/>
          <w:sz w:val="32"/>
          <w:szCs w:val="32"/>
        </w:rPr>
      </w:pPr>
    </w:p>
    <w:p w14:paraId="5C0459C8"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DF54133" w14:textId="77777777" w:rsidR="003E568F" w:rsidRPr="00270996" w:rsidRDefault="003E568F" w:rsidP="00592617">
      <w:pPr>
        <w:spacing w:after="120" w:line="312" w:lineRule="auto"/>
        <w:rPr>
          <w:rFonts w:cs="Times New Roman"/>
          <w:color w:val="auto"/>
          <w:sz w:val="28"/>
          <w:szCs w:val="28"/>
        </w:rPr>
      </w:pPr>
    </w:p>
    <w:p w14:paraId="34D30F74" w14:textId="77777777" w:rsidR="003E568F" w:rsidRPr="00270996" w:rsidRDefault="003E568F" w:rsidP="00592617">
      <w:pPr>
        <w:spacing w:after="120" w:line="312" w:lineRule="auto"/>
        <w:rPr>
          <w:rFonts w:cs="Times New Roman"/>
          <w:color w:val="auto"/>
          <w:sz w:val="28"/>
          <w:szCs w:val="28"/>
        </w:rPr>
      </w:pPr>
    </w:p>
    <w:p w14:paraId="2004AB63" w14:textId="77777777" w:rsidR="00BC4A85" w:rsidRPr="00A621AB" w:rsidRDefault="00194873" w:rsidP="00AC6ACA">
      <w:pPr>
        <w:spacing w:before="1600"/>
        <w:jc w:val="center"/>
        <w:rPr>
          <w:rFonts w:cs="Times New Roman"/>
          <w:b/>
          <w:color w:val="auto"/>
          <w:sz w:val="28"/>
          <w:szCs w:val="28"/>
        </w:rPr>
        <w:sectPr w:rsidR="00BC4A85" w:rsidRPr="00A621AB"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6E2FAB10" w14:textId="77777777" w:rsidR="00AC6ACA" w:rsidRPr="00A621AB" w:rsidRDefault="00AC6ACA" w:rsidP="00AC6ACA">
      <w:pPr>
        <w:spacing w:after="40"/>
        <w:jc w:val="center"/>
        <w:rPr>
          <w:rFonts w:cs="Times New Roman"/>
          <w:b/>
          <w:color w:val="auto"/>
          <w:sz w:val="28"/>
          <w:szCs w:val="28"/>
        </w:rPr>
      </w:pPr>
    </w:p>
    <w:p w14:paraId="35C26432" w14:textId="77777777" w:rsidR="00946797" w:rsidRPr="00A621AB" w:rsidRDefault="000807CD" w:rsidP="00AC6ACA">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7D8AB4D7" w14:textId="77777777" w:rsidR="00946797" w:rsidRPr="00270996" w:rsidRDefault="00946797">
      <w:pPr>
        <w:spacing w:after="40"/>
        <w:jc w:val="center"/>
        <w:rPr>
          <w:rFonts w:cs="Times New Roman"/>
          <w:color w:val="auto"/>
        </w:rPr>
      </w:pPr>
    </w:p>
    <w:p w14:paraId="4D48A4C6"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76E625C1" w14:textId="77777777" w:rsidR="00946797" w:rsidRPr="00270996" w:rsidRDefault="00946797">
      <w:pPr>
        <w:spacing w:after="300"/>
        <w:jc w:val="center"/>
        <w:rPr>
          <w:rFonts w:cs="Times New Roman"/>
          <w:color w:val="auto"/>
          <w:sz w:val="32"/>
          <w:szCs w:val="32"/>
        </w:rPr>
      </w:pPr>
    </w:p>
    <w:p w14:paraId="7643578B"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10826835"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75E484B4" w14:textId="77777777" w:rsidR="00BA5AD5" w:rsidRPr="00270996" w:rsidRDefault="00BA5AD5">
      <w:pPr>
        <w:spacing w:after="120" w:line="312" w:lineRule="auto"/>
        <w:ind w:left="1440"/>
        <w:rPr>
          <w:rFonts w:cs="Times New Roman"/>
          <w:b/>
          <w:color w:val="auto"/>
          <w:sz w:val="32"/>
          <w:szCs w:val="32"/>
        </w:rPr>
      </w:pPr>
    </w:p>
    <w:p w14:paraId="5AC3EA38" w14:textId="77777777" w:rsidR="00BA5AD5" w:rsidRPr="00270996" w:rsidRDefault="00BA5AD5">
      <w:pPr>
        <w:spacing w:after="120" w:line="312" w:lineRule="auto"/>
        <w:ind w:left="1440"/>
        <w:rPr>
          <w:rFonts w:cs="Times New Roman"/>
          <w:b/>
          <w:color w:val="auto"/>
          <w:sz w:val="32"/>
          <w:szCs w:val="32"/>
        </w:rPr>
      </w:pPr>
    </w:p>
    <w:p w14:paraId="28FD57DD"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1A2073E2" w14:textId="77777777" w:rsidR="003E568F" w:rsidRPr="00270996" w:rsidRDefault="003E568F" w:rsidP="003E568F">
      <w:pPr>
        <w:spacing w:after="120" w:line="312" w:lineRule="auto"/>
        <w:ind w:left="720"/>
        <w:rPr>
          <w:rFonts w:cs="Times New Roman"/>
          <w:b/>
          <w:color w:val="auto"/>
          <w:sz w:val="28"/>
          <w:szCs w:val="28"/>
        </w:rPr>
      </w:pPr>
    </w:p>
    <w:p w14:paraId="6A0A5A39" w14:textId="77777777" w:rsidR="00270996" w:rsidRPr="00270996" w:rsidRDefault="00270996" w:rsidP="00BC4A85">
      <w:pPr>
        <w:spacing w:after="120" w:line="312" w:lineRule="auto"/>
        <w:rPr>
          <w:rFonts w:cs="Times New Roman"/>
        </w:rPr>
      </w:pPr>
    </w:p>
    <w:p w14:paraId="2A343498" w14:textId="77777777" w:rsidR="00270996" w:rsidRPr="00270996" w:rsidRDefault="00270996" w:rsidP="00BC4A85">
      <w:pPr>
        <w:spacing w:after="120" w:line="312" w:lineRule="auto"/>
        <w:rPr>
          <w:rFonts w:cs="Times New Roman"/>
        </w:rPr>
      </w:pPr>
    </w:p>
    <w:p w14:paraId="2FD276AC" w14:textId="77777777" w:rsidR="003E568F" w:rsidRPr="00311727" w:rsidRDefault="003E568F" w:rsidP="00BC4A85">
      <w:pPr>
        <w:spacing w:after="120" w:line="312" w:lineRule="auto"/>
        <w:rPr>
          <w:rFonts w:cs="Times New Roman"/>
        </w:rPr>
      </w:pPr>
    </w:p>
    <w:p w14:paraId="381F7AF4" w14:textId="77777777" w:rsidR="00A621AB" w:rsidRPr="00311727" w:rsidRDefault="00A621AB" w:rsidP="00BC4A85">
      <w:pPr>
        <w:spacing w:after="120" w:line="312" w:lineRule="auto"/>
        <w:rPr>
          <w:rFonts w:cs="Times New Roman"/>
        </w:rPr>
      </w:pPr>
    </w:p>
    <w:p w14:paraId="2ABCADA5" w14:textId="77777777" w:rsidR="005C2F0B" w:rsidRPr="00A621AB" w:rsidRDefault="00194873" w:rsidP="003E568F">
      <w:pPr>
        <w:spacing w:after="120" w:line="312" w:lineRule="auto"/>
        <w:jc w:val="center"/>
        <w:rPr>
          <w:rFonts w:cs="Times New Roman"/>
          <w:bCs/>
        </w:rPr>
      </w:pPr>
      <w:r w:rsidRPr="00A621AB">
        <w:rPr>
          <w:rFonts w:cs="Times New Roman"/>
          <w:bCs/>
          <w:color w:val="auto"/>
          <w:sz w:val="28"/>
          <w:szCs w:val="28"/>
        </w:rPr>
        <w:t xml:space="preserve">TP HỒ CHÍ MINH - </w:t>
      </w:r>
      <w:r w:rsidR="00592617" w:rsidRPr="00A621AB">
        <w:rPr>
          <w:rFonts w:cs="Times New Roman"/>
          <w:bCs/>
          <w:color w:val="auto"/>
          <w:sz w:val="28"/>
          <w:szCs w:val="28"/>
        </w:rPr>
        <w:t>1</w:t>
      </w:r>
      <w:r w:rsidR="00DA4D1C" w:rsidRPr="00A621AB">
        <w:rPr>
          <w:rFonts w:cs="Times New Roman"/>
          <w:bCs/>
          <w:color w:val="auto"/>
          <w:sz w:val="28"/>
          <w:szCs w:val="28"/>
        </w:rPr>
        <w:t>0</w:t>
      </w:r>
      <w:r w:rsidRPr="00A621AB">
        <w:rPr>
          <w:rFonts w:cs="Times New Roman"/>
          <w:bCs/>
          <w:color w:val="auto"/>
          <w:sz w:val="28"/>
          <w:szCs w:val="28"/>
        </w:rPr>
        <w:t>/2026</w:t>
      </w:r>
    </w:p>
    <w:p w14:paraId="235E65F7"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6008C724" w14:textId="77777777" w:rsidTr="00B361D5">
        <w:trPr>
          <w:jc w:val="center"/>
        </w:trPr>
        <w:tc>
          <w:tcPr>
            <w:tcW w:w="2948" w:type="dxa"/>
          </w:tcPr>
          <w:p w14:paraId="777A7218"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2F77F9DB" w14:textId="77777777" w:rsidR="00C4345C" w:rsidRPr="00270996" w:rsidRDefault="00C4345C" w:rsidP="008B06AB">
            <w:pPr>
              <w:jc w:val="center"/>
              <w:rPr>
                <w:b/>
              </w:rPr>
            </w:pPr>
            <w:r w:rsidRPr="00270996">
              <w:rPr>
                <w:b/>
              </w:rPr>
              <w:t>TRƯỜNG ĐẠI HỌC THỦ DẦU MỘT</w:t>
            </w:r>
          </w:p>
          <w:p w14:paraId="28B91935" w14:textId="77777777" w:rsidR="00C4345C" w:rsidRPr="00270996" w:rsidRDefault="00C4345C" w:rsidP="008B06AB">
            <w:pPr>
              <w:jc w:val="center"/>
              <w:rPr>
                <w:b/>
              </w:rPr>
            </w:pPr>
            <w:r w:rsidRPr="00270996">
              <w:rPr>
                <w:b/>
              </w:rPr>
              <w:t>VIỆN CÔNG NGHỆ SỐ</w:t>
            </w:r>
          </w:p>
        </w:tc>
      </w:tr>
    </w:tbl>
    <w:p w14:paraId="4BCC9575" w14:textId="77777777" w:rsidR="00C4345C" w:rsidRPr="00270996" w:rsidRDefault="00C4345C" w:rsidP="00DC6456">
      <w:pPr>
        <w:spacing w:before="60" w:after="80"/>
        <w:jc w:val="center"/>
        <w:rPr>
          <w:b/>
          <w:sz w:val="20"/>
          <w:szCs w:val="18"/>
        </w:rPr>
      </w:pPr>
    </w:p>
    <w:p w14:paraId="028E7A21" w14:textId="77777777" w:rsidR="00C4345C" w:rsidRPr="00270996" w:rsidRDefault="00C4345C" w:rsidP="00DC6456">
      <w:pPr>
        <w:spacing w:before="60" w:after="80"/>
        <w:jc w:val="center"/>
      </w:pPr>
      <w:r w:rsidRPr="00270996">
        <w:rPr>
          <w:b/>
          <w:sz w:val="30"/>
        </w:rPr>
        <w:t>PHIẾU ĐÁNH GIÁ ĐỒ ÁN/TIỂU LUẬN HỌC PHẦN</w:t>
      </w:r>
    </w:p>
    <w:p w14:paraId="2EF0088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815"/>
        <w:gridCol w:w="1985"/>
        <w:gridCol w:w="1926"/>
      </w:tblGrid>
      <w:tr w:rsidR="00C4345C" w:rsidRPr="00270996" w14:paraId="64B93717" w14:textId="77777777" w:rsidTr="00A621AB">
        <w:trPr>
          <w:cantSplit/>
          <w:trHeight w:val="131"/>
          <w:jc w:val="center"/>
        </w:trPr>
        <w:tc>
          <w:tcPr>
            <w:tcW w:w="2425" w:type="dxa"/>
            <w:shd w:val="clear" w:color="auto" w:fill="FFFFFF" w:themeFill="background1"/>
            <w:tcMar>
              <w:top w:w="60" w:type="dxa"/>
              <w:left w:w="65" w:type="dxa"/>
              <w:bottom w:w="60" w:type="dxa"/>
              <w:right w:w="65" w:type="dxa"/>
            </w:tcMar>
            <w:vAlign w:val="center"/>
          </w:tcPr>
          <w:p w14:paraId="4984C46B"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2815" w:type="dxa"/>
            <w:shd w:val="clear" w:color="auto" w:fill="FFFFFF" w:themeFill="background1"/>
            <w:tcMar>
              <w:top w:w="60" w:type="dxa"/>
              <w:left w:w="65" w:type="dxa"/>
              <w:bottom w:w="60" w:type="dxa"/>
              <w:right w:w="65" w:type="dxa"/>
            </w:tcMar>
            <w:vAlign w:val="center"/>
          </w:tcPr>
          <w:p w14:paraId="05701A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38B0EF74"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76DF0469"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0C61705A"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30834C71" w14:textId="77777777" w:rsidR="00C4345C" w:rsidRPr="00270996" w:rsidRDefault="00C4345C" w:rsidP="00A423C7">
            <w:pPr>
              <w:spacing w:line="240" w:lineRule="auto"/>
              <w:rPr>
                <w:sz w:val="24"/>
                <w:szCs w:val="24"/>
              </w:rPr>
            </w:pPr>
            <w:r w:rsidRPr="00270996">
              <w:rPr>
                <w:b/>
                <w:sz w:val="24"/>
                <w:szCs w:val="24"/>
              </w:rPr>
              <w:t>Tên học phần</w:t>
            </w:r>
          </w:p>
        </w:tc>
        <w:tc>
          <w:tcPr>
            <w:tcW w:w="2815" w:type="dxa"/>
            <w:shd w:val="clear" w:color="auto" w:fill="FFFFFF" w:themeFill="background1"/>
            <w:tcMar>
              <w:top w:w="60" w:type="dxa"/>
              <w:left w:w="65" w:type="dxa"/>
              <w:bottom w:w="60" w:type="dxa"/>
              <w:right w:w="65" w:type="dxa"/>
            </w:tcMar>
            <w:vAlign w:val="center"/>
          </w:tcPr>
          <w:p w14:paraId="381851C9"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1806517B"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45709DC5"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353DB172"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11FE1BF" w14:textId="77777777" w:rsidR="00C4345C" w:rsidRPr="00270996" w:rsidRDefault="00C4345C" w:rsidP="00A423C7">
            <w:pPr>
              <w:spacing w:line="240" w:lineRule="auto"/>
              <w:rPr>
                <w:sz w:val="24"/>
                <w:szCs w:val="24"/>
              </w:rPr>
            </w:pPr>
            <w:r w:rsidRPr="00270996">
              <w:rPr>
                <w:b/>
                <w:sz w:val="24"/>
                <w:szCs w:val="24"/>
              </w:rPr>
              <w:t>Số tín chỉ</w:t>
            </w:r>
          </w:p>
        </w:tc>
        <w:tc>
          <w:tcPr>
            <w:tcW w:w="2815" w:type="dxa"/>
            <w:shd w:val="clear" w:color="auto" w:fill="FFFFFF" w:themeFill="background1"/>
            <w:tcMar>
              <w:top w:w="60" w:type="dxa"/>
              <w:left w:w="65" w:type="dxa"/>
              <w:bottom w:w="60" w:type="dxa"/>
              <w:right w:w="65" w:type="dxa"/>
            </w:tcMar>
            <w:vAlign w:val="center"/>
          </w:tcPr>
          <w:p w14:paraId="0F2426F2"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78F6BB1F"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2C7590B8"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401AF30D"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ACD2AA6" w14:textId="77777777" w:rsidR="00C4345C" w:rsidRPr="00270996" w:rsidRDefault="00C4345C" w:rsidP="00A423C7">
            <w:pPr>
              <w:spacing w:line="240" w:lineRule="auto"/>
              <w:rPr>
                <w:sz w:val="24"/>
                <w:szCs w:val="24"/>
              </w:rPr>
            </w:pPr>
            <w:r w:rsidRPr="00270996">
              <w:rPr>
                <w:b/>
                <w:sz w:val="24"/>
                <w:szCs w:val="24"/>
              </w:rPr>
              <w:t>Học kỳ</w:t>
            </w:r>
          </w:p>
        </w:tc>
        <w:tc>
          <w:tcPr>
            <w:tcW w:w="2815" w:type="dxa"/>
            <w:shd w:val="clear" w:color="auto" w:fill="FFFFFF" w:themeFill="background1"/>
            <w:tcMar>
              <w:top w:w="60" w:type="dxa"/>
              <w:left w:w="65" w:type="dxa"/>
              <w:bottom w:w="60" w:type="dxa"/>
              <w:right w:w="65" w:type="dxa"/>
            </w:tcMar>
            <w:vAlign w:val="center"/>
          </w:tcPr>
          <w:p w14:paraId="4BE9D9AD"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6550A49A"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61C79138"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75E1A4B1"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64EB0E2A" w14:textId="77777777" w:rsidR="00C4345C" w:rsidRPr="00270996" w:rsidRDefault="00C4345C" w:rsidP="00A423C7">
            <w:pPr>
              <w:spacing w:line="240" w:lineRule="auto"/>
              <w:rPr>
                <w:sz w:val="24"/>
                <w:szCs w:val="24"/>
              </w:rPr>
            </w:pPr>
            <w:r w:rsidRPr="00270996">
              <w:rPr>
                <w:b/>
                <w:sz w:val="24"/>
                <w:szCs w:val="24"/>
              </w:rPr>
              <w:t>Hình thức đánh giá</w:t>
            </w:r>
          </w:p>
        </w:tc>
        <w:tc>
          <w:tcPr>
            <w:tcW w:w="2815" w:type="dxa"/>
            <w:shd w:val="clear" w:color="auto" w:fill="FFFFFF" w:themeFill="background1"/>
            <w:tcMar>
              <w:top w:w="60" w:type="dxa"/>
              <w:left w:w="65" w:type="dxa"/>
              <w:bottom w:w="60" w:type="dxa"/>
              <w:right w:w="65" w:type="dxa"/>
            </w:tcMar>
            <w:vAlign w:val="center"/>
          </w:tcPr>
          <w:p w14:paraId="288B564C"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47A70D0"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68468ED0"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67DF5592" w14:textId="77777777" w:rsidTr="00A621AB">
        <w:trPr>
          <w:cantSplit/>
          <w:trHeight w:val="20"/>
          <w:jc w:val="center"/>
        </w:trPr>
        <w:tc>
          <w:tcPr>
            <w:tcW w:w="2425" w:type="dxa"/>
            <w:shd w:val="clear" w:color="auto" w:fill="FFFFFF" w:themeFill="background1"/>
            <w:tcMar>
              <w:top w:w="60" w:type="dxa"/>
              <w:left w:w="65" w:type="dxa"/>
              <w:bottom w:w="60" w:type="dxa"/>
              <w:right w:w="65" w:type="dxa"/>
            </w:tcMar>
            <w:vAlign w:val="center"/>
          </w:tcPr>
          <w:p w14:paraId="6C78000D" w14:textId="77777777" w:rsidR="00C4345C" w:rsidRPr="00270996" w:rsidRDefault="00C4345C" w:rsidP="00A423C7">
            <w:pPr>
              <w:spacing w:line="240" w:lineRule="auto"/>
              <w:rPr>
                <w:sz w:val="24"/>
                <w:szCs w:val="24"/>
              </w:rPr>
            </w:pPr>
            <w:r w:rsidRPr="00270996">
              <w:rPr>
                <w:b/>
                <w:sz w:val="24"/>
                <w:szCs w:val="24"/>
              </w:rPr>
              <w:t>Tên đề tài/chủ đề</w:t>
            </w:r>
          </w:p>
        </w:tc>
        <w:tc>
          <w:tcPr>
            <w:tcW w:w="6726" w:type="dxa"/>
            <w:gridSpan w:val="3"/>
            <w:shd w:val="clear" w:color="auto" w:fill="FFFFFF" w:themeFill="background1"/>
            <w:tcMar>
              <w:top w:w="60" w:type="dxa"/>
              <w:left w:w="65" w:type="dxa"/>
              <w:bottom w:w="60" w:type="dxa"/>
              <w:right w:w="65" w:type="dxa"/>
            </w:tcMar>
            <w:vAlign w:val="center"/>
          </w:tcPr>
          <w:p w14:paraId="52A6E656" w14:textId="77777777" w:rsidR="00C4345C" w:rsidRPr="00270996" w:rsidRDefault="00C4345C">
            <w:r w:rsidRPr="00270996">
              <w:rPr>
                <w:b/>
                <w:sz w:val="22"/>
              </w:rPr>
              <w:t>XÂY DỰNG WEBSITE TRUYỀN THÔNG CÔNG ĐOÀN TDMU TÍCH HỢP AI HỖ TRỢ TẠO VÀ ĐĂNG TẢI NỘI DUNG</w:t>
            </w:r>
          </w:p>
        </w:tc>
      </w:tr>
    </w:tbl>
    <w:p w14:paraId="7DE2A431"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7AC1EA0D" w14:textId="77777777" w:rsidR="00C4345C" w:rsidRPr="00270996" w:rsidRDefault="00C4345C" w:rsidP="002E3BC8">
      <w:pPr>
        <w:ind w:left="6" w:hanging="6"/>
        <w:rPr>
          <w:b/>
        </w:rPr>
      </w:pPr>
      <w:r w:rsidRPr="00270996">
        <w:rPr>
          <w:b/>
        </w:rPr>
        <w:t>II. KẾT QUẢ ĐÁNH GIÁ</w:t>
      </w:r>
    </w:p>
    <w:p w14:paraId="7C3CF778"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079"/>
        <w:gridCol w:w="1440"/>
        <w:gridCol w:w="1080"/>
        <w:gridCol w:w="990"/>
        <w:gridCol w:w="900"/>
        <w:gridCol w:w="890"/>
      </w:tblGrid>
      <w:tr w:rsidR="00C4345C" w:rsidRPr="00270996" w14:paraId="5AEB978C" w14:textId="77777777" w:rsidTr="00A621AB">
        <w:trPr>
          <w:tblHeader/>
        </w:trPr>
        <w:tc>
          <w:tcPr>
            <w:tcW w:w="1696" w:type="dxa"/>
            <w:shd w:val="clear" w:color="auto" w:fill="FFFFFF"/>
            <w:vAlign w:val="center"/>
          </w:tcPr>
          <w:p w14:paraId="49EEB572"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079" w:type="dxa"/>
            <w:shd w:val="clear" w:color="auto" w:fill="FFFFFF"/>
            <w:vAlign w:val="center"/>
          </w:tcPr>
          <w:p w14:paraId="65B3C42F"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440" w:type="dxa"/>
            <w:shd w:val="clear" w:color="auto" w:fill="FFFFFF"/>
            <w:vAlign w:val="center"/>
          </w:tcPr>
          <w:p w14:paraId="3C7A1CE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080" w:type="dxa"/>
            <w:shd w:val="clear" w:color="auto" w:fill="FFFFFF"/>
            <w:vAlign w:val="center"/>
          </w:tcPr>
          <w:p w14:paraId="33B2F3D4"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990" w:type="dxa"/>
            <w:shd w:val="clear" w:color="auto" w:fill="FFFFFF"/>
            <w:vAlign w:val="center"/>
          </w:tcPr>
          <w:p w14:paraId="7340CACD"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900" w:type="dxa"/>
            <w:shd w:val="clear" w:color="auto" w:fill="FFFFFF"/>
            <w:vAlign w:val="center"/>
          </w:tcPr>
          <w:p w14:paraId="17B122EB"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890" w:type="dxa"/>
            <w:shd w:val="clear" w:color="auto" w:fill="FFFFFF"/>
            <w:vAlign w:val="center"/>
          </w:tcPr>
          <w:p w14:paraId="0195625F"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AE60450" w14:textId="77777777" w:rsidTr="00A621AB">
        <w:tc>
          <w:tcPr>
            <w:tcW w:w="1696" w:type="dxa"/>
            <w:shd w:val="clear" w:color="auto" w:fill="FFFFFF"/>
            <w:vAlign w:val="center"/>
          </w:tcPr>
          <w:p w14:paraId="1B21C92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079" w:type="dxa"/>
            <w:shd w:val="clear" w:color="auto" w:fill="FFFFFF"/>
            <w:vAlign w:val="center"/>
          </w:tcPr>
          <w:p w14:paraId="7A2F9730"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440" w:type="dxa"/>
            <w:shd w:val="clear" w:color="auto" w:fill="FFFFFF"/>
            <w:vAlign w:val="center"/>
          </w:tcPr>
          <w:p w14:paraId="0EC8167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080" w:type="dxa"/>
            <w:shd w:val="clear" w:color="auto" w:fill="FFFFFF"/>
            <w:vAlign w:val="center"/>
          </w:tcPr>
          <w:p w14:paraId="2D125076"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990" w:type="dxa"/>
            <w:shd w:val="clear" w:color="auto" w:fill="FFFFFF"/>
          </w:tcPr>
          <w:p w14:paraId="32A57D0F"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900" w:type="dxa"/>
            <w:shd w:val="clear" w:color="auto" w:fill="FFFFFF"/>
          </w:tcPr>
          <w:p w14:paraId="11BB7926"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890" w:type="dxa"/>
            <w:shd w:val="clear" w:color="auto" w:fill="FFFFFF"/>
          </w:tcPr>
          <w:p w14:paraId="6023725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7B15D16B" w14:textId="77777777" w:rsidTr="00A621AB">
        <w:trPr>
          <w:trHeight w:val="423"/>
        </w:trPr>
        <w:tc>
          <w:tcPr>
            <w:tcW w:w="1696" w:type="dxa"/>
            <w:shd w:val="clear" w:color="auto" w:fill="FFFFFF"/>
            <w:vAlign w:val="center"/>
          </w:tcPr>
          <w:p w14:paraId="75405E4E" w14:textId="77777777" w:rsidR="00C4345C" w:rsidRPr="00270996" w:rsidRDefault="00C4345C">
            <w:pPr>
              <w:jc w:val="center"/>
            </w:pPr>
            <w:r w:rsidRPr="00270996">
              <w:rPr>
                <w:sz w:val="22"/>
              </w:rPr>
              <w:t>2424802010319</w:t>
            </w:r>
          </w:p>
        </w:tc>
        <w:tc>
          <w:tcPr>
            <w:tcW w:w="2079" w:type="dxa"/>
            <w:shd w:val="clear" w:color="auto" w:fill="FFFFFF"/>
            <w:vAlign w:val="center"/>
          </w:tcPr>
          <w:p w14:paraId="416ED018" w14:textId="77777777" w:rsidR="00C4345C" w:rsidRPr="00C52118" w:rsidRDefault="00C4345C">
            <w:pPr>
              <w:rPr>
                <w:bCs/>
              </w:rPr>
            </w:pPr>
            <w:r w:rsidRPr="00C52118">
              <w:rPr>
                <w:bCs/>
                <w:sz w:val="22"/>
              </w:rPr>
              <w:t>Nguyễn Bình Dương</w:t>
            </w:r>
          </w:p>
        </w:tc>
        <w:tc>
          <w:tcPr>
            <w:tcW w:w="1440" w:type="dxa"/>
            <w:shd w:val="clear" w:color="auto" w:fill="FFFFFF"/>
            <w:vAlign w:val="center"/>
          </w:tcPr>
          <w:p w14:paraId="53320900" w14:textId="77777777" w:rsidR="00C4345C" w:rsidRPr="00270996" w:rsidRDefault="00C4345C">
            <w:pPr>
              <w:jc w:val="center"/>
            </w:pPr>
            <w:r w:rsidRPr="00270996">
              <w:rPr>
                <w:sz w:val="22"/>
              </w:rPr>
              <w:t>D24CNTT05</w:t>
            </w:r>
          </w:p>
        </w:tc>
        <w:tc>
          <w:tcPr>
            <w:tcW w:w="1080" w:type="dxa"/>
            <w:shd w:val="clear" w:color="auto" w:fill="FFFFFF"/>
            <w:vAlign w:val="center"/>
          </w:tcPr>
          <w:p w14:paraId="41902E80" w14:textId="77777777" w:rsidR="00C4345C" w:rsidRPr="00270996" w:rsidRDefault="00C4345C">
            <w:pPr>
              <w:jc w:val="center"/>
            </w:pPr>
            <w:r w:rsidRPr="00270996">
              <w:rPr>
                <w:sz w:val="22"/>
              </w:rPr>
              <w:t>Công nghệ thông tin</w:t>
            </w:r>
          </w:p>
        </w:tc>
        <w:tc>
          <w:tcPr>
            <w:tcW w:w="990" w:type="dxa"/>
            <w:shd w:val="clear" w:color="auto" w:fill="FFFFFF"/>
          </w:tcPr>
          <w:p w14:paraId="5354B4BF"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73A6F1D4"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698482D" w14:textId="77777777" w:rsidR="00C4345C" w:rsidRPr="00270996" w:rsidRDefault="00C4345C" w:rsidP="00813446">
            <w:pPr>
              <w:jc w:val="center"/>
              <w:rPr>
                <w:rFonts w:eastAsia="Times New Roman" w:cs="Times New Roman"/>
                <w:sz w:val="24"/>
                <w:szCs w:val="24"/>
                <w:highlight w:val="yellow"/>
              </w:rPr>
            </w:pPr>
          </w:p>
        </w:tc>
      </w:tr>
      <w:tr w:rsidR="00C4345C" w:rsidRPr="00270996" w14:paraId="1ED61AA2" w14:textId="77777777" w:rsidTr="00A621AB">
        <w:trPr>
          <w:trHeight w:val="413"/>
        </w:trPr>
        <w:tc>
          <w:tcPr>
            <w:tcW w:w="1696" w:type="dxa"/>
            <w:shd w:val="clear" w:color="auto" w:fill="FFFFFF"/>
            <w:vAlign w:val="center"/>
          </w:tcPr>
          <w:p w14:paraId="0F0FE55E" w14:textId="77777777" w:rsidR="00C4345C" w:rsidRPr="00270996" w:rsidRDefault="00C4345C">
            <w:pPr>
              <w:jc w:val="center"/>
            </w:pPr>
            <w:r w:rsidRPr="00270996">
              <w:rPr>
                <w:sz w:val="22"/>
              </w:rPr>
              <w:t>2424802010439</w:t>
            </w:r>
          </w:p>
        </w:tc>
        <w:tc>
          <w:tcPr>
            <w:tcW w:w="2079" w:type="dxa"/>
            <w:shd w:val="clear" w:color="auto" w:fill="FFFFFF"/>
            <w:vAlign w:val="center"/>
          </w:tcPr>
          <w:p w14:paraId="6FDF0569" w14:textId="77777777" w:rsidR="00C4345C" w:rsidRPr="00270996" w:rsidRDefault="00C4345C">
            <w:r w:rsidRPr="00270996">
              <w:rPr>
                <w:sz w:val="22"/>
              </w:rPr>
              <w:t>Trần Hồng Thanh</w:t>
            </w:r>
          </w:p>
        </w:tc>
        <w:tc>
          <w:tcPr>
            <w:tcW w:w="1440" w:type="dxa"/>
            <w:shd w:val="clear" w:color="auto" w:fill="FFFFFF"/>
            <w:vAlign w:val="center"/>
          </w:tcPr>
          <w:p w14:paraId="59DF8B2C" w14:textId="77777777" w:rsidR="00C4345C" w:rsidRPr="00270996" w:rsidRDefault="00C4345C">
            <w:pPr>
              <w:jc w:val="center"/>
            </w:pPr>
            <w:r w:rsidRPr="00270996">
              <w:rPr>
                <w:sz w:val="22"/>
              </w:rPr>
              <w:t>D24CNTT03</w:t>
            </w:r>
          </w:p>
        </w:tc>
        <w:tc>
          <w:tcPr>
            <w:tcW w:w="1080" w:type="dxa"/>
            <w:shd w:val="clear" w:color="auto" w:fill="FFFFFF"/>
            <w:vAlign w:val="center"/>
          </w:tcPr>
          <w:p w14:paraId="6FEB04E7" w14:textId="77777777" w:rsidR="00C4345C" w:rsidRPr="00270996" w:rsidRDefault="00C4345C">
            <w:pPr>
              <w:jc w:val="center"/>
            </w:pPr>
            <w:r w:rsidRPr="00270996">
              <w:rPr>
                <w:sz w:val="22"/>
              </w:rPr>
              <w:t>Công nghệ thông tin</w:t>
            </w:r>
          </w:p>
        </w:tc>
        <w:tc>
          <w:tcPr>
            <w:tcW w:w="990" w:type="dxa"/>
            <w:shd w:val="clear" w:color="auto" w:fill="FFFFFF"/>
          </w:tcPr>
          <w:p w14:paraId="2627FDAB"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673B4463"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7BB7DCD" w14:textId="77777777" w:rsidR="00C4345C" w:rsidRPr="00270996" w:rsidRDefault="00C4345C" w:rsidP="00813446">
            <w:pPr>
              <w:jc w:val="center"/>
              <w:rPr>
                <w:rFonts w:eastAsia="Times New Roman" w:cs="Times New Roman"/>
                <w:sz w:val="24"/>
                <w:szCs w:val="24"/>
                <w:highlight w:val="yellow"/>
              </w:rPr>
            </w:pPr>
          </w:p>
        </w:tc>
      </w:tr>
      <w:tr w:rsidR="00C4345C" w:rsidRPr="00270996" w14:paraId="3528893B" w14:textId="77777777" w:rsidTr="00A621AB">
        <w:trPr>
          <w:trHeight w:val="421"/>
        </w:trPr>
        <w:tc>
          <w:tcPr>
            <w:tcW w:w="1696" w:type="dxa"/>
            <w:shd w:val="clear" w:color="auto" w:fill="FFFFFF"/>
            <w:vAlign w:val="center"/>
          </w:tcPr>
          <w:p w14:paraId="16C887AE" w14:textId="77777777" w:rsidR="00C4345C" w:rsidRPr="00270996" w:rsidRDefault="00C4345C">
            <w:pPr>
              <w:jc w:val="center"/>
            </w:pPr>
            <w:r w:rsidRPr="00270996">
              <w:rPr>
                <w:sz w:val="22"/>
              </w:rPr>
              <w:lastRenderedPageBreak/>
              <w:t>2324802010393</w:t>
            </w:r>
          </w:p>
        </w:tc>
        <w:tc>
          <w:tcPr>
            <w:tcW w:w="2079" w:type="dxa"/>
            <w:shd w:val="clear" w:color="auto" w:fill="FFFFFF"/>
            <w:vAlign w:val="center"/>
          </w:tcPr>
          <w:p w14:paraId="2609D4FC" w14:textId="77777777" w:rsidR="00C4345C" w:rsidRPr="00270996" w:rsidRDefault="00C4345C">
            <w:r w:rsidRPr="00270996">
              <w:rPr>
                <w:sz w:val="22"/>
              </w:rPr>
              <w:t>Phạm Anh Tuấn</w:t>
            </w:r>
          </w:p>
        </w:tc>
        <w:tc>
          <w:tcPr>
            <w:tcW w:w="1440" w:type="dxa"/>
            <w:shd w:val="clear" w:color="auto" w:fill="FFFFFF"/>
            <w:vAlign w:val="center"/>
          </w:tcPr>
          <w:p w14:paraId="623C98EB" w14:textId="77777777" w:rsidR="00C4345C" w:rsidRPr="00270996" w:rsidRDefault="00C4345C">
            <w:pPr>
              <w:jc w:val="center"/>
            </w:pPr>
            <w:r w:rsidRPr="00270996">
              <w:rPr>
                <w:sz w:val="22"/>
              </w:rPr>
              <w:t>D23CNTT03</w:t>
            </w:r>
          </w:p>
        </w:tc>
        <w:tc>
          <w:tcPr>
            <w:tcW w:w="1080" w:type="dxa"/>
            <w:shd w:val="clear" w:color="auto" w:fill="FFFFFF"/>
            <w:vAlign w:val="center"/>
          </w:tcPr>
          <w:p w14:paraId="49C35340" w14:textId="77777777" w:rsidR="00C4345C" w:rsidRPr="00270996" w:rsidRDefault="00C4345C">
            <w:pPr>
              <w:jc w:val="center"/>
            </w:pPr>
            <w:r w:rsidRPr="00270996">
              <w:rPr>
                <w:sz w:val="22"/>
              </w:rPr>
              <w:t>Công nghệ thông tin</w:t>
            </w:r>
          </w:p>
        </w:tc>
        <w:tc>
          <w:tcPr>
            <w:tcW w:w="990" w:type="dxa"/>
            <w:shd w:val="clear" w:color="auto" w:fill="FFFFFF"/>
          </w:tcPr>
          <w:p w14:paraId="655D9CF5"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535B539F"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71A3D4D3" w14:textId="77777777" w:rsidR="00C4345C" w:rsidRPr="00270996" w:rsidRDefault="00C4345C" w:rsidP="00813446">
            <w:pPr>
              <w:jc w:val="center"/>
              <w:rPr>
                <w:rFonts w:eastAsia="Times New Roman" w:cs="Times New Roman"/>
                <w:sz w:val="24"/>
                <w:szCs w:val="24"/>
                <w:highlight w:val="yellow"/>
              </w:rPr>
            </w:pPr>
          </w:p>
        </w:tc>
      </w:tr>
    </w:tbl>
    <w:p w14:paraId="6F256988"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t>Đối với bài làm cá nhân, mức độ hoàn thành cá nhân được xác định là 100%.</w:t>
      </w:r>
    </w:p>
    <w:p w14:paraId="094E8317"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2407C66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1A48F84A" w14:textId="77777777" w:rsidTr="000E154E">
        <w:trPr>
          <w:trHeight w:val="446"/>
        </w:trPr>
        <w:tc>
          <w:tcPr>
            <w:tcW w:w="2972" w:type="dxa"/>
            <w:shd w:val="clear" w:color="auto" w:fill="FFFFFF"/>
            <w:vAlign w:val="center"/>
          </w:tcPr>
          <w:p w14:paraId="5953F87F"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0571031F"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5B916DB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752ADAD2"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0819A63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5B0A9CF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41349BC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27DC2BCE" w14:textId="77777777" w:rsidTr="000E154E">
        <w:trPr>
          <w:trHeight w:val="446"/>
        </w:trPr>
        <w:tc>
          <w:tcPr>
            <w:tcW w:w="2972" w:type="dxa"/>
            <w:shd w:val="clear" w:color="auto" w:fill="FFFFFF"/>
            <w:vAlign w:val="center"/>
          </w:tcPr>
          <w:p w14:paraId="7C69DDEF"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04741CBA"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757ECBA2"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C56EB4F"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D8DE714"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57E6B8A4"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464544" w14:textId="77777777" w:rsidR="00C4345C" w:rsidRPr="00270996" w:rsidRDefault="00C4345C" w:rsidP="00E92554">
            <w:pPr>
              <w:rPr>
                <w:rFonts w:eastAsia="Times New Roman" w:cs="Times New Roman"/>
                <w:color w:val="EE0000"/>
                <w:sz w:val="24"/>
                <w:szCs w:val="24"/>
              </w:rPr>
            </w:pPr>
          </w:p>
        </w:tc>
      </w:tr>
      <w:tr w:rsidR="00C4345C" w:rsidRPr="00270996" w14:paraId="45C728F9" w14:textId="77777777" w:rsidTr="000E154E">
        <w:trPr>
          <w:trHeight w:val="439"/>
        </w:trPr>
        <w:tc>
          <w:tcPr>
            <w:tcW w:w="2972" w:type="dxa"/>
            <w:shd w:val="clear" w:color="auto" w:fill="FFFFFF"/>
          </w:tcPr>
          <w:p w14:paraId="4489391B" w14:textId="77777777" w:rsidR="00C4345C" w:rsidRPr="00270996" w:rsidRDefault="00C4345C">
            <w:r w:rsidRPr="00270996">
              <w:rPr>
                <w:sz w:val="22"/>
              </w:rPr>
              <w:t>Trần Hồng Thanh</w:t>
            </w:r>
          </w:p>
        </w:tc>
        <w:tc>
          <w:tcPr>
            <w:tcW w:w="992" w:type="dxa"/>
            <w:shd w:val="clear" w:color="auto" w:fill="FFFFFF"/>
            <w:vAlign w:val="center"/>
          </w:tcPr>
          <w:p w14:paraId="5F608E4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63F5951"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7524741"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A843F63"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E808A56"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3447E91F" w14:textId="77777777" w:rsidR="00C4345C" w:rsidRPr="00270996" w:rsidRDefault="00C4345C" w:rsidP="00E92554">
            <w:pPr>
              <w:rPr>
                <w:rFonts w:eastAsia="Times New Roman" w:cs="Times New Roman"/>
                <w:color w:val="EE0000"/>
                <w:sz w:val="24"/>
                <w:szCs w:val="24"/>
              </w:rPr>
            </w:pPr>
          </w:p>
        </w:tc>
      </w:tr>
      <w:tr w:rsidR="00C4345C" w:rsidRPr="00270996" w14:paraId="395EC1A3" w14:textId="77777777" w:rsidTr="000E154E">
        <w:trPr>
          <w:trHeight w:val="431"/>
        </w:trPr>
        <w:tc>
          <w:tcPr>
            <w:tcW w:w="2972" w:type="dxa"/>
            <w:shd w:val="clear" w:color="auto" w:fill="FFFFFF"/>
          </w:tcPr>
          <w:p w14:paraId="047BA2B7" w14:textId="77777777" w:rsidR="00C4345C" w:rsidRPr="00270996" w:rsidRDefault="00C4345C">
            <w:r w:rsidRPr="00270996">
              <w:rPr>
                <w:sz w:val="22"/>
              </w:rPr>
              <w:t>Phạm Anh Tuấn</w:t>
            </w:r>
          </w:p>
        </w:tc>
        <w:tc>
          <w:tcPr>
            <w:tcW w:w="992" w:type="dxa"/>
            <w:shd w:val="clear" w:color="auto" w:fill="FFFFFF"/>
            <w:vAlign w:val="center"/>
          </w:tcPr>
          <w:p w14:paraId="161DFA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7139D4A"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6685ECE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ADE75FF"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036178D4"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D65118A" w14:textId="77777777" w:rsidR="00C4345C" w:rsidRPr="00270996" w:rsidRDefault="00C4345C" w:rsidP="00E92554">
            <w:pPr>
              <w:rPr>
                <w:rFonts w:eastAsia="Times New Roman" w:cs="Times New Roman"/>
                <w:color w:val="EE0000"/>
                <w:sz w:val="24"/>
                <w:szCs w:val="24"/>
              </w:rPr>
            </w:pPr>
          </w:p>
        </w:tc>
      </w:tr>
    </w:tbl>
    <w:p w14:paraId="03375047" w14:textId="77777777" w:rsidR="00C4345C" w:rsidRPr="00270996" w:rsidRDefault="00C4345C" w:rsidP="00AA099C">
      <w:pPr>
        <w:spacing w:before="120"/>
        <w:rPr>
          <w:b/>
        </w:rPr>
      </w:pPr>
    </w:p>
    <w:p w14:paraId="7C0F60E5"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75053EBB"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3E91F481"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65448158" w14:textId="77777777" w:rsidR="00C4345C" w:rsidRPr="00270996" w:rsidRDefault="00C4345C" w:rsidP="009F0FFE">
            <w:pPr>
              <w:ind w:left="168"/>
              <w:jc w:val="center"/>
            </w:pPr>
            <w:r w:rsidRPr="00270996">
              <w:rPr>
                <w:b/>
              </w:rPr>
              <w:lastRenderedPageBreak/>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1022FF16"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9A0BAF9"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16319CF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085FF758"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64A09A3F"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004A5455" w14:textId="77777777" w:rsidR="00C4345C" w:rsidRPr="00270996" w:rsidRDefault="00C4345C" w:rsidP="009F0FFE">
            <w:pPr>
              <w:ind w:left="-31"/>
              <w:jc w:val="center"/>
            </w:pPr>
            <w:r w:rsidRPr="00270996">
              <w:rPr>
                <w:b/>
              </w:rPr>
              <w:t>Điểm đánh giá</w:t>
            </w:r>
          </w:p>
        </w:tc>
      </w:tr>
      <w:tr w:rsidR="00C4345C" w:rsidRPr="00270996" w14:paraId="4BD2E513"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005DD87A"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46797E"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49AFA0F4"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71BE921F"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36F8952A"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797F474B"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22DEFCB0"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5F90A9E7" w14:textId="77777777" w:rsidR="00C4345C" w:rsidRPr="00270996" w:rsidRDefault="00C4345C" w:rsidP="009F0FFE">
            <w:pPr>
              <w:ind w:left="137" w:right="34"/>
              <w:jc w:val="center"/>
            </w:pPr>
            <w:r w:rsidRPr="00270996">
              <w:rPr>
                <w:b/>
              </w:rPr>
              <w:t>Điểm thống nhất</w:t>
            </w:r>
          </w:p>
        </w:tc>
      </w:tr>
      <w:tr w:rsidR="00C4345C" w:rsidRPr="00270996" w14:paraId="334AF82D"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74AAE1CA"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5AA5050E"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07BFE1E6"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6749F909"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BE3CF3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D918857"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32821C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5A4EDFD" w14:textId="77777777" w:rsidR="00C4345C" w:rsidRPr="00270996" w:rsidRDefault="00C4345C" w:rsidP="009F0FFE">
            <w:pPr>
              <w:ind w:left="104"/>
              <w:jc w:val="center"/>
            </w:pPr>
          </w:p>
        </w:tc>
      </w:tr>
      <w:tr w:rsidR="00C4345C" w:rsidRPr="00270996" w14:paraId="54A9D19B"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1F9416"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7C81039A"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C74358F"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1137B0A7"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080BA55"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579032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E7BCD5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E80221F" w14:textId="77777777" w:rsidR="00C4345C" w:rsidRPr="00270996" w:rsidRDefault="00C4345C" w:rsidP="009F0FFE">
            <w:pPr>
              <w:ind w:left="104"/>
              <w:jc w:val="center"/>
            </w:pPr>
          </w:p>
        </w:tc>
      </w:tr>
      <w:tr w:rsidR="00C4345C" w:rsidRPr="00270996" w14:paraId="4DB6E6D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11DB190E"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1D5CD739"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0DB974D6"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1EC3E207"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BC2E76E"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5F354C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ABE763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7CA79FF" w14:textId="77777777" w:rsidR="00C4345C" w:rsidRPr="00270996" w:rsidRDefault="00C4345C" w:rsidP="009F0FFE">
            <w:pPr>
              <w:ind w:left="104"/>
              <w:jc w:val="center"/>
            </w:pPr>
          </w:p>
        </w:tc>
      </w:tr>
      <w:tr w:rsidR="00C4345C" w:rsidRPr="00270996" w14:paraId="069D1303"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7CC23FE2"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4319BE6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A9840D"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7B3BC760"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3F5CBA37"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360B20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9BE0BD"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A096CBA" w14:textId="77777777" w:rsidR="00C4345C" w:rsidRPr="00270996" w:rsidRDefault="00C4345C" w:rsidP="009F0FFE">
            <w:pPr>
              <w:ind w:left="104"/>
              <w:jc w:val="center"/>
            </w:pPr>
          </w:p>
        </w:tc>
      </w:tr>
      <w:tr w:rsidR="00C4345C" w:rsidRPr="00270996" w14:paraId="69E2E09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2EEFBBB"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353C2421"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F42CEB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2102372D"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D0B7F41"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D1DCC82"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B3B86A6"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5A945AE" w14:textId="77777777" w:rsidR="00C4345C" w:rsidRPr="00270996" w:rsidRDefault="00C4345C" w:rsidP="009F0FFE">
            <w:pPr>
              <w:ind w:left="104"/>
              <w:jc w:val="center"/>
            </w:pPr>
          </w:p>
        </w:tc>
      </w:tr>
      <w:tr w:rsidR="00C4345C" w:rsidRPr="00270996" w14:paraId="75AE3256"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FCF5D38"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11380F0E"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2EA63A2B"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A12524C"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BEBFCCE"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574E6AD0"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66490B1"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B0FBC0F" w14:textId="77777777" w:rsidR="00C4345C" w:rsidRPr="00270996" w:rsidRDefault="00C4345C" w:rsidP="009F0FFE">
            <w:pPr>
              <w:ind w:left="104"/>
              <w:jc w:val="center"/>
            </w:pPr>
          </w:p>
        </w:tc>
      </w:tr>
      <w:tr w:rsidR="00C4345C" w:rsidRPr="00270996" w14:paraId="133A137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CDF17F"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15B6707A"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1305BBE9"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5E0686FA"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3B74FA8A"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11BC522F"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A98495"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25001C1"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5FF06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5957F1B" w14:textId="77777777" w:rsidR="00C4345C" w:rsidRPr="00270996" w:rsidRDefault="00C4345C" w:rsidP="009F0FFE">
            <w:pPr>
              <w:ind w:left="104"/>
              <w:jc w:val="center"/>
            </w:pPr>
          </w:p>
        </w:tc>
      </w:tr>
      <w:tr w:rsidR="00C4345C" w:rsidRPr="00270996" w14:paraId="7BCAA7D7"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08875B"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003D75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50D0340A"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5E694D5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08C98F9A"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796BDDE"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CFECCF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609AEA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C7DA909" w14:textId="77777777" w:rsidR="00C4345C" w:rsidRPr="00270996" w:rsidRDefault="00C4345C" w:rsidP="009F0FFE">
            <w:pPr>
              <w:ind w:left="104"/>
              <w:jc w:val="center"/>
            </w:pPr>
          </w:p>
        </w:tc>
      </w:tr>
      <w:tr w:rsidR="00C4345C" w:rsidRPr="00270996" w14:paraId="66D6289D"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2895E0C3" w14:textId="77777777" w:rsidR="00C4345C" w:rsidRPr="00270996" w:rsidRDefault="00C4345C" w:rsidP="009F0FFE">
            <w:pPr>
              <w:jc w:val="center"/>
              <w:rPr>
                <w:b/>
              </w:rPr>
            </w:pPr>
            <w:r w:rsidRPr="00270996">
              <w:rPr>
                <w:b/>
              </w:rPr>
              <w:lastRenderedPageBreak/>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8DC63D9"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9EF287D"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46F12724"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2C7760DA"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7ACB5DB0" w14:textId="77777777" w:rsidR="00C4345C" w:rsidRPr="00270996" w:rsidRDefault="00C4345C" w:rsidP="009F0FFE">
            <w:pPr>
              <w:ind w:left="104"/>
              <w:jc w:val="center"/>
            </w:pPr>
          </w:p>
        </w:tc>
      </w:tr>
    </w:tbl>
    <w:p w14:paraId="40E0FCA8" w14:textId="77777777" w:rsidR="00C4345C" w:rsidRPr="00270996" w:rsidRDefault="00C4345C" w:rsidP="003E4043">
      <w:pPr>
        <w:tabs>
          <w:tab w:val="center" w:pos="566"/>
          <w:tab w:val="center" w:pos="6945"/>
        </w:tabs>
        <w:spacing w:after="16"/>
        <w:jc w:val="right"/>
        <w:rPr>
          <w:i/>
        </w:rPr>
      </w:pPr>
    </w:p>
    <w:p w14:paraId="124988E8"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7782A6FC" w14:textId="77777777" w:rsidTr="009F0FFE">
        <w:trPr>
          <w:jc w:val="center"/>
        </w:trPr>
        <w:tc>
          <w:tcPr>
            <w:tcW w:w="4535" w:type="dxa"/>
            <w:vAlign w:val="center"/>
          </w:tcPr>
          <w:p w14:paraId="2A15F7E3"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7D37D82"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A4D0BAE"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28C5EF0D"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4C707B39"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123407B6"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711887F6" w14:textId="77777777" w:rsidR="00194873" w:rsidRPr="00270996" w:rsidRDefault="00194873" w:rsidP="00194873">
      <w:pPr>
        <w:jc w:val="center"/>
      </w:pPr>
    </w:p>
    <w:p w14:paraId="5524E712"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03C17D60"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0A3DFC4A"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30F38B91"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0059E52" w14:textId="77777777" w:rsidTr="000E1BF3">
        <w:trPr>
          <w:trHeight w:val="429"/>
        </w:trPr>
        <w:tc>
          <w:tcPr>
            <w:tcW w:w="1249" w:type="pct"/>
            <w:shd w:val="clear" w:color="auto" w:fill="F2F2F2" w:themeFill="background1" w:themeFillShade="F2"/>
            <w:tcMar>
              <w:left w:w="288" w:type="dxa"/>
              <w:right w:w="288" w:type="dxa"/>
            </w:tcMar>
            <w:vAlign w:val="center"/>
          </w:tcPr>
          <w:p w14:paraId="070468B8"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4F321969" w14:textId="77777777" w:rsidR="00D4772F" w:rsidRPr="00270996" w:rsidRDefault="00450C14">
            <w:pPr>
              <w:spacing w:before="30" w:after="30"/>
            </w:pPr>
            <w:r w:rsidRPr="00270996">
              <w:rPr>
                <w:b/>
                <w:sz w:val="21"/>
              </w:rPr>
              <w:t>Nhóm 2</w:t>
            </w:r>
          </w:p>
        </w:tc>
      </w:tr>
      <w:tr w:rsidR="00194873" w:rsidRPr="00270996" w14:paraId="64318041"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02978D14"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0B0BF137" w14:textId="77777777" w:rsidR="00D4772F" w:rsidRPr="00A32FD4" w:rsidRDefault="00450C14">
            <w:pPr>
              <w:spacing w:before="30" w:after="30"/>
              <w:rPr>
                <w:bCs/>
              </w:rPr>
            </w:pPr>
            <w:r w:rsidRPr="00A32FD4">
              <w:rPr>
                <w:bCs/>
                <w:sz w:val="21"/>
              </w:rPr>
              <w:t>1. Nguyễn Bình Dương - MSSV: 2424802010319 (Nhóm trưởng)</w:t>
            </w:r>
          </w:p>
        </w:tc>
      </w:tr>
      <w:tr w:rsidR="00194873" w:rsidRPr="00270996" w14:paraId="2C2DBC00" w14:textId="77777777" w:rsidTr="000E1BF3">
        <w:trPr>
          <w:trHeight w:val="429"/>
        </w:trPr>
        <w:tc>
          <w:tcPr>
            <w:tcW w:w="1249" w:type="pct"/>
            <w:vMerge/>
            <w:shd w:val="clear" w:color="auto" w:fill="F2F2F2" w:themeFill="background1" w:themeFillShade="F2"/>
            <w:tcMar>
              <w:left w:w="288" w:type="dxa"/>
              <w:right w:w="288" w:type="dxa"/>
            </w:tcMar>
            <w:vAlign w:val="center"/>
          </w:tcPr>
          <w:p w14:paraId="5A123410" w14:textId="77777777" w:rsidR="00194873" w:rsidRPr="00270996" w:rsidRDefault="00194873" w:rsidP="002F52F2">
            <w:pPr>
              <w:rPr>
                <w:b/>
                <w:bCs/>
              </w:rPr>
            </w:pPr>
          </w:p>
        </w:tc>
        <w:tc>
          <w:tcPr>
            <w:tcW w:w="3751" w:type="pct"/>
            <w:tcMar>
              <w:left w:w="288" w:type="dxa"/>
            </w:tcMar>
          </w:tcPr>
          <w:p w14:paraId="07644167" w14:textId="77777777" w:rsidR="00D4772F" w:rsidRPr="00270996" w:rsidRDefault="00450C14">
            <w:pPr>
              <w:spacing w:before="30" w:after="30"/>
            </w:pPr>
            <w:r w:rsidRPr="00270996">
              <w:rPr>
                <w:sz w:val="21"/>
              </w:rPr>
              <w:t>2. Trần Hồng Thanh - MSSV: 2424802010439</w:t>
            </w:r>
          </w:p>
        </w:tc>
      </w:tr>
      <w:tr w:rsidR="00194873" w:rsidRPr="00270996" w14:paraId="2B3B989B" w14:textId="77777777" w:rsidTr="000E1BF3">
        <w:trPr>
          <w:trHeight w:val="429"/>
        </w:trPr>
        <w:tc>
          <w:tcPr>
            <w:tcW w:w="1249" w:type="pct"/>
            <w:vMerge/>
            <w:shd w:val="clear" w:color="auto" w:fill="F2F2F2" w:themeFill="background1" w:themeFillShade="F2"/>
            <w:tcMar>
              <w:left w:w="288" w:type="dxa"/>
              <w:right w:w="288" w:type="dxa"/>
            </w:tcMar>
            <w:vAlign w:val="center"/>
          </w:tcPr>
          <w:p w14:paraId="71920C96" w14:textId="77777777" w:rsidR="00194873" w:rsidRPr="00270996" w:rsidRDefault="00194873" w:rsidP="002F52F2">
            <w:pPr>
              <w:rPr>
                <w:b/>
                <w:bCs/>
              </w:rPr>
            </w:pPr>
          </w:p>
        </w:tc>
        <w:tc>
          <w:tcPr>
            <w:tcW w:w="3751" w:type="pct"/>
            <w:tcMar>
              <w:left w:w="288" w:type="dxa"/>
            </w:tcMar>
          </w:tcPr>
          <w:p w14:paraId="0AF9C65D" w14:textId="77777777" w:rsidR="00D4772F" w:rsidRPr="00270996" w:rsidRDefault="00450C14">
            <w:pPr>
              <w:spacing w:before="30" w:after="30"/>
            </w:pPr>
            <w:r w:rsidRPr="00270996">
              <w:rPr>
                <w:sz w:val="21"/>
              </w:rPr>
              <w:t>3. Phạm Anh Tuấn - MSSV: 2324802010393</w:t>
            </w:r>
          </w:p>
        </w:tc>
      </w:tr>
      <w:tr w:rsidR="00194873" w:rsidRPr="00270996" w14:paraId="59431DC7" w14:textId="77777777" w:rsidTr="000E1BF3">
        <w:trPr>
          <w:trHeight w:val="429"/>
        </w:trPr>
        <w:tc>
          <w:tcPr>
            <w:tcW w:w="1249" w:type="pct"/>
            <w:shd w:val="clear" w:color="auto" w:fill="F2F2F2" w:themeFill="background1" w:themeFillShade="F2"/>
            <w:tcMar>
              <w:left w:w="288" w:type="dxa"/>
              <w:right w:w="288" w:type="dxa"/>
            </w:tcMar>
            <w:vAlign w:val="center"/>
          </w:tcPr>
          <w:p w14:paraId="285A3C57"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28C99AC4" w14:textId="77777777" w:rsidR="00D4772F" w:rsidRPr="00270996" w:rsidRDefault="00450C14">
            <w:pPr>
              <w:spacing w:before="30" w:after="30"/>
            </w:pPr>
            <w:r w:rsidRPr="00270996">
              <w:rPr>
                <w:sz w:val="20"/>
              </w:rPr>
              <w:t>D24CNTT05 - D24CNTT03 - D23CNTT03 (Học phần: Đồ án cơ sở ngành - CNTT044)</w:t>
            </w:r>
          </w:p>
        </w:tc>
      </w:tr>
    </w:tbl>
    <w:p w14:paraId="7EDA4D8E"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446B36ED"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7DE40DE"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51EC9FBF"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026F75D"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49648AEB"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7DB950FA" w14:textId="77777777" w:rsidR="004E52FF" w:rsidRDefault="00502C04" w:rsidP="00A621AB">
            <w:pPr>
              <w:spacing w:before="30" w:after="30"/>
            </w:pPr>
            <w:r>
              <w:rPr>
                <w:b w:val="0"/>
                <w:sz w:val="20"/>
              </w:rPr>
              <w:t>Các chức năng chính của website:</w:t>
            </w:r>
            <w:r>
              <w:rPr>
                <w:b w:val="0"/>
                <w:sz w:val="20"/>
              </w:rPr>
              <w:br/>
              <w:t>• Chức năng 1 (Cổng thông tin &amp; Tương tác đoàn viên): Cung cấp giao diện trực quan xem tin tức, thông báo, sự kiện; tra cứu văn bản chính sách và biểu mẫu nghiệp vụ; gửi phản ánh, ý kiến đóng góp đến Công đoàn trường.</w:t>
            </w:r>
            <w:r>
              <w:rPr>
                <w:b w:val="0"/>
                <w:sz w:val="20"/>
              </w:rPr>
              <w:br/>
              <w:t>• Chức năng 2 (Quản trị nội dung &amp; Kiểm duyệt): Phân quyền người dùng (Admin, Biên tập viên, Đoàn viên); quản lý danh mục tin tức; quy trình duyệt bài viết trước khi xuất bản chính thức lên website.</w:t>
            </w:r>
            <w:r>
              <w:rPr>
                <w:b w:val="0"/>
                <w:sz w:val="20"/>
              </w:rPr>
              <w:br/>
              <w:t>• Chức năng 3 (Trợ lý AI hỗ trợ tạo và biên tập nội dung): Tích hợp Google Gemini AI hỗ trợ tự động tạo bài viết từ tài liệu tải lên hoặc từ khóa, tóm tắt tin tức, gợi ý tiêu đề thu hút và gợi ý hình ảnh minh họa phù hợp.</w:t>
            </w:r>
            <w:r>
              <w:rPr>
                <w:b w:val="0"/>
                <w:sz w:val="20"/>
              </w:rPr>
              <w:br/>
              <w:t>• Chức năng 4 (Xuất bản lên Website &amp; Đăng tải đa kênh Facebook, Zalo OA): Xuất bản bài viết trực tiếp lên Website Cổng thông tin Công đoàn, đồng thời thiết lập lịch hẹn giờ và tự động đồng bộ đăng bài viết kèm hình ảnh lên Fanpage Facebook và Zalo OA; bảng điều khiển Dashboard đo lường thống kê số lượng bài viết, lượt xem và tương tác đa kênh.</w:t>
            </w:r>
          </w:p>
        </w:tc>
      </w:tr>
    </w:tbl>
    <w:p w14:paraId="31323C34"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7A594326" w14:textId="77777777" w:rsidTr="000E1BF3">
        <w:trPr>
          <w:trHeight w:val="571"/>
        </w:trPr>
        <w:tc>
          <w:tcPr>
            <w:tcW w:w="9066" w:type="dxa"/>
            <w:gridSpan w:val="4"/>
            <w:shd w:val="clear" w:color="auto" w:fill="F2F2F2" w:themeFill="background1" w:themeFillShade="F2"/>
            <w:vAlign w:val="center"/>
          </w:tcPr>
          <w:p w14:paraId="6F3C60C4"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5B22412E" w14:textId="77777777" w:rsidTr="000E1BF3">
        <w:tc>
          <w:tcPr>
            <w:tcW w:w="712" w:type="dxa"/>
          </w:tcPr>
          <w:p w14:paraId="4D720410"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2A12AC03"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295DAC88"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09B0B527"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365E4227" w14:textId="77777777" w:rsidTr="000E1BF3">
        <w:tc>
          <w:tcPr>
            <w:tcW w:w="9066" w:type="dxa"/>
            <w:gridSpan w:val="4"/>
          </w:tcPr>
          <w:p w14:paraId="4C2B5B66" w14:textId="77777777" w:rsidR="002063E9" w:rsidRDefault="00F160A5">
            <w:pPr>
              <w:spacing w:before="30" w:after="30"/>
            </w:pPr>
            <w:r>
              <w:rPr>
                <w:b/>
                <w:sz w:val="20"/>
              </w:rPr>
              <w:t>Giai đoạn 1: Phân tích và thiết kế yêu cầu</w:t>
            </w:r>
          </w:p>
        </w:tc>
      </w:tr>
      <w:tr w:rsidR="00194873" w:rsidRPr="00270996" w14:paraId="246E1913" w14:textId="77777777" w:rsidTr="000E1BF3">
        <w:tc>
          <w:tcPr>
            <w:tcW w:w="6801" w:type="dxa"/>
            <w:gridSpan w:val="3"/>
          </w:tcPr>
          <w:p w14:paraId="591CB3CC"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r>
            <w:r>
              <w:rPr>
                <w:i/>
                <w:sz w:val="19"/>
              </w:rPr>
              <w:lastRenderedPageBreak/>
              <w:t>- Khảo sát nghiệp vụ và phân tích yêu cầu phần mềm</w:t>
            </w:r>
            <w:r>
              <w:rPr>
                <w:i/>
                <w:sz w:val="19"/>
              </w:rPr>
              <w:br/>
              <w:t>- Thiết kế các chức năng chính của hệ thống</w:t>
            </w:r>
          </w:p>
        </w:tc>
        <w:tc>
          <w:tcPr>
            <w:tcW w:w="2265" w:type="dxa"/>
          </w:tcPr>
          <w:p w14:paraId="3D2A8CF3" w14:textId="77777777" w:rsidR="002063E9" w:rsidRDefault="002063E9">
            <w:pPr>
              <w:spacing w:before="30" w:after="30"/>
            </w:pPr>
          </w:p>
        </w:tc>
      </w:tr>
      <w:tr w:rsidR="00194873" w:rsidRPr="00270996" w14:paraId="53BD2792" w14:textId="77777777" w:rsidTr="000E1BF3">
        <w:tc>
          <w:tcPr>
            <w:tcW w:w="712" w:type="dxa"/>
          </w:tcPr>
          <w:p w14:paraId="2EC4BCBA" w14:textId="77777777" w:rsidR="002063E9" w:rsidRDefault="00F160A5">
            <w:pPr>
              <w:spacing w:before="30" w:after="30"/>
              <w:jc w:val="center"/>
            </w:pPr>
            <w:r>
              <w:rPr>
                <w:sz w:val="20"/>
              </w:rPr>
              <w:t>1</w:t>
            </w:r>
          </w:p>
        </w:tc>
        <w:tc>
          <w:tcPr>
            <w:tcW w:w="2689" w:type="dxa"/>
            <w:vAlign w:val="center"/>
          </w:tcPr>
          <w:p w14:paraId="4C8908B5" w14:textId="77777777" w:rsidR="002063E9" w:rsidRDefault="00F160A5">
            <w:pPr>
              <w:spacing w:before="30" w:after="30"/>
            </w:pPr>
            <w:r>
              <w:rPr>
                <w:b/>
                <w:sz w:val="20"/>
              </w:rPr>
              <w:t>Nguyễn Bình Dương</w:t>
            </w:r>
          </w:p>
        </w:tc>
        <w:tc>
          <w:tcPr>
            <w:tcW w:w="3400" w:type="dxa"/>
          </w:tcPr>
          <w:p w14:paraId="401FD920"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20D98482" w14:textId="77777777" w:rsidR="002063E9" w:rsidRDefault="00F160A5">
            <w:pPr>
              <w:spacing w:before="30" w:after="30"/>
              <w:jc w:val="center"/>
            </w:pPr>
            <w:r>
              <w:rPr>
                <w:sz w:val="19"/>
              </w:rPr>
              <w:t>Hoàn thành 100%</w:t>
            </w:r>
          </w:p>
        </w:tc>
      </w:tr>
      <w:tr w:rsidR="00194873" w:rsidRPr="00270996" w14:paraId="75404290" w14:textId="77777777" w:rsidTr="000E1BF3">
        <w:tc>
          <w:tcPr>
            <w:tcW w:w="712" w:type="dxa"/>
          </w:tcPr>
          <w:p w14:paraId="1AA3FCA9" w14:textId="77777777" w:rsidR="002063E9" w:rsidRDefault="00F160A5">
            <w:pPr>
              <w:spacing w:before="30" w:after="30"/>
              <w:jc w:val="center"/>
            </w:pPr>
            <w:r>
              <w:rPr>
                <w:sz w:val="20"/>
              </w:rPr>
              <w:t>2</w:t>
            </w:r>
          </w:p>
        </w:tc>
        <w:tc>
          <w:tcPr>
            <w:tcW w:w="2689" w:type="dxa"/>
          </w:tcPr>
          <w:p w14:paraId="20209319" w14:textId="77777777" w:rsidR="002063E9" w:rsidRDefault="00F160A5">
            <w:pPr>
              <w:spacing w:before="30" w:after="30"/>
            </w:pPr>
            <w:r>
              <w:rPr>
                <w:sz w:val="20"/>
              </w:rPr>
              <w:t>Phạm Anh Tuấn</w:t>
            </w:r>
          </w:p>
        </w:tc>
        <w:tc>
          <w:tcPr>
            <w:tcW w:w="3400" w:type="dxa"/>
          </w:tcPr>
          <w:p w14:paraId="1CB7E64C"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560ABEA2" w14:textId="77777777" w:rsidR="002063E9" w:rsidRDefault="00F160A5">
            <w:pPr>
              <w:spacing w:before="30" w:after="30"/>
              <w:jc w:val="center"/>
            </w:pPr>
            <w:r>
              <w:rPr>
                <w:sz w:val="19"/>
              </w:rPr>
              <w:t>Hoàn thành 100%</w:t>
            </w:r>
          </w:p>
        </w:tc>
      </w:tr>
      <w:tr w:rsidR="00194873" w:rsidRPr="00270996" w14:paraId="7EA99C77" w14:textId="77777777" w:rsidTr="000E1BF3">
        <w:tc>
          <w:tcPr>
            <w:tcW w:w="712" w:type="dxa"/>
          </w:tcPr>
          <w:p w14:paraId="3D4675DD" w14:textId="77777777" w:rsidR="002063E9" w:rsidRDefault="00F160A5">
            <w:pPr>
              <w:spacing w:before="30" w:after="30"/>
              <w:jc w:val="center"/>
            </w:pPr>
            <w:r>
              <w:rPr>
                <w:sz w:val="20"/>
              </w:rPr>
              <w:t>3</w:t>
            </w:r>
          </w:p>
        </w:tc>
        <w:tc>
          <w:tcPr>
            <w:tcW w:w="2689" w:type="dxa"/>
          </w:tcPr>
          <w:p w14:paraId="53247A52" w14:textId="77777777" w:rsidR="002063E9" w:rsidRDefault="00F160A5">
            <w:pPr>
              <w:spacing w:before="30" w:after="30"/>
            </w:pPr>
            <w:r>
              <w:rPr>
                <w:sz w:val="20"/>
              </w:rPr>
              <w:t>Trần Hồng Thanh</w:t>
            </w:r>
          </w:p>
        </w:tc>
        <w:tc>
          <w:tcPr>
            <w:tcW w:w="3400" w:type="dxa"/>
          </w:tcPr>
          <w:p w14:paraId="3975903A"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6E2AE53F" w14:textId="77777777" w:rsidR="002063E9" w:rsidRDefault="00F160A5">
            <w:pPr>
              <w:spacing w:before="30" w:after="30"/>
              <w:jc w:val="center"/>
            </w:pPr>
            <w:r>
              <w:rPr>
                <w:sz w:val="19"/>
              </w:rPr>
              <w:t>Hoàn thành 100%</w:t>
            </w:r>
          </w:p>
        </w:tc>
      </w:tr>
      <w:tr w:rsidR="00194873" w:rsidRPr="00270996" w14:paraId="1937C636" w14:textId="77777777" w:rsidTr="000E1BF3">
        <w:tc>
          <w:tcPr>
            <w:tcW w:w="9066" w:type="dxa"/>
            <w:gridSpan w:val="4"/>
          </w:tcPr>
          <w:p w14:paraId="4BE487BA" w14:textId="77777777" w:rsidR="002063E9" w:rsidRDefault="00F160A5">
            <w:pPr>
              <w:spacing w:before="30" w:after="30"/>
            </w:pPr>
            <w:r>
              <w:rPr>
                <w:b/>
                <w:sz w:val="20"/>
              </w:rPr>
              <w:t>Giai đoạn 2: Xây dựng các chức năng sản phẩm</w:t>
            </w:r>
          </w:p>
        </w:tc>
      </w:tr>
      <w:tr w:rsidR="00194873" w:rsidRPr="00270996" w14:paraId="03689E85" w14:textId="77777777" w:rsidTr="000E1BF3">
        <w:tc>
          <w:tcPr>
            <w:tcW w:w="6801" w:type="dxa"/>
            <w:gridSpan w:val="3"/>
          </w:tcPr>
          <w:p w14:paraId="0BBBBEB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C9035B1" w14:textId="77777777" w:rsidR="002063E9" w:rsidRDefault="002063E9">
            <w:pPr>
              <w:spacing w:before="30" w:after="30"/>
            </w:pPr>
          </w:p>
        </w:tc>
      </w:tr>
      <w:tr w:rsidR="00194873" w:rsidRPr="00270996" w14:paraId="200C6D9C" w14:textId="77777777" w:rsidTr="000E1BF3">
        <w:tc>
          <w:tcPr>
            <w:tcW w:w="712" w:type="dxa"/>
          </w:tcPr>
          <w:p w14:paraId="5F961846" w14:textId="77777777" w:rsidR="002063E9" w:rsidRDefault="00F160A5">
            <w:pPr>
              <w:spacing w:before="30" w:after="30"/>
              <w:jc w:val="center"/>
            </w:pPr>
            <w:r>
              <w:rPr>
                <w:sz w:val="20"/>
              </w:rPr>
              <w:t>1</w:t>
            </w:r>
          </w:p>
        </w:tc>
        <w:tc>
          <w:tcPr>
            <w:tcW w:w="2689" w:type="dxa"/>
          </w:tcPr>
          <w:p w14:paraId="1C2E2BF8" w14:textId="77777777" w:rsidR="002063E9" w:rsidRDefault="00F160A5">
            <w:pPr>
              <w:spacing w:before="30" w:after="30"/>
            </w:pPr>
            <w:r>
              <w:rPr>
                <w:b/>
                <w:sz w:val="20"/>
              </w:rPr>
              <w:t>Nguyễn Bình Dương</w:t>
            </w:r>
          </w:p>
        </w:tc>
        <w:tc>
          <w:tcPr>
            <w:tcW w:w="3400" w:type="dxa"/>
          </w:tcPr>
          <w:p w14:paraId="32598A35" w14:textId="77777777" w:rsidR="004E52FF" w:rsidRDefault="00502C04">
            <w:pPr>
              <w:spacing w:before="30" w:after="30"/>
              <w:jc w:val="both"/>
            </w:pPr>
            <w:r>
              <w:rPr>
                <w:sz w:val="19"/>
              </w:rPr>
              <w:t>Lập trình toàn diện hệ thống web: Xây dựng Backend RESTful API (Node.js/Express) &amp; CSDL SQL Server; lập trình toàn bộ giao diện Frontend (React.js) cho cả Cổng thông tin đoàn viên và Phân hệ Admin CMS; tích hợp Trợ lý Google Gemini AI; kết nối Meta Facebook Graph API v19.0 và Zalo OA tự động xuất bản bài viết lên Website, Facebook và Zalo theo lịch hẹn giờ.</w:t>
            </w:r>
          </w:p>
        </w:tc>
        <w:tc>
          <w:tcPr>
            <w:tcW w:w="2265" w:type="dxa"/>
          </w:tcPr>
          <w:p w14:paraId="3017E72D" w14:textId="77777777" w:rsidR="002063E9" w:rsidRDefault="00F160A5">
            <w:pPr>
              <w:spacing w:before="30" w:after="30"/>
              <w:jc w:val="center"/>
            </w:pPr>
            <w:r>
              <w:rPr>
                <w:sz w:val="19"/>
              </w:rPr>
              <w:t>Hoàn thành 100%</w:t>
            </w:r>
          </w:p>
        </w:tc>
      </w:tr>
      <w:tr w:rsidR="00194873" w:rsidRPr="00270996" w14:paraId="20DD6364" w14:textId="77777777" w:rsidTr="000E1BF3">
        <w:tc>
          <w:tcPr>
            <w:tcW w:w="712" w:type="dxa"/>
          </w:tcPr>
          <w:p w14:paraId="17D5BF5C" w14:textId="77777777" w:rsidR="002063E9" w:rsidRDefault="00F160A5">
            <w:pPr>
              <w:spacing w:before="30" w:after="30"/>
              <w:jc w:val="center"/>
            </w:pPr>
            <w:r>
              <w:rPr>
                <w:sz w:val="20"/>
              </w:rPr>
              <w:t>2</w:t>
            </w:r>
          </w:p>
        </w:tc>
        <w:tc>
          <w:tcPr>
            <w:tcW w:w="2689" w:type="dxa"/>
          </w:tcPr>
          <w:p w14:paraId="7E1ADD0C" w14:textId="77777777" w:rsidR="002063E9" w:rsidRDefault="00F160A5">
            <w:pPr>
              <w:spacing w:before="30" w:after="30"/>
            </w:pPr>
            <w:r>
              <w:rPr>
                <w:sz w:val="20"/>
              </w:rPr>
              <w:t>Phạm Anh Tuấn</w:t>
            </w:r>
          </w:p>
        </w:tc>
        <w:tc>
          <w:tcPr>
            <w:tcW w:w="3400" w:type="dxa"/>
          </w:tcPr>
          <w:p w14:paraId="679F1124"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C616E9D" w14:textId="77777777" w:rsidR="002063E9" w:rsidRDefault="00F160A5">
            <w:pPr>
              <w:spacing w:before="30" w:after="30"/>
              <w:jc w:val="center"/>
            </w:pPr>
            <w:r>
              <w:rPr>
                <w:sz w:val="19"/>
              </w:rPr>
              <w:t>Hoàn thành 100%</w:t>
            </w:r>
          </w:p>
        </w:tc>
      </w:tr>
      <w:tr w:rsidR="00194873" w:rsidRPr="00270996" w14:paraId="7D0787C0" w14:textId="77777777" w:rsidTr="000E1BF3">
        <w:tc>
          <w:tcPr>
            <w:tcW w:w="712" w:type="dxa"/>
          </w:tcPr>
          <w:p w14:paraId="683AAB73" w14:textId="77777777" w:rsidR="002063E9" w:rsidRDefault="00F160A5">
            <w:pPr>
              <w:spacing w:before="30" w:after="30"/>
              <w:jc w:val="center"/>
            </w:pPr>
            <w:r>
              <w:rPr>
                <w:sz w:val="20"/>
              </w:rPr>
              <w:t>3</w:t>
            </w:r>
          </w:p>
        </w:tc>
        <w:tc>
          <w:tcPr>
            <w:tcW w:w="2689" w:type="dxa"/>
          </w:tcPr>
          <w:p w14:paraId="2DD0367E" w14:textId="77777777" w:rsidR="002063E9" w:rsidRDefault="00F160A5">
            <w:pPr>
              <w:spacing w:before="30" w:after="30"/>
            </w:pPr>
            <w:r>
              <w:rPr>
                <w:sz w:val="20"/>
              </w:rPr>
              <w:t>Trần Hồng Thanh</w:t>
            </w:r>
          </w:p>
        </w:tc>
        <w:tc>
          <w:tcPr>
            <w:tcW w:w="3400" w:type="dxa"/>
          </w:tcPr>
          <w:p w14:paraId="27C73FD7"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1E8DA32" w14:textId="77777777" w:rsidR="002063E9" w:rsidRDefault="00F160A5">
            <w:pPr>
              <w:spacing w:before="30" w:after="30"/>
              <w:jc w:val="center"/>
            </w:pPr>
            <w:r>
              <w:rPr>
                <w:sz w:val="19"/>
              </w:rPr>
              <w:t>Hoàn thành 100%</w:t>
            </w:r>
          </w:p>
        </w:tc>
      </w:tr>
      <w:tr w:rsidR="00194873" w:rsidRPr="00270996" w14:paraId="21213BF1" w14:textId="77777777" w:rsidTr="000E1BF3">
        <w:trPr>
          <w:trHeight w:val="419"/>
        </w:trPr>
        <w:tc>
          <w:tcPr>
            <w:tcW w:w="9066" w:type="dxa"/>
            <w:gridSpan w:val="4"/>
          </w:tcPr>
          <w:p w14:paraId="24EFDDEB"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38619CBD" w14:textId="77777777" w:rsidTr="000E1BF3">
        <w:tc>
          <w:tcPr>
            <w:tcW w:w="6801" w:type="dxa"/>
            <w:gridSpan w:val="3"/>
          </w:tcPr>
          <w:p w14:paraId="13054F8A"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4DC92372" w14:textId="77777777" w:rsidR="002063E9" w:rsidRDefault="002063E9">
            <w:pPr>
              <w:spacing w:before="30" w:after="30"/>
            </w:pPr>
          </w:p>
        </w:tc>
      </w:tr>
      <w:tr w:rsidR="00194873" w:rsidRPr="00270996" w14:paraId="5C4D6A10" w14:textId="77777777" w:rsidTr="000E1BF3">
        <w:tc>
          <w:tcPr>
            <w:tcW w:w="712" w:type="dxa"/>
          </w:tcPr>
          <w:p w14:paraId="13C6CDB6" w14:textId="77777777" w:rsidR="002063E9" w:rsidRDefault="00F160A5">
            <w:pPr>
              <w:spacing w:before="30" w:after="30"/>
              <w:jc w:val="center"/>
            </w:pPr>
            <w:r>
              <w:rPr>
                <w:sz w:val="20"/>
              </w:rPr>
              <w:t>1</w:t>
            </w:r>
          </w:p>
        </w:tc>
        <w:tc>
          <w:tcPr>
            <w:tcW w:w="2689" w:type="dxa"/>
          </w:tcPr>
          <w:p w14:paraId="4CCE8ACB" w14:textId="77777777" w:rsidR="002063E9" w:rsidRDefault="00F160A5">
            <w:pPr>
              <w:spacing w:before="30" w:after="30"/>
            </w:pPr>
            <w:r>
              <w:rPr>
                <w:b/>
                <w:sz w:val="20"/>
              </w:rPr>
              <w:t>Nguyễn Bình Dương</w:t>
            </w:r>
          </w:p>
        </w:tc>
        <w:tc>
          <w:tcPr>
            <w:tcW w:w="3400" w:type="dxa"/>
          </w:tcPr>
          <w:p w14:paraId="2AAF791F" w14:textId="77777777" w:rsidR="002063E9" w:rsidRDefault="00F160A5">
            <w:pPr>
              <w:spacing w:before="30" w:after="30"/>
              <w:jc w:val="both"/>
            </w:pPr>
            <w:r>
              <w:rPr>
                <w:sz w:val="19"/>
              </w:rPr>
              <w:t xml:space="preserve">Triển khai thử nghiệm hệ thống web nội bộ (Staging), kiểm thử tải và tích hợp API </w:t>
            </w:r>
            <w:r>
              <w:rPr>
                <w:sz w:val="19"/>
              </w:rPr>
              <w:lastRenderedPageBreak/>
              <w:t>đa kênh; điều phối kỹ thuật tổng thể và xây dựng kịch bản demo sản phẩm trực tiếp.</w:t>
            </w:r>
          </w:p>
        </w:tc>
        <w:tc>
          <w:tcPr>
            <w:tcW w:w="2265" w:type="dxa"/>
          </w:tcPr>
          <w:p w14:paraId="28C658E7" w14:textId="77777777" w:rsidR="002063E9" w:rsidRDefault="00F160A5">
            <w:pPr>
              <w:spacing w:before="30" w:after="30"/>
              <w:jc w:val="center"/>
            </w:pPr>
            <w:r>
              <w:rPr>
                <w:sz w:val="19"/>
              </w:rPr>
              <w:lastRenderedPageBreak/>
              <w:t>Hoàn thành 100%</w:t>
            </w:r>
          </w:p>
        </w:tc>
      </w:tr>
      <w:tr w:rsidR="00194873" w:rsidRPr="00270996" w14:paraId="689F06B7" w14:textId="77777777" w:rsidTr="000E1BF3">
        <w:tc>
          <w:tcPr>
            <w:tcW w:w="712" w:type="dxa"/>
          </w:tcPr>
          <w:p w14:paraId="20EAC0FB" w14:textId="77777777" w:rsidR="002063E9" w:rsidRDefault="00F160A5">
            <w:pPr>
              <w:spacing w:before="30" w:after="30"/>
              <w:jc w:val="center"/>
            </w:pPr>
            <w:r>
              <w:rPr>
                <w:sz w:val="20"/>
              </w:rPr>
              <w:t>2</w:t>
            </w:r>
          </w:p>
        </w:tc>
        <w:tc>
          <w:tcPr>
            <w:tcW w:w="2689" w:type="dxa"/>
          </w:tcPr>
          <w:p w14:paraId="68FA1680" w14:textId="77777777" w:rsidR="002063E9" w:rsidRDefault="00F160A5">
            <w:pPr>
              <w:spacing w:before="30" w:after="30"/>
            </w:pPr>
            <w:r>
              <w:rPr>
                <w:sz w:val="20"/>
              </w:rPr>
              <w:t>Phạm Anh Tuấn</w:t>
            </w:r>
          </w:p>
        </w:tc>
        <w:tc>
          <w:tcPr>
            <w:tcW w:w="3400" w:type="dxa"/>
          </w:tcPr>
          <w:p w14:paraId="5D3E2AFA"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3503AA0A" w14:textId="77777777" w:rsidR="002063E9" w:rsidRDefault="00F160A5">
            <w:pPr>
              <w:spacing w:before="30" w:after="30"/>
              <w:jc w:val="center"/>
            </w:pPr>
            <w:r>
              <w:rPr>
                <w:sz w:val="19"/>
              </w:rPr>
              <w:t>Hoàn thành 100%</w:t>
            </w:r>
          </w:p>
        </w:tc>
      </w:tr>
      <w:tr w:rsidR="00194873" w:rsidRPr="00270996" w14:paraId="1F6FBAE3" w14:textId="77777777" w:rsidTr="000E1BF3">
        <w:tc>
          <w:tcPr>
            <w:tcW w:w="712" w:type="dxa"/>
          </w:tcPr>
          <w:p w14:paraId="37D18674" w14:textId="77777777" w:rsidR="002063E9" w:rsidRDefault="00F160A5">
            <w:pPr>
              <w:spacing w:before="30" w:after="30"/>
              <w:jc w:val="center"/>
            </w:pPr>
            <w:r>
              <w:rPr>
                <w:sz w:val="20"/>
              </w:rPr>
              <w:t>3</w:t>
            </w:r>
          </w:p>
        </w:tc>
        <w:tc>
          <w:tcPr>
            <w:tcW w:w="2689" w:type="dxa"/>
          </w:tcPr>
          <w:p w14:paraId="7C1FE029" w14:textId="77777777" w:rsidR="002063E9" w:rsidRDefault="00F160A5">
            <w:pPr>
              <w:spacing w:before="30" w:after="30"/>
            </w:pPr>
            <w:r>
              <w:rPr>
                <w:sz w:val="20"/>
              </w:rPr>
              <w:t>Trần Hồng Thanh</w:t>
            </w:r>
          </w:p>
        </w:tc>
        <w:tc>
          <w:tcPr>
            <w:tcW w:w="3400" w:type="dxa"/>
          </w:tcPr>
          <w:p w14:paraId="6DE784CB"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65DE6258" w14:textId="77777777" w:rsidR="002063E9" w:rsidRDefault="00F160A5">
            <w:pPr>
              <w:spacing w:before="30" w:after="30"/>
              <w:jc w:val="center"/>
            </w:pPr>
            <w:r>
              <w:rPr>
                <w:sz w:val="19"/>
              </w:rPr>
              <w:t>Hoàn thành 100%</w:t>
            </w:r>
          </w:p>
        </w:tc>
      </w:tr>
    </w:tbl>
    <w:p w14:paraId="1C61660B"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5AC2A518"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F9463B9"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74BD1ED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8447157" w14:textId="77777777" w:rsidR="004E52FF" w:rsidRDefault="00502C04" w:rsidP="00A621AB">
            <w:pPr>
              <w:spacing w:before="30" w:after="30"/>
            </w:pPr>
            <w:r>
              <w:rPr>
                <w:b w:val="0"/>
                <w:sz w:val="19"/>
              </w:rPr>
              <w:t>✓ Công việc đã thực hiện:</w:t>
            </w:r>
            <w:r>
              <w:rPr>
                <w:b w:val="0"/>
                <w:sz w:val="19"/>
              </w:rPr>
              <w:br/>
              <w:t>• Đã khảo sát hiện trạng công tác truyền thông tại Công đoàn Trường ĐH Thủ Dầu Một; phân tích và thiết kế đầy đủ hồ sơ hệ thống theo chuẩn UML, thiết kế giao diện Figma (UI/UX) và cơ sở dữ liệu quan hệ SQL Server 15 bảng.</w:t>
            </w:r>
            <w:r>
              <w:rPr>
                <w:b w:val="0"/>
                <w:sz w:val="19"/>
              </w:rPr>
              <w:br/>
              <w:t>• Lập trình xây dựng hoàn chỉnh Website truyền thông với đầy đủ 2 phân hệ: Cổng thông tin công chúng cho đoàn viên và Hệ thống quản trị nội dung tòa soạn (Admin CMS).</w:t>
            </w:r>
            <w:r>
              <w:rPr>
                <w:b w:val="0"/>
                <w:sz w:val="19"/>
              </w:rPr>
              <w:br/>
              <w:t>• Tích hợp thành công Trợ lý AI (Google Gemini API) hỗ trợ tạo bài viết tự động từ tài liệu/từ khóa, tóm tắt tin tức và gợi ý ảnh minh họa; tích hợp Meta Facebook Graph API tự động xuất bản bài viết trực tiếp lên Website đồng thời đồng bộ đa kênh (Fanpage Facebook, Zalo OA) kèm chức năng hẹn lịch xuất bản.</w:t>
            </w:r>
            <w:r>
              <w:rPr>
                <w:b w:val="0"/>
                <w:sz w:val="19"/>
              </w:rPr>
              <w:br/>
              <w:t>• Thực hiện kiểm thử toàn diện các chức năng và biên soạn hoàn chỉnh tài liệu Báo cáo đồ án Word cùng Slide thuyết trình PowerPoint.</w:t>
            </w:r>
          </w:p>
        </w:tc>
      </w:tr>
      <w:tr w:rsidR="00194873" w:rsidRPr="00270996" w14:paraId="3F074A85"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654673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665A4578"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5C29EFE"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0280C93" w14:textId="77777777" w:rsidR="00194873" w:rsidRPr="00270996" w:rsidRDefault="00194873" w:rsidP="006C26C0"/>
    <w:p w14:paraId="0B77202C"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6FE1842A" w14:textId="77777777" w:rsidR="00FE00A5" w:rsidRDefault="00DC5D02" w:rsidP="00DC5D02">
      <w:pPr>
        <w:pStyle w:val="m1b"/>
        <w:pageBreakBefore/>
      </w:pPr>
      <w:bookmarkStart w:id="1" w:name="_Toc240897690"/>
      <w:bookmarkStart w:id="2" w:name="_Toc242698946"/>
      <w:bookmarkStart w:id="3" w:name="_Toc242703567"/>
      <w:bookmarkStart w:id="4" w:name="_Toc243750067"/>
      <w:r w:rsidRPr="00270996">
        <w:lastRenderedPageBreak/>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1E1582A8" w14:textId="12C0BDA8" w:rsidR="00FE00A5" w:rsidRDefault="00FE00A5">
      <w:pPr>
        <w:pStyle w:val="Mucluc1"/>
        <w:rPr>
          <w:rFonts w:asciiTheme="minorHAnsi" w:hAnsiTheme="minorHAnsi"/>
          <w:b w:val="0"/>
          <w:color w:val="auto"/>
          <w:kern w:val="2"/>
          <w:sz w:val="24"/>
          <w:szCs w:val="24"/>
          <w:lang w:val="en-US"/>
          <w14:ligatures w14:val="standardContextual"/>
        </w:rPr>
      </w:pPr>
      <w:hyperlink w:anchor="_Toc243750067" w:history="1">
        <w:r w:rsidRPr="00064B7A">
          <w:rPr>
            <w:rStyle w:val="Siuktni"/>
          </w:rPr>
          <w:t>MỤC LỤC</w:t>
        </w:r>
        <w:r>
          <w:rPr>
            <w:webHidden/>
          </w:rPr>
          <w:tab/>
        </w:r>
        <w:r>
          <w:rPr>
            <w:webHidden/>
          </w:rPr>
          <w:fldChar w:fldCharType="begin"/>
        </w:r>
        <w:r>
          <w:rPr>
            <w:webHidden/>
          </w:rPr>
          <w:instrText xml:space="preserve"> PAGEREF _Toc243750067 \h </w:instrText>
        </w:r>
        <w:r>
          <w:rPr>
            <w:webHidden/>
          </w:rPr>
        </w:r>
        <w:r>
          <w:rPr>
            <w:webHidden/>
          </w:rPr>
          <w:fldChar w:fldCharType="separate"/>
        </w:r>
        <w:r>
          <w:rPr>
            <w:webHidden/>
          </w:rPr>
          <w:t>ix</w:t>
        </w:r>
        <w:r>
          <w:rPr>
            <w:webHidden/>
          </w:rPr>
          <w:fldChar w:fldCharType="end"/>
        </w:r>
      </w:hyperlink>
    </w:p>
    <w:p w14:paraId="3A4218A2" w14:textId="1F75EC99" w:rsidR="00FE00A5" w:rsidRDefault="00FE00A5">
      <w:pPr>
        <w:pStyle w:val="Mucluc1"/>
        <w:rPr>
          <w:rFonts w:asciiTheme="minorHAnsi" w:hAnsiTheme="minorHAnsi"/>
          <w:b w:val="0"/>
          <w:color w:val="auto"/>
          <w:kern w:val="2"/>
          <w:sz w:val="24"/>
          <w:szCs w:val="24"/>
          <w:lang w:val="en-US"/>
          <w14:ligatures w14:val="standardContextual"/>
        </w:rPr>
      </w:pPr>
      <w:hyperlink w:anchor="_Toc243750068" w:history="1">
        <w:r w:rsidRPr="00064B7A">
          <w:rPr>
            <w:rStyle w:val="Siuktni"/>
          </w:rPr>
          <w:t>DANH MỤC HÌNH</w:t>
        </w:r>
        <w:r>
          <w:rPr>
            <w:webHidden/>
          </w:rPr>
          <w:tab/>
        </w:r>
        <w:r>
          <w:rPr>
            <w:webHidden/>
          </w:rPr>
          <w:fldChar w:fldCharType="begin"/>
        </w:r>
        <w:r>
          <w:rPr>
            <w:webHidden/>
          </w:rPr>
          <w:instrText xml:space="preserve"> PAGEREF _Toc243750068 \h </w:instrText>
        </w:r>
        <w:r>
          <w:rPr>
            <w:webHidden/>
          </w:rPr>
        </w:r>
        <w:r>
          <w:rPr>
            <w:webHidden/>
          </w:rPr>
          <w:fldChar w:fldCharType="separate"/>
        </w:r>
        <w:r>
          <w:rPr>
            <w:webHidden/>
          </w:rPr>
          <w:t>xii</w:t>
        </w:r>
        <w:r>
          <w:rPr>
            <w:webHidden/>
          </w:rPr>
          <w:fldChar w:fldCharType="end"/>
        </w:r>
      </w:hyperlink>
    </w:p>
    <w:p w14:paraId="14B7E222" w14:textId="1B145375" w:rsidR="00FE00A5" w:rsidRDefault="00FE00A5">
      <w:pPr>
        <w:pStyle w:val="Mucluc1"/>
        <w:rPr>
          <w:rFonts w:asciiTheme="minorHAnsi" w:hAnsiTheme="minorHAnsi"/>
          <w:b w:val="0"/>
          <w:color w:val="auto"/>
          <w:kern w:val="2"/>
          <w:sz w:val="24"/>
          <w:szCs w:val="24"/>
          <w:lang w:val="en-US"/>
          <w14:ligatures w14:val="standardContextual"/>
        </w:rPr>
      </w:pPr>
      <w:hyperlink w:anchor="_Toc243750069" w:history="1">
        <w:r w:rsidRPr="00064B7A">
          <w:rPr>
            <w:rStyle w:val="Siuktni"/>
          </w:rPr>
          <w:t>DANH MỤC BẢNG</w:t>
        </w:r>
        <w:r>
          <w:rPr>
            <w:webHidden/>
          </w:rPr>
          <w:tab/>
        </w:r>
        <w:r>
          <w:rPr>
            <w:webHidden/>
          </w:rPr>
          <w:fldChar w:fldCharType="begin"/>
        </w:r>
        <w:r>
          <w:rPr>
            <w:webHidden/>
          </w:rPr>
          <w:instrText xml:space="preserve"> PAGEREF _Toc243750069 \h </w:instrText>
        </w:r>
        <w:r>
          <w:rPr>
            <w:webHidden/>
          </w:rPr>
        </w:r>
        <w:r>
          <w:rPr>
            <w:webHidden/>
          </w:rPr>
          <w:fldChar w:fldCharType="separate"/>
        </w:r>
        <w:r>
          <w:rPr>
            <w:webHidden/>
          </w:rPr>
          <w:t>xiv</w:t>
        </w:r>
        <w:r>
          <w:rPr>
            <w:webHidden/>
          </w:rPr>
          <w:fldChar w:fldCharType="end"/>
        </w:r>
      </w:hyperlink>
    </w:p>
    <w:p w14:paraId="6D6AFFAD" w14:textId="226B7186" w:rsidR="00FE00A5" w:rsidRDefault="00FE00A5">
      <w:pPr>
        <w:pStyle w:val="Mucluc1"/>
        <w:rPr>
          <w:rFonts w:asciiTheme="minorHAnsi" w:hAnsiTheme="minorHAnsi"/>
          <w:b w:val="0"/>
          <w:color w:val="auto"/>
          <w:kern w:val="2"/>
          <w:sz w:val="24"/>
          <w:szCs w:val="24"/>
          <w:lang w:val="en-US"/>
          <w14:ligatures w14:val="standardContextual"/>
        </w:rPr>
      </w:pPr>
      <w:hyperlink w:anchor="_Toc243750070" w:history="1">
        <w:r w:rsidRPr="00064B7A">
          <w:rPr>
            <w:rStyle w:val="Siuktni"/>
          </w:rPr>
          <w:t>MỞ ĐẦU</w:t>
        </w:r>
        <w:r>
          <w:rPr>
            <w:webHidden/>
          </w:rPr>
          <w:tab/>
        </w:r>
        <w:r>
          <w:rPr>
            <w:webHidden/>
          </w:rPr>
          <w:fldChar w:fldCharType="begin"/>
        </w:r>
        <w:r>
          <w:rPr>
            <w:webHidden/>
          </w:rPr>
          <w:instrText xml:space="preserve"> PAGEREF _Toc243750070 \h </w:instrText>
        </w:r>
        <w:r>
          <w:rPr>
            <w:webHidden/>
          </w:rPr>
        </w:r>
        <w:r>
          <w:rPr>
            <w:webHidden/>
          </w:rPr>
          <w:fldChar w:fldCharType="separate"/>
        </w:r>
        <w:r>
          <w:rPr>
            <w:webHidden/>
          </w:rPr>
          <w:t>xv</w:t>
        </w:r>
        <w:r>
          <w:rPr>
            <w:webHidden/>
          </w:rPr>
          <w:fldChar w:fldCharType="end"/>
        </w:r>
      </w:hyperlink>
    </w:p>
    <w:p w14:paraId="3CDF7B12" w14:textId="7C8824C9" w:rsidR="00FE00A5" w:rsidRDefault="00FE00A5">
      <w:pPr>
        <w:pStyle w:val="Mucluc1"/>
        <w:rPr>
          <w:rFonts w:asciiTheme="minorHAnsi" w:hAnsiTheme="minorHAnsi"/>
          <w:b w:val="0"/>
          <w:color w:val="auto"/>
          <w:kern w:val="2"/>
          <w:sz w:val="24"/>
          <w:szCs w:val="24"/>
          <w:lang w:val="en-US"/>
          <w14:ligatures w14:val="standardContextual"/>
        </w:rPr>
      </w:pPr>
      <w:hyperlink w:anchor="_Toc243750071" w:history="1">
        <w:r w:rsidRPr="00064B7A">
          <w:rPr>
            <w:rStyle w:val="Siuktni"/>
          </w:rPr>
          <w:t>CHƯƠNG 1: TỔNG QUAN</w:t>
        </w:r>
        <w:r>
          <w:rPr>
            <w:webHidden/>
          </w:rPr>
          <w:tab/>
        </w:r>
        <w:r>
          <w:rPr>
            <w:webHidden/>
          </w:rPr>
          <w:fldChar w:fldCharType="begin"/>
        </w:r>
        <w:r>
          <w:rPr>
            <w:webHidden/>
          </w:rPr>
          <w:instrText xml:space="preserve"> PAGEREF _Toc243750071 \h </w:instrText>
        </w:r>
        <w:r>
          <w:rPr>
            <w:webHidden/>
          </w:rPr>
        </w:r>
        <w:r>
          <w:rPr>
            <w:webHidden/>
          </w:rPr>
          <w:fldChar w:fldCharType="separate"/>
        </w:r>
        <w:r>
          <w:rPr>
            <w:webHidden/>
          </w:rPr>
          <w:t>1</w:t>
        </w:r>
        <w:r>
          <w:rPr>
            <w:webHidden/>
          </w:rPr>
          <w:fldChar w:fldCharType="end"/>
        </w:r>
      </w:hyperlink>
    </w:p>
    <w:p w14:paraId="648138AE" w14:textId="03F4B8ED"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2" w:history="1">
        <w:r w:rsidRPr="00064B7A">
          <w:rPr>
            <w:rStyle w:val="Siuktni"/>
          </w:rPr>
          <w:t>1.1. Khảo sát hiện trạng công tác truyền thông tại Công đoàn TDMU</w:t>
        </w:r>
        <w:r>
          <w:rPr>
            <w:webHidden/>
          </w:rPr>
          <w:tab/>
        </w:r>
        <w:r>
          <w:rPr>
            <w:webHidden/>
          </w:rPr>
          <w:fldChar w:fldCharType="begin"/>
        </w:r>
        <w:r>
          <w:rPr>
            <w:webHidden/>
          </w:rPr>
          <w:instrText xml:space="preserve"> PAGEREF _Toc243750072 \h </w:instrText>
        </w:r>
        <w:r>
          <w:rPr>
            <w:webHidden/>
          </w:rPr>
        </w:r>
        <w:r>
          <w:rPr>
            <w:webHidden/>
          </w:rPr>
          <w:fldChar w:fldCharType="separate"/>
        </w:r>
        <w:r>
          <w:rPr>
            <w:webHidden/>
          </w:rPr>
          <w:t>1</w:t>
        </w:r>
        <w:r>
          <w:rPr>
            <w:webHidden/>
          </w:rPr>
          <w:fldChar w:fldCharType="end"/>
        </w:r>
      </w:hyperlink>
    </w:p>
    <w:p w14:paraId="4C684E91" w14:textId="32D02BF2"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3" w:history="1">
        <w:r w:rsidRPr="00064B7A">
          <w:rPr>
            <w:rStyle w:val="Siuktni"/>
          </w:rPr>
          <w:t>1.2. Khảo sát phần cứng và hạ tầng công nghệ</w:t>
        </w:r>
        <w:r>
          <w:rPr>
            <w:webHidden/>
          </w:rPr>
          <w:tab/>
        </w:r>
        <w:r>
          <w:rPr>
            <w:webHidden/>
          </w:rPr>
          <w:fldChar w:fldCharType="begin"/>
        </w:r>
        <w:r>
          <w:rPr>
            <w:webHidden/>
          </w:rPr>
          <w:instrText xml:space="preserve"> PAGEREF _Toc243750073 \h </w:instrText>
        </w:r>
        <w:r>
          <w:rPr>
            <w:webHidden/>
          </w:rPr>
        </w:r>
        <w:r>
          <w:rPr>
            <w:webHidden/>
          </w:rPr>
          <w:fldChar w:fldCharType="separate"/>
        </w:r>
        <w:r>
          <w:rPr>
            <w:webHidden/>
          </w:rPr>
          <w:t>2</w:t>
        </w:r>
        <w:r>
          <w:rPr>
            <w:webHidden/>
          </w:rPr>
          <w:fldChar w:fldCharType="end"/>
        </w:r>
      </w:hyperlink>
    </w:p>
    <w:p w14:paraId="589AE4F8" w14:textId="6FD0B1AC"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4" w:history="1">
        <w:r w:rsidRPr="00064B7A">
          <w:rPr>
            <w:rStyle w:val="Siuktni"/>
          </w:rPr>
          <w:t>1.3. Khảo sát nhu cầu</w:t>
        </w:r>
        <w:r>
          <w:rPr>
            <w:webHidden/>
          </w:rPr>
          <w:tab/>
        </w:r>
        <w:r>
          <w:rPr>
            <w:webHidden/>
          </w:rPr>
          <w:fldChar w:fldCharType="begin"/>
        </w:r>
        <w:r>
          <w:rPr>
            <w:webHidden/>
          </w:rPr>
          <w:instrText xml:space="preserve"> PAGEREF _Toc243750074 \h </w:instrText>
        </w:r>
        <w:r>
          <w:rPr>
            <w:webHidden/>
          </w:rPr>
        </w:r>
        <w:r>
          <w:rPr>
            <w:webHidden/>
          </w:rPr>
          <w:fldChar w:fldCharType="separate"/>
        </w:r>
        <w:r>
          <w:rPr>
            <w:webHidden/>
          </w:rPr>
          <w:t>3</w:t>
        </w:r>
        <w:r>
          <w:rPr>
            <w:webHidden/>
          </w:rPr>
          <w:fldChar w:fldCharType="end"/>
        </w:r>
      </w:hyperlink>
    </w:p>
    <w:p w14:paraId="494EE532" w14:textId="238876F3"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5" w:history="1">
        <w:r w:rsidRPr="00064B7A">
          <w:rPr>
            <w:rStyle w:val="Siuktni"/>
          </w:rPr>
          <w:t>1.3.1. Kế hoạch khảo sát</w:t>
        </w:r>
        <w:r>
          <w:rPr>
            <w:webHidden/>
          </w:rPr>
          <w:tab/>
        </w:r>
        <w:r>
          <w:rPr>
            <w:webHidden/>
          </w:rPr>
          <w:fldChar w:fldCharType="begin"/>
        </w:r>
        <w:r>
          <w:rPr>
            <w:webHidden/>
          </w:rPr>
          <w:instrText xml:space="preserve"> PAGEREF _Toc243750075 \h </w:instrText>
        </w:r>
        <w:r>
          <w:rPr>
            <w:webHidden/>
          </w:rPr>
        </w:r>
        <w:r>
          <w:rPr>
            <w:webHidden/>
          </w:rPr>
          <w:fldChar w:fldCharType="separate"/>
        </w:r>
        <w:r>
          <w:rPr>
            <w:webHidden/>
          </w:rPr>
          <w:t>3</w:t>
        </w:r>
        <w:r>
          <w:rPr>
            <w:webHidden/>
          </w:rPr>
          <w:fldChar w:fldCharType="end"/>
        </w:r>
      </w:hyperlink>
    </w:p>
    <w:p w14:paraId="72BB869A" w14:textId="7755387A"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6" w:history="1">
        <w:r w:rsidRPr="00064B7A">
          <w:rPr>
            <w:rStyle w:val="Siuktni"/>
          </w:rPr>
          <w:t>1.3.2. Phỏng vấn</w:t>
        </w:r>
        <w:r>
          <w:rPr>
            <w:webHidden/>
          </w:rPr>
          <w:tab/>
        </w:r>
        <w:r>
          <w:rPr>
            <w:webHidden/>
          </w:rPr>
          <w:fldChar w:fldCharType="begin"/>
        </w:r>
        <w:r>
          <w:rPr>
            <w:webHidden/>
          </w:rPr>
          <w:instrText xml:space="preserve"> PAGEREF _Toc243750076 \h </w:instrText>
        </w:r>
        <w:r>
          <w:rPr>
            <w:webHidden/>
          </w:rPr>
        </w:r>
        <w:r>
          <w:rPr>
            <w:webHidden/>
          </w:rPr>
          <w:fldChar w:fldCharType="separate"/>
        </w:r>
        <w:r>
          <w:rPr>
            <w:webHidden/>
          </w:rPr>
          <w:t>4</w:t>
        </w:r>
        <w:r>
          <w:rPr>
            <w:webHidden/>
          </w:rPr>
          <w:fldChar w:fldCharType="end"/>
        </w:r>
      </w:hyperlink>
    </w:p>
    <w:p w14:paraId="1F27C12D" w14:textId="7F241E5A"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7" w:history="1">
        <w:r w:rsidRPr="00064B7A">
          <w:rPr>
            <w:rStyle w:val="Siuktni"/>
          </w:rPr>
          <w:t>1.4. Phân tích yêu cầu</w:t>
        </w:r>
        <w:r>
          <w:rPr>
            <w:webHidden/>
          </w:rPr>
          <w:tab/>
        </w:r>
        <w:r>
          <w:rPr>
            <w:webHidden/>
          </w:rPr>
          <w:fldChar w:fldCharType="begin"/>
        </w:r>
        <w:r>
          <w:rPr>
            <w:webHidden/>
          </w:rPr>
          <w:instrText xml:space="preserve"> PAGEREF _Toc243750077 \h </w:instrText>
        </w:r>
        <w:r>
          <w:rPr>
            <w:webHidden/>
          </w:rPr>
        </w:r>
        <w:r>
          <w:rPr>
            <w:webHidden/>
          </w:rPr>
          <w:fldChar w:fldCharType="separate"/>
        </w:r>
        <w:r>
          <w:rPr>
            <w:webHidden/>
          </w:rPr>
          <w:t>7</w:t>
        </w:r>
        <w:r>
          <w:rPr>
            <w:webHidden/>
          </w:rPr>
          <w:fldChar w:fldCharType="end"/>
        </w:r>
      </w:hyperlink>
    </w:p>
    <w:p w14:paraId="532A9F4F" w14:textId="3F539EEC"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8" w:history="1">
        <w:r w:rsidRPr="00064B7A">
          <w:rPr>
            <w:rStyle w:val="Siuktni"/>
          </w:rPr>
          <w:t>1.4.1. Yêu cầu của người dùng</w:t>
        </w:r>
        <w:r>
          <w:rPr>
            <w:webHidden/>
          </w:rPr>
          <w:tab/>
        </w:r>
        <w:r>
          <w:rPr>
            <w:webHidden/>
          </w:rPr>
          <w:fldChar w:fldCharType="begin"/>
        </w:r>
        <w:r>
          <w:rPr>
            <w:webHidden/>
          </w:rPr>
          <w:instrText xml:space="preserve"> PAGEREF _Toc243750078 \h </w:instrText>
        </w:r>
        <w:r>
          <w:rPr>
            <w:webHidden/>
          </w:rPr>
        </w:r>
        <w:r>
          <w:rPr>
            <w:webHidden/>
          </w:rPr>
          <w:fldChar w:fldCharType="separate"/>
        </w:r>
        <w:r>
          <w:rPr>
            <w:webHidden/>
          </w:rPr>
          <w:t>7</w:t>
        </w:r>
        <w:r>
          <w:rPr>
            <w:webHidden/>
          </w:rPr>
          <w:fldChar w:fldCharType="end"/>
        </w:r>
      </w:hyperlink>
    </w:p>
    <w:p w14:paraId="252E69E0" w14:textId="7B73F2A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9" w:history="1">
        <w:r w:rsidRPr="00064B7A">
          <w:rPr>
            <w:rStyle w:val="Siuktni"/>
          </w:rPr>
          <w:t>1.4.2. Yêu cầu của quản lý</w:t>
        </w:r>
        <w:r>
          <w:rPr>
            <w:webHidden/>
          </w:rPr>
          <w:tab/>
        </w:r>
        <w:r>
          <w:rPr>
            <w:webHidden/>
          </w:rPr>
          <w:fldChar w:fldCharType="begin"/>
        </w:r>
        <w:r>
          <w:rPr>
            <w:webHidden/>
          </w:rPr>
          <w:instrText xml:space="preserve"> PAGEREF _Toc243750079 \h </w:instrText>
        </w:r>
        <w:r>
          <w:rPr>
            <w:webHidden/>
          </w:rPr>
        </w:r>
        <w:r>
          <w:rPr>
            <w:webHidden/>
          </w:rPr>
          <w:fldChar w:fldCharType="separate"/>
        </w:r>
        <w:r>
          <w:rPr>
            <w:webHidden/>
          </w:rPr>
          <w:t>7</w:t>
        </w:r>
        <w:r>
          <w:rPr>
            <w:webHidden/>
          </w:rPr>
          <w:fldChar w:fldCharType="end"/>
        </w:r>
      </w:hyperlink>
    </w:p>
    <w:p w14:paraId="00A0777E" w14:textId="5C016F99"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80" w:history="1">
        <w:r w:rsidRPr="00064B7A">
          <w:rPr>
            <w:rStyle w:val="Siuktni"/>
          </w:rPr>
          <w:t>1.5. Phân tích chức năng</w:t>
        </w:r>
        <w:r>
          <w:rPr>
            <w:webHidden/>
          </w:rPr>
          <w:tab/>
        </w:r>
        <w:r>
          <w:rPr>
            <w:webHidden/>
          </w:rPr>
          <w:fldChar w:fldCharType="begin"/>
        </w:r>
        <w:r>
          <w:rPr>
            <w:webHidden/>
          </w:rPr>
          <w:instrText xml:space="preserve"> PAGEREF _Toc243750080 \h </w:instrText>
        </w:r>
        <w:r>
          <w:rPr>
            <w:webHidden/>
          </w:rPr>
        </w:r>
        <w:r>
          <w:rPr>
            <w:webHidden/>
          </w:rPr>
          <w:fldChar w:fldCharType="separate"/>
        </w:r>
        <w:r>
          <w:rPr>
            <w:webHidden/>
          </w:rPr>
          <w:t>8</w:t>
        </w:r>
        <w:r>
          <w:rPr>
            <w:webHidden/>
          </w:rPr>
          <w:fldChar w:fldCharType="end"/>
        </w:r>
      </w:hyperlink>
    </w:p>
    <w:p w14:paraId="2714CA55" w14:textId="67CCE3F5"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1" w:history="1">
        <w:r w:rsidRPr="00064B7A">
          <w:rPr>
            <w:rStyle w:val="Siuktni"/>
          </w:rPr>
          <w:t>1.5.1. Chức năng người dùng</w:t>
        </w:r>
        <w:r>
          <w:rPr>
            <w:webHidden/>
          </w:rPr>
          <w:tab/>
        </w:r>
        <w:r>
          <w:rPr>
            <w:webHidden/>
          </w:rPr>
          <w:fldChar w:fldCharType="begin"/>
        </w:r>
        <w:r>
          <w:rPr>
            <w:webHidden/>
          </w:rPr>
          <w:instrText xml:space="preserve"> PAGEREF _Toc243750081 \h </w:instrText>
        </w:r>
        <w:r>
          <w:rPr>
            <w:webHidden/>
          </w:rPr>
        </w:r>
        <w:r>
          <w:rPr>
            <w:webHidden/>
          </w:rPr>
          <w:fldChar w:fldCharType="separate"/>
        </w:r>
        <w:r>
          <w:rPr>
            <w:webHidden/>
          </w:rPr>
          <w:t>8</w:t>
        </w:r>
        <w:r>
          <w:rPr>
            <w:webHidden/>
          </w:rPr>
          <w:fldChar w:fldCharType="end"/>
        </w:r>
      </w:hyperlink>
    </w:p>
    <w:p w14:paraId="63A2E323" w14:textId="7DBAD94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2" w:history="1">
        <w:r w:rsidRPr="00064B7A">
          <w:rPr>
            <w:rStyle w:val="Siuktni"/>
          </w:rPr>
          <w:t>1.5.2. Chức năng phía người quản trị</w:t>
        </w:r>
        <w:r>
          <w:rPr>
            <w:webHidden/>
          </w:rPr>
          <w:tab/>
        </w:r>
        <w:r>
          <w:rPr>
            <w:webHidden/>
          </w:rPr>
          <w:fldChar w:fldCharType="begin"/>
        </w:r>
        <w:r>
          <w:rPr>
            <w:webHidden/>
          </w:rPr>
          <w:instrText xml:space="preserve"> PAGEREF _Toc243750082 \h </w:instrText>
        </w:r>
        <w:r>
          <w:rPr>
            <w:webHidden/>
          </w:rPr>
        </w:r>
        <w:r>
          <w:rPr>
            <w:webHidden/>
          </w:rPr>
          <w:fldChar w:fldCharType="separate"/>
        </w:r>
        <w:r>
          <w:rPr>
            <w:webHidden/>
          </w:rPr>
          <w:t>9</w:t>
        </w:r>
        <w:r>
          <w:rPr>
            <w:webHidden/>
          </w:rPr>
          <w:fldChar w:fldCharType="end"/>
        </w:r>
      </w:hyperlink>
    </w:p>
    <w:p w14:paraId="7AF0AD42" w14:textId="35AB9A2E"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83" w:history="1">
        <w:r w:rsidRPr="00064B7A">
          <w:rPr>
            <w:rStyle w:val="Siuktni"/>
          </w:rPr>
          <w:t>1.6. Công nghệ sử dụng trong đề tài</w:t>
        </w:r>
        <w:r>
          <w:rPr>
            <w:webHidden/>
          </w:rPr>
          <w:tab/>
        </w:r>
        <w:r>
          <w:rPr>
            <w:webHidden/>
          </w:rPr>
          <w:fldChar w:fldCharType="begin"/>
        </w:r>
        <w:r>
          <w:rPr>
            <w:webHidden/>
          </w:rPr>
          <w:instrText xml:space="preserve"> PAGEREF _Toc243750083 \h </w:instrText>
        </w:r>
        <w:r>
          <w:rPr>
            <w:webHidden/>
          </w:rPr>
        </w:r>
        <w:r>
          <w:rPr>
            <w:webHidden/>
          </w:rPr>
          <w:fldChar w:fldCharType="separate"/>
        </w:r>
        <w:r>
          <w:rPr>
            <w:webHidden/>
          </w:rPr>
          <w:t>11</w:t>
        </w:r>
        <w:r>
          <w:rPr>
            <w:webHidden/>
          </w:rPr>
          <w:fldChar w:fldCharType="end"/>
        </w:r>
      </w:hyperlink>
    </w:p>
    <w:p w14:paraId="7E33C8F0" w14:textId="15BFB323"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4" w:history="1">
        <w:r w:rsidRPr="00064B7A">
          <w:rPr>
            <w:rStyle w:val="Siuktni"/>
          </w:rPr>
          <w:t>1.6.1. Công nghệ Frontend (Giao diện người dùng)</w:t>
        </w:r>
        <w:r>
          <w:rPr>
            <w:webHidden/>
          </w:rPr>
          <w:tab/>
        </w:r>
        <w:r>
          <w:rPr>
            <w:webHidden/>
          </w:rPr>
          <w:fldChar w:fldCharType="begin"/>
        </w:r>
        <w:r>
          <w:rPr>
            <w:webHidden/>
          </w:rPr>
          <w:instrText xml:space="preserve"> PAGEREF _Toc243750084 \h </w:instrText>
        </w:r>
        <w:r>
          <w:rPr>
            <w:webHidden/>
          </w:rPr>
        </w:r>
        <w:r>
          <w:rPr>
            <w:webHidden/>
          </w:rPr>
          <w:fldChar w:fldCharType="separate"/>
        </w:r>
        <w:r>
          <w:rPr>
            <w:webHidden/>
          </w:rPr>
          <w:t>11</w:t>
        </w:r>
        <w:r>
          <w:rPr>
            <w:webHidden/>
          </w:rPr>
          <w:fldChar w:fldCharType="end"/>
        </w:r>
      </w:hyperlink>
    </w:p>
    <w:p w14:paraId="23B0AB15" w14:textId="4282FAB9"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5" w:history="1">
        <w:r w:rsidRPr="00064B7A">
          <w:rPr>
            <w:rStyle w:val="Siuktni"/>
          </w:rPr>
          <w:t>1.6.2. Công nghệ Backend (Máy chủ ứng dụng &amp; Xử lý nghiệp vụ)</w:t>
        </w:r>
        <w:r>
          <w:rPr>
            <w:webHidden/>
          </w:rPr>
          <w:tab/>
        </w:r>
        <w:r>
          <w:rPr>
            <w:webHidden/>
          </w:rPr>
          <w:fldChar w:fldCharType="begin"/>
        </w:r>
        <w:r>
          <w:rPr>
            <w:webHidden/>
          </w:rPr>
          <w:instrText xml:space="preserve"> PAGEREF _Toc243750085 \h </w:instrText>
        </w:r>
        <w:r>
          <w:rPr>
            <w:webHidden/>
          </w:rPr>
        </w:r>
        <w:r>
          <w:rPr>
            <w:webHidden/>
          </w:rPr>
          <w:fldChar w:fldCharType="separate"/>
        </w:r>
        <w:r>
          <w:rPr>
            <w:webHidden/>
          </w:rPr>
          <w:t>11</w:t>
        </w:r>
        <w:r>
          <w:rPr>
            <w:webHidden/>
          </w:rPr>
          <w:fldChar w:fldCharType="end"/>
        </w:r>
      </w:hyperlink>
    </w:p>
    <w:p w14:paraId="4B9FFCE6" w14:textId="6F4E574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6" w:history="1">
        <w:r w:rsidRPr="00064B7A">
          <w:rPr>
            <w:rStyle w:val="Siuktni"/>
          </w:rPr>
          <w:t>1.6.3. Công nghệ Cơ sở dữ liệu (Database Management System)</w:t>
        </w:r>
        <w:r>
          <w:rPr>
            <w:webHidden/>
          </w:rPr>
          <w:tab/>
        </w:r>
        <w:r>
          <w:rPr>
            <w:webHidden/>
          </w:rPr>
          <w:fldChar w:fldCharType="begin"/>
        </w:r>
        <w:r>
          <w:rPr>
            <w:webHidden/>
          </w:rPr>
          <w:instrText xml:space="preserve"> PAGEREF _Toc243750086 \h </w:instrText>
        </w:r>
        <w:r>
          <w:rPr>
            <w:webHidden/>
          </w:rPr>
        </w:r>
        <w:r>
          <w:rPr>
            <w:webHidden/>
          </w:rPr>
          <w:fldChar w:fldCharType="separate"/>
        </w:r>
        <w:r>
          <w:rPr>
            <w:webHidden/>
          </w:rPr>
          <w:t>11</w:t>
        </w:r>
        <w:r>
          <w:rPr>
            <w:webHidden/>
          </w:rPr>
          <w:fldChar w:fldCharType="end"/>
        </w:r>
      </w:hyperlink>
    </w:p>
    <w:p w14:paraId="53B5ED34" w14:textId="402D87E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7" w:history="1">
        <w:r w:rsidRPr="00064B7A">
          <w:rPr>
            <w:rStyle w:val="Siuktni"/>
          </w:rPr>
          <w:t>1.6.4. Công nghệ Trí tuệ nhân tạo (AI - Artificial Intelligence)</w:t>
        </w:r>
        <w:r>
          <w:rPr>
            <w:webHidden/>
          </w:rPr>
          <w:tab/>
        </w:r>
        <w:r>
          <w:rPr>
            <w:webHidden/>
          </w:rPr>
          <w:fldChar w:fldCharType="begin"/>
        </w:r>
        <w:r>
          <w:rPr>
            <w:webHidden/>
          </w:rPr>
          <w:instrText xml:space="preserve"> PAGEREF _Toc243750087 \h </w:instrText>
        </w:r>
        <w:r>
          <w:rPr>
            <w:webHidden/>
          </w:rPr>
        </w:r>
        <w:r>
          <w:rPr>
            <w:webHidden/>
          </w:rPr>
          <w:fldChar w:fldCharType="separate"/>
        </w:r>
        <w:r>
          <w:rPr>
            <w:webHidden/>
          </w:rPr>
          <w:t>12</w:t>
        </w:r>
        <w:r>
          <w:rPr>
            <w:webHidden/>
          </w:rPr>
          <w:fldChar w:fldCharType="end"/>
        </w:r>
      </w:hyperlink>
    </w:p>
    <w:p w14:paraId="0559C214" w14:textId="6CB100FD" w:rsidR="00FE00A5" w:rsidRDefault="00FE00A5">
      <w:pPr>
        <w:pStyle w:val="Mucluc1"/>
        <w:rPr>
          <w:rFonts w:asciiTheme="minorHAnsi" w:hAnsiTheme="minorHAnsi"/>
          <w:b w:val="0"/>
          <w:color w:val="auto"/>
          <w:kern w:val="2"/>
          <w:sz w:val="24"/>
          <w:szCs w:val="24"/>
          <w:lang w:val="en-US"/>
          <w14:ligatures w14:val="standardContextual"/>
        </w:rPr>
      </w:pPr>
      <w:hyperlink w:anchor="_Toc243750088" w:history="1">
        <w:r w:rsidRPr="00064B7A">
          <w:rPr>
            <w:rStyle w:val="Siuktni"/>
          </w:rPr>
          <w:t>CHƯƠNG 2: PHÂN TÍCH HỆ THỐNG</w:t>
        </w:r>
        <w:r>
          <w:rPr>
            <w:webHidden/>
          </w:rPr>
          <w:tab/>
        </w:r>
        <w:r>
          <w:rPr>
            <w:webHidden/>
          </w:rPr>
          <w:fldChar w:fldCharType="begin"/>
        </w:r>
        <w:r>
          <w:rPr>
            <w:webHidden/>
          </w:rPr>
          <w:instrText xml:space="preserve"> PAGEREF _Toc243750088 \h </w:instrText>
        </w:r>
        <w:r>
          <w:rPr>
            <w:webHidden/>
          </w:rPr>
        </w:r>
        <w:r>
          <w:rPr>
            <w:webHidden/>
          </w:rPr>
          <w:fldChar w:fldCharType="separate"/>
        </w:r>
        <w:r>
          <w:rPr>
            <w:webHidden/>
          </w:rPr>
          <w:t>12</w:t>
        </w:r>
        <w:r>
          <w:rPr>
            <w:webHidden/>
          </w:rPr>
          <w:fldChar w:fldCharType="end"/>
        </w:r>
      </w:hyperlink>
    </w:p>
    <w:p w14:paraId="5F77391A" w14:textId="0FA9C7D5"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89" w:history="1">
        <w:r w:rsidRPr="00064B7A">
          <w:rPr>
            <w:rStyle w:val="Siuktni"/>
          </w:rPr>
          <w:t>2.1. Danh sách các Actor</w:t>
        </w:r>
        <w:r>
          <w:rPr>
            <w:webHidden/>
          </w:rPr>
          <w:tab/>
        </w:r>
        <w:r>
          <w:rPr>
            <w:webHidden/>
          </w:rPr>
          <w:fldChar w:fldCharType="begin"/>
        </w:r>
        <w:r>
          <w:rPr>
            <w:webHidden/>
          </w:rPr>
          <w:instrText xml:space="preserve"> PAGEREF _Toc243750089 \h </w:instrText>
        </w:r>
        <w:r>
          <w:rPr>
            <w:webHidden/>
          </w:rPr>
        </w:r>
        <w:r>
          <w:rPr>
            <w:webHidden/>
          </w:rPr>
          <w:fldChar w:fldCharType="separate"/>
        </w:r>
        <w:r>
          <w:rPr>
            <w:webHidden/>
          </w:rPr>
          <w:t>12</w:t>
        </w:r>
        <w:r>
          <w:rPr>
            <w:webHidden/>
          </w:rPr>
          <w:fldChar w:fldCharType="end"/>
        </w:r>
      </w:hyperlink>
    </w:p>
    <w:p w14:paraId="7BD6915A" w14:textId="3A76410C"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90" w:history="1">
        <w:r w:rsidRPr="00064B7A">
          <w:rPr>
            <w:rStyle w:val="Siuktni"/>
          </w:rPr>
          <w:t>2.2. Danh sách Use Case</w:t>
        </w:r>
        <w:r>
          <w:rPr>
            <w:webHidden/>
          </w:rPr>
          <w:tab/>
        </w:r>
        <w:r>
          <w:rPr>
            <w:webHidden/>
          </w:rPr>
          <w:fldChar w:fldCharType="begin"/>
        </w:r>
        <w:r>
          <w:rPr>
            <w:webHidden/>
          </w:rPr>
          <w:instrText xml:space="preserve"> PAGEREF _Toc243750090 \h </w:instrText>
        </w:r>
        <w:r>
          <w:rPr>
            <w:webHidden/>
          </w:rPr>
        </w:r>
        <w:r>
          <w:rPr>
            <w:webHidden/>
          </w:rPr>
          <w:fldChar w:fldCharType="separate"/>
        </w:r>
        <w:r>
          <w:rPr>
            <w:webHidden/>
          </w:rPr>
          <w:t>13</w:t>
        </w:r>
        <w:r>
          <w:rPr>
            <w:webHidden/>
          </w:rPr>
          <w:fldChar w:fldCharType="end"/>
        </w:r>
      </w:hyperlink>
    </w:p>
    <w:p w14:paraId="71933403" w14:textId="4CAAB230"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91" w:history="1">
        <w:r w:rsidRPr="00064B7A">
          <w:rPr>
            <w:rStyle w:val="Siuktni"/>
          </w:rPr>
          <w:t>2.3. Biểu đồ Use Case</w:t>
        </w:r>
        <w:r>
          <w:rPr>
            <w:webHidden/>
          </w:rPr>
          <w:tab/>
        </w:r>
        <w:r>
          <w:rPr>
            <w:webHidden/>
          </w:rPr>
          <w:fldChar w:fldCharType="begin"/>
        </w:r>
        <w:r>
          <w:rPr>
            <w:webHidden/>
          </w:rPr>
          <w:instrText xml:space="preserve"> PAGEREF _Toc243750091 \h </w:instrText>
        </w:r>
        <w:r>
          <w:rPr>
            <w:webHidden/>
          </w:rPr>
        </w:r>
        <w:r>
          <w:rPr>
            <w:webHidden/>
          </w:rPr>
          <w:fldChar w:fldCharType="separate"/>
        </w:r>
        <w:r>
          <w:rPr>
            <w:webHidden/>
          </w:rPr>
          <w:t>16</w:t>
        </w:r>
        <w:r>
          <w:rPr>
            <w:webHidden/>
          </w:rPr>
          <w:fldChar w:fldCharType="end"/>
        </w:r>
      </w:hyperlink>
    </w:p>
    <w:p w14:paraId="373F3CEB" w14:textId="6EC7C99A"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2" w:history="1">
        <w:r w:rsidRPr="00064B7A">
          <w:rPr>
            <w:rStyle w:val="Siuktni"/>
          </w:rPr>
          <w:t>2.3.1. Use case Tổng quát</w:t>
        </w:r>
        <w:r>
          <w:rPr>
            <w:webHidden/>
          </w:rPr>
          <w:tab/>
        </w:r>
        <w:r>
          <w:rPr>
            <w:webHidden/>
          </w:rPr>
          <w:fldChar w:fldCharType="begin"/>
        </w:r>
        <w:r>
          <w:rPr>
            <w:webHidden/>
          </w:rPr>
          <w:instrText xml:space="preserve"> PAGEREF _Toc243750092 \h </w:instrText>
        </w:r>
        <w:r>
          <w:rPr>
            <w:webHidden/>
          </w:rPr>
        </w:r>
        <w:r>
          <w:rPr>
            <w:webHidden/>
          </w:rPr>
          <w:fldChar w:fldCharType="separate"/>
        </w:r>
        <w:r>
          <w:rPr>
            <w:webHidden/>
          </w:rPr>
          <w:t>16</w:t>
        </w:r>
        <w:r>
          <w:rPr>
            <w:webHidden/>
          </w:rPr>
          <w:fldChar w:fldCharType="end"/>
        </w:r>
      </w:hyperlink>
    </w:p>
    <w:p w14:paraId="1010D785" w14:textId="42C0E00D"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3" w:history="1">
        <w:r w:rsidRPr="00064B7A">
          <w:rPr>
            <w:rStyle w:val="Siuktni"/>
          </w:rPr>
          <w:t>2.3.2. Use case Quản Lý Bài Viết &amp; Nội Dung</w:t>
        </w:r>
        <w:r>
          <w:rPr>
            <w:webHidden/>
          </w:rPr>
          <w:tab/>
        </w:r>
        <w:r>
          <w:rPr>
            <w:webHidden/>
          </w:rPr>
          <w:fldChar w:fldCharType="begin"/>
        </w:r>
        <w:r>
          <w:rPr>
            <w:webHidden/>
          </w:rPr>
          <w:instrText xml:space="preserve"> PAGEREF _Toc243750093 \h </w:instrText>
        </w:r>
        <w:r>
          <w:rPr>
            <w:webHidden/>
          </w:rPr>
        </w:r>
        <w:r>
          <w:rPr>
            <w:webHidden/>
          </w:rPr>
          <w:fldChar w:fldCharType="separate"/>
        </w:r>
        <w:r>
          <w:rPr>
            <w:webHidden/>
          </w:rPr>
          <w:t>18</w:t>
        </w:r>
        <w:r>
          <w:rPr>
            <w:webHidden/>
          </w:rPr>
          <w:fldChar w:fldCharType="end"/>
        </w:r>
      </w:hyperlink>
    </w:p>
    <w:p w14:paraId="7128BC1D" w14:textId="12E7B2F1"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4" w:history="1">
        <w:r w:rsidRPr="00064B7A">
          <w:rPr>
            <w:rStyle w:val="Siuktni"/>
          </w:rPr>
          <w:t>2.3.3. Use case Trợ Lý AI Copilot</w:t>
        </w:r>
        <w:r>
          <w:rPr>
            <w:webHidden/>
          </w:rPr>
          <w:tab/>
        </w:r>
        <w:r>
          <w:rPr>
            <w:webHidden/>
          </w:rPr>
          <w:fldChar w:fldCharType="begin"/>
        </w:r>
        <w:r>
          <w:rPr>
            <w:webHidden/>
          </w:rPr>
          <w:instrText xml:space="preserve"> PAGEREF _Toc243750094 \h </w:instrText>
        </w:r>
        <w:r>
          <w:rPr>
            <w:webHidden/>
          </w:rPr>
        </w:r>
        <w:r>
          <w:rPr>
            <w:webHidden/>
          </w:rPr>
          <w:fldChar w:fldCharType="separate"/>
        </w:r>
        <w:r>
          <w:rPr>
            <w:webHidden/>
          </w:rPr>
          <w:t>20</w:t>
        </w:r>
        <w:r>
          <w:rPr>
            <w:webHidden/>
          </w:rPr>
          <w:fldChar w:fldCharType="end"/>
        </w:r>
      </w:hyperlink>
    </w:p>
    <w:p w14:paraId="42C5AA95" w14:textId="6DC01D40"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5" w:history="1">
        <w:r w:rsidRPr="00064B7A">
          <w:rPr>
            <w:rStyle w:val="Siuktni"/>
          </w:rPr>
          <w:t>2.3.4. Use case Kiểm Duyệt &amp; Xuất Bản Đa Kênh Facebook</w:t>
        </w:r>
        <w:r>
          <w:rPr>
            <w:webHidden/>
          </w:rPr>
          <w:tab/>
        </w:r>
        <w:r>
          <w:rPr>
            <w:webHidden/>
          </w:rPr>
          <w:fldChar w:fldCharType="begin"/>
        </w:r>
        <w:r>
          <w:rPr>
            <w:webHidden/>
          </w:rPr>
          <w:instrText xml:space="preserve"> PAGEREF _Toc243750095 \h </w:instrText>
        </w:r>
        <w:r>
          <w:rPr>
            <w:webHidden/>
          </w:rPr>
        </w:r>
        <w:r>
          <w:rPr>
            <w:webHidden/>
          </w:rPr>
          <w:fldChar w:fldCharType="separate"/>
        </w:r>
        <w:r>
          <w:rPr>
            <w:webHidden/>
          </w:rPr>
          <w:t>22</w:t>
        </w:r>
        <w:r>
          <w:rPr>
            <w:webHidden/>
          </w:rPr>
          <w:fldChar w:fldCharType="end"/>
        </w:r>
      </w:hyperlink>
    </w:p>
    <w:p w14:paraId="342DEE52" w14:textId="6D0341AB"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6" w:history="1">
        <w:r w:rsidRPr="00064B7A">
          <w:rPr>
            <w:rStyle w:val="Siuktni"/>
          </w:rPr>
          <w:t>2.3.5. Use case Tra Cứu Thông Tin &amp; Tương Tác</w:t>
        </w:r>
        <w:r>
          <w:rPr>
            <w:webHidden/>
          </w:rPr>
          <w:tab/>
        </w:r>
        <w:r>
          <w:rPr>
            <w:webHidden/>
          </w:rPr>
          <w:fldChar w:fldCharType="begin"/>
        </w:r>
        <w:r>
          <w:rPr>
            <w:webHidden/>
          </w:rPr>
          <w:instrText xml:space="preserve"> PAGEREF _Toc243750096 \h </w:instrText>
        </w:r>
        <w:r>
          <w:rPr>
            <w:webHidden/>
          </w:rPr>
        </w:r>
        <w:r>
          <w:rPr>
            <w:webHidden/>
          </w:rPr>
          <w:fldChar w:fldCharType="separate"/>
        </w:r>
        <w:r>
          <w:rPr>
            <w:webHidden/>
          </w:rPr>
          <w:t>24</w:t>
        </w:r>
        <w:r>
          <w:rPr>
            <w:webHidden/>
          </w:rPr>
          <w:fldChar w:fldCharType="end"/>
        </w:r>
      </w:hyperlink>
    </w:p>
    <w:p w14:paraId="611C919C" w14:textId="2CD1DFED"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7" w:history="1">
        <w:r w:rsidRPr="00064B7A">
          <w:rPr>
            <w:rStyle w:val="Siuktni"/>
          </w:rPr>
          <w:t>2.3.6. Use case Quản Trị Hệ Thống &amp; Người Dùng</w:t>
        </w:r>
        <w:r>
          <w:rPr>
            <w:webHidden/>
          </w:rPr>
          <w:tab/>
        </w:r>
        <w:r>
          <w:rPr>
            <w:webHidden/>
          </w:rPr>
          <w:fldChar w:fldCharType="begin"/>
        </w:r>
        <w:r>
          <w:rPr>
            <w:webHidden/>
          </w:rPr>
          <w:instrText xml:space="preserve"> PAGEREF _Toc243750097 \h </w:instrText>
        </w:r>
        <w:r>
          <w:rPr>
            <w:webHidden/>
          </w:rPr>
        </w:r>
        <w:r>
          <w:rPr>
            <w:webHidden/>
          </w:rPr>
          <w:fldChar w:fldCharType="separate"/>
        </w:r>
        <w:r>
          <w:rPr>
            <w:webHidden/>
          </w:rPr>
          <w:t>26</w:t>
        </w:r>
        <w:r>
          <w:rPr>
            <w:webHidden/>
          </w:rPr>
          <w:fldChar w:fldCharType="end"/>
        </w:r>
      </w:hyperlink>
    </w:p>
    <w:p w14:paraId="200AF500" w14:textId="28753CFB"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98" w:history="1">
        <w:r w:rsidRPr="00064B7A">
          <w:rPr>
            <w:rStyle w:val="Siuktni"/>
          </w:rPr>
          <w:t>2.4. Biểu đồ tuần tự (Sequence Diagram)</w:t>
        </w:r>
        <w:r>
          <w:rPr>
            <w:webHidden/>
          </w:rPr>
          <w:tab/>
        </w:r>
        <w:r>
          <w:rPr>
            <w:webHidden/>
          </w:rPr>
          <w:fldChar w:fldCharType="begin"/>
        </w:r>
        <w:r>
          <w:rPr>
            <w:webHidden/>
          </w:rPr>
          <w:instrText xml:space="preserve"> PAGEREF _Toc243750098 \h </w:instrText>
        </w:r>
        <w:r>
          <w:rPr>
            <w:webHidden/>
          </w:rPr>
        </w:r>
        <w:r>
          <w:rPr>
            <w:webHidden/>
          </w:rPr>
          <w:fldChar w:fldCharType="separate"/>
        </w:r>
        <w:r>
          <w:rPr>
            <w:webHidden/>
          </w:rPr>
          <w:t>27</w:t>
        </w:r>
        <w:r>
          <w:rPr>
            <w:webHidden/>
          </w:rPr>
          <w:fldChar w:fldCharType="end"/>
        </w:r>
      </w:hyperlink>
    </w:p>
    <w:p w14:paraId="5F65C6FB" w14:textId="0B405E9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9" w:history="1">
        <w:r w:rsidRPr="00064B7A">
          <w:rPr>
            <w:rStyle w:val="Siuktni"/>
          </w:rPr>
          <w:t>2.4.1. Sơ đồ tuần tự Đăng nhập hệ thống</w:t>
        </w:r>
        <w:r>
          <w:rPr>
            <w:webHidden/>
          </w:rPr>
          <w:tab/>
        </w:r>
        <w:r>
          <w:rPr>
            <w:webHidden/>
          </w:rPr>
          <w:fldChar w:fldCharType="begin"/>
        </w:r>
        <w:r>
          <w:rPr>
            <w:webHidden/>
          </w:rPr>
          <w:instrText xml:space="preserve"> PAGEREF _Toc243750099 \h </w:instrText>
        </w:r>
        <w:r>
          <w:rPr>
            <w:webHidden/>
          </w:rPr>
        </w:r>
        <w:r>
          <w:rPr>
            <w:webHidden/>
          </w:rPr>
          <w:fldChar w:fldCharType="separate"/>
        </w:r>
        <w:r>
          <w:rPr>
            <w:webHidden/>
          </w:rPr>
          <w:t>28</w:t>
        </w:r>
        <w:r>
          <w:rPr>
            <w:webHidden/>
          </w:rPr>
          <w:fldChar w:fldCharType="end"/>
        </w:r>
      </w:hyperlink>
    </w:p>
    <w:p w14:paraId="5E8F7E0C" w14:textId="1EF29FE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0" w:history="1">
        <w:r w:rsidRPr="00064B7A">
          <w:rPr>
            <w:rStyle w:val="Siuktni"/>
          </w:rPr>
          <w:t>2.4.2. Sơ đồ tuần tự Xuất bản bài viết tích hợp AI &amp; Facebook</w:t>
        </w:r>
        <w:r>
          <w:rPr>
            <w:webHidden/>
          </w:rPr>
          <w:tab/>
        </w:r>
        <w:r>
          <w:rPr>
            <w:webHidden/>
          </w:rPr>
          <w:fldChar w:fldCharType="begin"/>
        </w:r>
        <w:r>
          <w:rPr>
            <w:webHidden/>
          </w:rPr>
          <w:instrText xml:space="preserve"> PAGEREF _Toc243750100 \h </w:instrText>
        </w:r>
        <w:r>
          <w:rPr>
            <w:webHidden/>
          </w:rPr>
        </w:r>
        <w:r>
          <w:rPr>
            <w:webHidden/>
          </w:rPr>
          <w:fldChar w:fldCharType="separate"/>
        </w:r>
        <w:r>
          <w:rPr>
            <w:webHidden/>
          </w:rPr>
          <w:t>29</w:t>
        </w:r>
        <w:r>
          <w:rPr>
            <w:webHidden/>
          </w:rPr>
          <w:fldChar w:fldCharType="end"/>
        </w:r>
      </w:hyperlink>
    </w:p>
    <w:p w14:paraId="41E37DA8" w14:textId="0B5CF91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1" w:history="1">
        <w:r w:rsidRPr="00064B7A">
          <w:rPr>
            <w:rStyle w:val="Siuktni"/>
          </w:rPr>
          <w:t>2.4.3. Sơ đồ tuần tự Tiếp nhận, Xử lý và Phản hồi Ý kiến nguyện vọng đoàn viên</w:t>
        </w:r>
        <w:r>
          <w:rPr>
            <w:webHidden/>
          </w:rPr>
          <w:tab/>
        </w:r>
        <w:r>
          <w:rPr>
            <w:webHidden/>
          </w:rPr>
          <w:fldChar w:fldCharType="begin"/>
        </w:r>
        <w:r>
          <w:rPr>
            <w:webHidden/>
          </w:rPr>
          <w:instrText xml:space="preserve"> PAGEREF _Toc243750101 \h </w:instrText>
        </w:r>
        <w:r>
          <w:rPr>
            <w:webHidden/>
          </w:rPr>
        </w:r>
        <w:r>
          <w:rPr>
            <w:webHidden/>
          </w:rPr>
          <w:fldChar w:fldCharType="separate"/>
        </w:r>
        <w:r>
          <w:rPr>
            <w:webHidden/>
          </w:rPr>
          <w:t>30</w:t>
        </w:r>
        <w:r>
          <w:rPr>
            <w:webHidden/>
          </w:rPr>
          <w:fldChar w:fldCharType="end"/>
        </w:r>
      </w:hyperlink>
    </w:p>
    <w:p w14:paraId="4F587411" w14:textId="2791464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2" w:history="1">
        <w:r w:rsidRPr="00064B7A">
          <w:rPr>
            <w:rStyle w:val="Siuktni"/>
          </w:rPr>
          <w:t>2.4.4. Sơ đồ tuần tự Tra cứu &amp; Tiếp cận Chính sách Chăm lo, Phúc lợi Đoàn viên</w:t>
        </w:r>
        <w:r>
          <w:rPr>
            <w:webHidden/>
          </w:rPr>
          <w:tab/>
        </w:r>
        <w:r>
          <w:rPr>
            <w:webHidden/>
          </w:rPr>
          <w:fldChar w:fldCharType="begin"/>
        </w:r>
        <w:r>
          <w:rPr>
            <w:webHidden/>
          </w:rPr>
          <w:instrText xml:space="preserve"> PAGEREF _Toc243750102 \h </w:instrText>
        </w:r>
        <w:r>
          <w:rPr>
            <w:webHidden/>
          </w:rPr>
        </w:r>
        <w:r>
          <w:rPr>
            <w:webHidden/>
          </w:rPr>
          <w:fldChar w:fldCharType="separate"/>
        </w:r>
        <w:r>
          <w:rPr>
            <w:webHidden/>
          </w:rPr>
          <w:t>31</w:t>
        </w:r>
        <w:r>
          <w:rPr>
            <w:webHidden/>
          </w:rPr>
          <w:fldChar w:fldCharType="end"/>
        </w:r>
      </w:hyperlink>
    </w:p>
    <w:p w14:paraId="0F698872" w14:textId="7467E32D"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03" w:history="1">
        <w:r w:rsidRPr="00064B7A">
          <w:rPr>
            <w:rStyle w:val="Siuktni"/>
          </w:rPr>
          <w:t>2.5. Biểu đồ hoạt động (Activity Diagram)</w:t>
        </w:r>
        <w:r>
          <w:rPr>
            <w:webHidden/>
          </w:rPr>
          <w:tab/>
        </w:r>
        <w:r>
          <w:rPr>
            <w:webHidden/>
          </w:rPr>
          <w:fldChar w:fldCharType="begin"/>
        </w:r>
        <w:r>
          <w:rPr>
            <w:webHidden/>
          </w:rPr>
          <w:instrText xml:space="preserve"> PAGEREF _Toc243750103 \h </w:instrText>
        </w:r>
        <w:r>
          <w:rPr>
            <w:webHidden/>
          </w:rPr>
        </w:r>
        <w:r>
          <w:rPr>
            <w:webHidden/>
          </w:rPr>
          <w:fldChar w:fldCharType="separate"/>
        </w:r>
        <w:r>
          <w:rPr>
            <w:webHidden/>
          </w:rPr>
          <w:t>31</w:t>
        </w:r>
        <w:r>
          <w:rPr>
            <w:webHidden/>
          </w:rPr>
          <w:fldChar w:fldCharType="end"/>
        </w:r>
      </w:hyperlink>
    </w:p>
    <w:p w14:paraId="5EA42FD7" w14:textId="53B01F25"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4" w:history="1">
        <w:r w:rsidRPr="00064B7A">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_Toc243750104 \h </w:instrText>
        </w:r>
        <w:r>
          <w:rPr>
            <w:webHidden/>
          </w:rPr>
        </w:r>
        <w:r>
          <w:rPr>
            <w:webHidden/>
          </w:rPr>
          <w:fldChar w:fldCharType="separate"/>
        </w:r>
        <w:r>
          <w:rPr>
            <w:webHidden/>
          </w:rPr>
          <w:t>32</w:t>
        </w:r>
        <w:r>
          <w:rPr>
            <w:webHidden/>
          </w:rPr>
          <w:fldChar w:fldCharType="end"/>
        </w:r>
      </w:hyperlink>
    </w:p>
    <w:p w14:paraId="5BCC2E4F" w14:textId="0ADB2DB8"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5" w:history="1">
        <w:r w:rsidRPr="00064B7A">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_Toc243750105 \h </w:instrText>
        </w:r>
        <w:r>
          <w:rPr>
            <w:webHidden/>
          </w:rPr>
        </w:r>
        <w:r>
          <w:rPr>
            <w:webHidden/>
          </w:rPr>
          <w:fldChar w:fldCharType="separate"/>
        </w:r>
        <w:r>
          <w:rPr>
            <w:webHidden/>
          </w:rPr>
          <w:t>33</w:t>
        </w:r>
        <w:r>
          <w:rPr>
            <w:webHidden/>
          </w:rPr>
          <w:fldChar w:fldCharType="end"/>
        </w:r>
      </w:hyperlink>
    </w:p>
    <w:p w14:paraId="4319796C" w14:textId="5A3D57A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6" w:history="1">
        <w:r w:rsidRPr="00064B7A">
          <w:rPr>
            <w:rStyle w:val="Siuktni"/>
          </w:rPr>
          <w:t>2.5.3. Sơ đồ hoạt động Quy trình Tiếp nhận, Xử lý và Phản hồi Ý kiến nguyện vọng đoàn viên</w:t>
        </w:r>
        <w:r>
          <w:rPr>
            <w:webHidden/>
          </w:rPr>
          <w:tab/>
        </w:r>
        <w:r>
          <w:rPr>
            <w:webHidden/>
          </w:rPr>
          <w:fldChar w:fldCharType="begin"/>
        </w:r>
        <w:r>
          <w:rPr>
            <w:webHidden/>
          </w:rPr>
          <w:instrText xml:space="preserve"> PAGEREF _Toc243750106 \h </w:instrText>
        </w:r>
        <w:r>
          <w:rPr>
            <w:webHidden/>
          </w:rPr>
        </w:r>
        <w:r>
          <w:rPr>
            <w:webHidden/>
          </w:rPr>
          <w:fldChar w:fldCharType="separate"/>
        </w:r>
        <w:r>
          <w:rPr>
            <w:webHidden/>
          </w:rPr>
          <w:t>34</w:t>
        </w:r>
        <w:r>
          <w:rPr>
            <w:webHidden/>
          </w:rPr>
          <w:fldChar w:fldCharType="end"/>
        </w:r>
      </w:hyperlink>
    </w:p>
    <w:p w14:paraId="4353ED37" w14:textId="4B6650A9"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7" w:history="1">
        <w:r w:rsidRPr="00064B7A">
          <w:rPr>
            <w:rStyle w:val="Siuktni"/>
          </w:rPr>
          <w:t>2.5.4.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_Toc243750107 \h </w:instrText>
        </w:r>
        <w:r>
          <w:rPr>
            <w:webHidden/>
          </w:rPr>
        </w:r>
        <w:r>
          <w:rPr>
            <w:webHidden/>
          </w:rPr>
          <w:fldChar w:fldCharType="separate"/>
        </w:r>
        <w:r>
          <w:rPr>
            <w:webHidden/>
          </w:rPr>
          <w:t>35</w:t>
        </w:r>
        <w:r>
          <w:rPr>
            <w:webHidden/>
          </w:rPr>
          <w:fldChar w:fldCharType="end"/>
        </w:r>
      </w:hyperlink>
    </w:p>
    <w:p w14:paraId="05C02DAD" w14:textId="121A9509"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08" w:history="1">
        <w:r w:rsidRPr="00064B7A">
          <w:rPr>
            <w:rStyle w:val="Siuktni"/>
          </w:rPr>
          <w:t>2.6. Biểu đồ lớp (Class Diagram)</w:t>
        </w:r>
        <w:r>
          <w:rPr>
            <w:webHidden/>
          </w:rPr>
          <w:tab/>
        </w:r>
        <w:r>
          <w:rPr>
            <w:webHidden/>
          </w:rPr>
          <w:fldChar w:fldCharType="begin"/>
        </w:r>
        <w:r>
          <w:rPr>
            <w:webHidden/>
          </w:rPr>
          <w:instrText xml:space="preserve"> PAGEREF _Toc243750108 \h </w:instrText>
        </w:r>
        <w:r>
          <w:rPr>
            <w:webHidden/>
          </w:rPr>
        </w:r>
        <w:r>
          <w:rPr>
            <w:webHidden/>
          </w:rPr>
          <w:fldChar w:fldCharType="separate"/>
        </w:r>
        <w:r>
          <w:rPr>
            <w:webHidden/>
          </w:rPr>
          <w:t>35</w:t>
        </w:r>
        <w:r>
          <w:rPr>
            <w:webHidden/>
          </w:rPr>
          <w:fldChar w:fldCharType="end"/>
        </w:r>
      </w:hyperlink>
    </w:p>
    <w:p w14:paraId="38A4FF65" w14:textId="0A1C2555"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9" w:history="1">
        <w:r w:rsidRPr="00064B7A">
          <w:rPr>
            <w:rStyle w:val="Siuktni"/>
          </w:rPr>
          <w:t>2.6.1. Sơ đồ lớp Quản lý Người dùng &amp; Phân quyền</w:t>
        </w:r>
        <w:r>
          <w:rPr>
            <w:webHidden/>
          </w:rPr>
          <w:tab/>
        </w:r>
        <w:r>
          <w:rPr>
            <w:webHidden/>
          </w:rPr>
          <w:fldChar w:fldCharType="begin"/>
        </w:r>
        <w:r>
          <w:rPr>
            <w:webHidden/>
          </w:rPr>
          <w:instrText xml:space="preserve"> PAGEREF _Toc243750109 \h </w:instrText>
        </w:r>
        <w:r>
          <w:rPr>
            <w:webHidden/>
          </w:rPr>
        </w:r>
        <w:r>
          <w:rPr>
            <w:webHidden/>
          </w:rPr>
          <w:fldChar w:fldCharType="separate"/>
        </w:r>
        <w:r>
          <w:rPr>
            <w:webHidden/>
          </w:rPr>
          <w:t>36</w:t>
        </w:r>
        <w:r>
          <w:rPr>
            <w:webHidden/>
          </w:rPr>
          <w:fldChar w:fldCharType="end"/>
        </w:r>
      </w:hyperlink>
    </w:p>
    <w:p w14:paraId="2CE68C5A" w14:textId="0F2551EB"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0" w:history="1">
        <w:r w:rsidRPr="00064B7A">
          <w:rPr>
            <w:rStyle w:val="Siuktni"/>
          </w:rPr>
          <w:t>2.6.2. Sơ đồ lớp Quản lý Bài viết &amp; Xuất bản Đa kênh</w:t>
        </w:r>
        <w:r>
          <w:rPr>
            <w:webHidden/>
          </w:rPr>
          <w:tab/>
        </w:r>
        <w:r>
          <w:rPr>
            <w:webHidden/>
          </w:rPr>
          <w:fldChar w:fldCharType="begin"/>
        </w:r>
        <w:r>
          <w:rPr>
            <w:webHidden/>
          </w:rPr>
          <w:instrText xml:space="preserve"> PAGEREF _Toc243750110 \h </w:instrText>
        </w:r>
        <w:r>
          <w:rPr>
            <w:webHidden/>
          </w:rPr>
        </w:r>
        <w:r>
          <w:rPr>
            <w:webHidden/>
          </w:rPr>
          <w:fldChar w:fldCharType="separate"/>
        </w:r>
        <w:r>
          <w:rPr>
            <w:webHidden/>
          </w:rPr>
          <w:t>38</w:t>
        </w:r>
        <w:r>
          <w:rPr>
            <w:webHidden/>
          </w:rPr>
          <w:fldChar w:fldCharType="end"/>
        </w:r>
      </w:hyperlink>
    </w:p>
    <w:p w14:paraId="23A31730" w14:textId="7BA6CC41"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1" w:history="1">
        <w:r w:rsidRPr="00064B7A">
          <w:rPr>
            <w:rStyle w:val="Siuktni"/>
          </w:rPr>
          <w:t>2.6.3. Sơ đồ lớp Phân hệ Quản lý Hòm thư Góp ý &amp; Phản hồi Đoàn viên</w:t>
        </w:r>
        <w:r>
          <w:rPr>
            <w:webHidden/>
          </w:rPr>
          <w:tab/>
        </w:r>
        <w:r>
          <w:rPr>
            <w:webHidden/>
          </w:rPr>
          <w:fldChar w:fldCharType="begin"/>
        </w:r>
        <w:r>
          <w:rPr>
            <w:webHidden/>
          </w:rPr>
          <w:instrText xml:space="preserve"> PAGEREF _Toc243750111 \h </w:instrText>
        </w:r>
        <w:r>
          <w:rPr>
            <w:webHidden/>
          </w:rPr>
        </w:r>
        <w:r>
          <w:rPr>
            <w:webHidden/>
          </w:rPr>
          <w:fldChar w:fldCharType="separate"/>
        </w:r>
        <w:r>
          <w:rPr>
            <w:webHidden/>
          </w:rPr>
          <w:t>39</w:t>
        </w:r>
        <w:r>
          <w:rPr>
            <w:webHidden/>
          </w:rPr>
          <w:fldChar w:fldCharType="end"/>
        </w:r>
      </w:hyperlink>
    </w:p>
    <w:p w14:paraId="42BD52A5" w14:textId="4159B54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2" w:history="1">
        <w:r w:rsidRPr="00064B7A">
          <w:rPr>
            <w:rStyle w:val="Siuktni"/>
          </w:rPr>
          <w:t>2.6.4. Sơ đồ lớp Phân hệ Quản lý Chính sách Chăm lo &amp; Phúc lợi Đoàn viên</w:t>
        </w:r>
        <w:r>
          <w:rPr>
            <w:webHidden/>
          </w:rPr>
          <w:tab/>
        </w:r>
        <w:r>
          <w:rPr>
            <w:webHidden/>
          </w:rPr>
          <w:fldChar w:fldCharType="begin"/>
        </w:r>
        <w:r>
          <w:rPr>
            <w:webHidden/>
          </w:rPr>
          <w:instrText xml:space="preserve"> PAGEREF _Toc243750112 \h </w:instrText>
        </w:r>
        <w:r>
          <w:rPr>
            <w:webHidden/>
          </w:rPr>
        </w:r>
        <w:r>
          <w:rPr>
            <w:webHidden/>
          </w:rPr>
          <w:fldChar w:fldCharType="separate"/>
        </w:r>
        <w:r>
          <w:rPr>
            <w:webHidden/>
          </w:rPr>
          <w:t>40</w:t>
        </w:r>
        <w:r>
          <w:rPr>
            <w:webHidden/>
          </w:rPr>
          <w:fldChar w:fldCharType="end"/>
        </w:r>
      </w:hyperlink>
    </w:p>
    <w:p w14:paraId="74186558" w14:textId="347453D9" w:rsidR="00FE00A5" w:rsidRDefault="00FE00A5">
      <w:pPr>
        <w:pStyle w:val="Mucluc1"/>
        <w:rPr>
          <w:rFonts w:asciiTheme="minorHAnsi" w:hAnsiTheme="minorHAnsi"/>
          <w:b w:val="0"/>
          <w:color w:val="auto"/>
          <w:kern w:val="2"/>
          <w:sz w:val="24"/>
          <w:szCs w:val="24"/>
          <w:lang w:val="en-US"/>
          <w14:ligatures w14:val="standardContextual"/>
        </w:rPr>
      </w:pPr>
      <w:hyperlink w:anchor="_Toc243750113" w:history="1">
        <w:r w:rsidRPr="00064B7A">
          <w:rPr>
            <w:rStyle w:val="Siuktni"/>
          </w:rPr>
          <w:t>CHƯƠNG 3: CƠ SỞ DỮ LIỆU</w:t>
        </w:r>
        <w:r>
          <w:rPr>
            <w:webHidden/>
          </w:rPr>
          <w:tab/>
        </w:r>
        <w:r>
          <w:rPr>
            <w:webHidden/>
          </w:rPr>
          <w:fldChar w:fldCharType="begin"/>
        </w:r>
        <w:r>
          <w:rPr>
            <w:webHidden/>
          </w:rPr>
          <w:instrText xml:space="preserve"> PAGEREF _Toc243750113 \h </w:instrText>
        </w:r>
        <w:r>
          <w:rPr>
            <w:webHidden/>
          </w:rPr>
        </w:r>
        <w:r>
          <w:rPr>
            <w:webHidden/>
          </w:rPr>
          <w:fldChar w:fldCharType="separate"/>
        </w:r>
        <w:r>
          <w:rPr>
            <w:webHidden/>
          </w:rPr>
          <w:t>41</w:t>
        </w:r>
        <w:r>
          <w:rPr>
            <w:webHidden/>
          </w:rPr>
          <w:fldChar w:fldCharType="end"/>
        </w:r>
      </w:hyperlink>
    </w:p>
    <w:p w14:paraId="66F4E644" w14:textId="2FEABA6E"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14" w:history="1">
        <w:r w:rsidRPr="00064B7A">
          <w:rPr>
            <w:rStyle w:val="Siuktni"/>
          </w:rPr>
          <w:t>3.1. Sơ đồ quan hệ trong cơ sở dữ liệu</w:t>
        </w:r>
        <w:r>
          <w:rPr>
            <w:webHidden/>
          </w:rPr>
          <w:tab/>
        </w:r>
        <w:r>
          <w:rPr>
            <w:webHidden/>
          </w:rPr>
          <w:fldChar w:fldCharType="begin"/>
        </w:r>
        <w:r>
          <w:rPr>
            <w:webHidden/>
          </w:rPr>
          <w:instrText xml:space="preserve"> PAGEREF _Toc243750114 \h </w:instrText>
        </w:r>
        <w:r>
          <w:rPr>
            <w:webHidden/>
          </w:rPr>
        </w:r>
        <w:r>
          <w:rPr>
            <w:webHidden/>
          </w:rPr>
          <w:fldChar w:fldCharType="separate"/>
        </w:r>
        <w:r>
          <w:rPr>
            <w:webHidden/>
          </w:rPr>
          <w:t>41</w:t>
        </w:r>
        <w:r>
          <w:rPr>
            <w:webHidden/>
          </w:rPr>
          <w:fldChar w:fldCharType="end"/>
        </w:r>
      </w:hyperlink>
    </w:p>
    <w:p w14:paraId="5C329DF0" w14:textId="7F96BA93"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15" w:history="1">
        <w:r w:rsidRPr="00064B7A">
          <w:rPr>
            <w:rStyle w:val="Siuktni"/>
          </w:rPr>
          <w:t>3.2. Mô tả bảng</w:t>
        </w:r>
        <w:r>
          <w:rPr>
            <w:webHidden/>
          </w:rPr>
          <w:tab/>
        </w:r>
        <w:r>
          <w:rPr>
            <w:webHidden/>
          </w:rPr>
          <w:fldChar w:fldCharType="begin"/>
        </w:r>
        <w:r>
          <w:rPr>
            <w:webHidden/>
          </w:rPr>
          <w:instrText xml:space="preserve"> PAGEREF _Toc243750115 \h </w:instrText>
        </w:r>
        <w:r>
          <w:rPr>
            <w:webHidden/>
          </w:rPr>
        </w:r>
        <w:r>
          <w:rPr>
            <w:webHidden/>
          </w:rPr>
          <w:fldChar w:fldCharType="separate"/>
        </w:r>
        <w:r>
          <w:rPr>
            <w:webHidden/>
          </w:rPr>
          <w:t>41</w:t>
        </w:r>
        <w:r>
          <w:rPr>
            <w:webHidden/>
          </w:rPr>
          <w:fldChar w:fldCharType="end"/>
        </w:r>
      </w:hyperlink>
    </w:p>
    <w:p w14:paraId="1CE1D4DC" w14:textId="61B1C229" w:rsidR="00FE00A5" w:rsidRDefault="00FE00A5">
      <w:pPr>
        <w:pStyle w:val="Mucluc1"/>
        <w:rPr>
          <w:rFonts w:asciiTheme="minorHAnsi" w:hAnsiTheme="minorHAnsi"/>
          <w:b w:val="0"/>
          <w:color w:val="auto"/>
          <w:kern w:val="2"/>
          <w:sz w:val="24"/>
          <w:szCs w:val="24"/>
          <w:lang w:val="en-US"/>
          <w14:ligatures w14:val="standardContextual"/>
        </w:rPr>
      </w:pPr>
      <w:hyperlink w:anchor="_Toc243750116" w:history="1">
        <w:r w:rsidRPr="00064B7A">
          <w:rPr>
            <w:rStyle w:val="Siuktni"/>
          </w:rPr>
          <w:t>CHƯƠNG 4: CÀI ĐẶT, THỰC NGHIỆM VÀ DEMO KẾT QUẢ HỆ THỐNG</w:t>
        </w:r>
        <w:r>
          <w:rPr>
            <w:webHidden/>
          </w:rPr>
          <w:tab/>
        </w:r>
        <w:r>
          <w:rPr>
            <w:webHidden/>
          </w:rPr>
          <w:fldChar w:fldCharType="begin"/>
        </w:r>
        <w:r>
          <w:rPr>
            <w:webHidden/>
          </w:rPr>
          <w:instrText xml:space="preserve"> PAGEREF _Toc243750116 \h </w:instrText>
        </w:r>
        <w:r>
          <w:rPr>
            <w:webHidden/>
          </w:rPr>
        </w:r>
        <w:r>
          <w:rPr>
            <w:webHidden/>
          </w:rPr>
          <w:fldChar w:fldCharType="separate"/>
        </w:r>
        <w:r>
          <w:rPr>
            <w:webHidden/>
          </w:rPr>
          <w:t>54</w:t>
        </w:r>
        <w:r>
          <w:rPr>
            <w:webHidden/>
          </w:rPr>
          <w:fldChar w:fldCharType="end"/>
        </w:r>
      </w:hyperlink>
    </w:p>
    <w:p w14:paraId="1EAFB924" w14:textId="7568899B"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17" w:history="1">
        <w:r w:rsidRPr="00064B7A">
          <w:rPr>
            <w:rStyle w:val="Siuktni"/>
          </w:rPr>
          <w:t>4.1. Demo Chức năng Cổng Thông Tin Công Chúng &amp; Đoàn Viên (Public Portal)</w:t>
        </w:r>
        <w:r>
          <w:rPr>
            <w:webHidden/>
          </w:rPr>
          <w:tab/>
        </w:r>
        <w:r>
          <w:rPr>
            <w:webHidden/>
          </w:rPr>
          <w:fldChar w:fldCharType="begin"/>
        </w:r>
        <w:r>
          <w:rPr>
            <w:webHidden/>
          </w:rPr>
          <w:instrText xml:space="preserve"> PAGEREF _Toc243750117 \h </w:instrText>
        </w:r>
        <w:r>
          <w:rPr>
            <w:webHidden/>
          </w:rPr>
        </w:r>
        <w:r>
          <w:rPr>
            <w:webHidden/>
          </w:rPr>
          <w:fldChar w:fldCharType="separate"/>
        </w:r>
        <w:r>
          <w:rPr>
            <w:webHidden/>
          </w:rPr>
          <w:t>54</w:t>
        </w:r>
        <w:r>
          <w:rPr>
            <w:webHidden/>
          </w:rPr>
          <w:fldChar w:fldCharType="end"/>
        </w:r>
      </w:hyperlink>
    </w:p>
    <w:p w14:paraId="565E5CEA" w14:textId="6BF2CCC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8" w:history="1">
        <w:r w:rsidRPr="00064B7A">
          <w:rPr>
            <w:rStyle w:val="Siuktni"/>
          </w:rPr>
          <w:t>4.1.1. Trang chủ Cổng thông tin Công đoàn TDMU</w:t>
        </w:r>
        <w:r>
          <w:rPr>
            <w:webHidden/>
          </w:rPr>
          <w:tab/>
        </w:r>
        <w:r>
          <w:rPr>
            <w:webHidden/>
          </w:rPr>
          <w:fldChar w:fldCharType="begin"/>
        </w:r>
        <w:r>
          <w:rPr>
            <w:webHidden/>
          </w:rPr>
          <w:instrText xml:space="preserve"> PAGEREF _Toc243750118 \h </w:instrText>
        </w:r>
        <w:r>
          <w:rPr>
            <w:webHidden/>
          </w:rPr>
        </w:r>
        <w:r>
          <w:rPr>
            <w:webHidden/>
          </w:rPr>
          <w:fldChar w:fldCharType="separate"/>
        </w:r>
        <w:r>
          <w:rPr>
            <w:webHidden/>
          </w:rPr>
          <w:t>54</w:t>
        </w:r>
        <w:r>
          <w:rPr>
            <w:webHidden/>
          </w:rPr>
          <w:fldChar w:fldCharType="end"/>
        </w:r>
      </w:hyperlink>
    </w:p>
    <w:p w14:paraId="7D1F57BE" w14:textId="755E2A0D"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9" w:history="1">
        <w:r w:rsidRPr="00064B7A">
          <w:rPr>
            <w:rStyle w:val="Siuktni"/>
          </w:rPr>
          <w:t>4.1.2. Phân hệ Tin tức &amp; Sự kiện phong trào</w:t>
        </w:r>
        <w:r>
          <w:rPr>
            <w:webHidden/>
          </w:rPr>
          <w:tab/>
        </w:r>
        <w:r>
          <w:rPr>
            <w:webHidden/>
          </w:rPr>
          <w:fldChar w:fldCharType="begin"/>
        </w:r>
        <w:r>
          <w:rPr>
            <w:webHidden/>
          </w:rPr>
          <w:instrText xml:space="preserve"> PAGEREF _Toc243750119 \h </w:instrText>
        </w:r>
        <w:r>
          <w:rPr>
            <w:webHidden/>
          </w:rPr>
        </w:r>
        <w:r>
          <w:rPr>
            <w:webHidden/>
          </w:rPr>
          <w:fldChar w:fldCharType="separate"/>
        </w:r>
        <w:r>
          <w:rPr>
            <w:webHidden/>
          </w:rPr>
          <w:t>54</w:t>
        </w:r>
        <w:r>
          <w:rPr>
            <w:webHidden/>
          </w:rPr>
          <w:fldChar w:fldCharType="end"/>
        </w:r>
      </w:hyperlink>
    </w:p>
    <w:p w14:paraId="367612F4" w14:textId="289DE3E1"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0" w:history="1">
        <w:r w:rsidRPr="00064B7A">
          <w:rPr>
            <w:rStyle w:val="Siuktni"/>
          </w:rPr>
          <w:t>4.1.3. Trang Chi tiết bài viết &amp; Tương tác độc giả</w:t>
        </w:r>
        <w:r>
          <w:rPr>
            <w:webHidden/>
          </w:rPr>
          <w:tab/>
        </w:r>
        <w:r>
          <w:rPr>
            <w:webHidden/>
          </w:rPr>
          <w:fldChar w:fldCharType="begin"/>
        </w:r>
        <w:r>
          <w:rPr>
            <w:webHidden/>
          </w:rPr>
          <w:instrText xml:space="preserve"> PAGEREF _Toc243750120 \h </w:instrText>
        </w:r>
        <w:r>
          <w:rPr>
            <w:webHidden/>
          </w:rPr>
        </w:r>
        <w:r>
          <w:rPr>
            <w:webHidden/>
          </w:rPr>
          <w:fldChar w:fldCharType="separate"/>
        </w:r>
        <w:r>
          <w:rPr>
            <w:webHidden/>
          </w:rPr>
          <w:t>55</w:t>
        </w:r>
        <w:r>
          <w:rPr>
            <w:webHidden/>
          </w:rPr>
          <w:fldChar w:fldCharType="end"/>
        </w:r>
      </w:hyperlink>
    </w:p>
    <w:p w14:paraId="6AC1E917" w14:textId="33F7206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1" w:history="1">
        <w:r w:rsidRPr="00064B7A">
          <w:rPr>
            <w:rStyle w:val="Siuktni"/>
          </w:rPr>
          <w:t>4.1.4. Kho Văn bản pháp quy &amp; Kho Biểu mẫu điện tử</w:t>
        </w:r>
        <w:r>
          <w:rPr>
            <w:webHidden/>
          </w:rPr>
          <w:tab/>
        </w:r>
        <w:r>
          <w:rPr>
            <w:webHidden/>
          </w:rPr>
          <w:fldChar w:fldCharType="begin"/>
        </w:r>
        <w:r>
          <w:rPr>
            <w:webHidden/>
          </w:rPr>
          <w:instrText xml:space="preserve"> PAGEREF _Toc243750121 \h </w:instrText>
        </w:r>
        <w:r>
          <w:rPr>
            <w:webHidden/>
          </w:rPr>
        </w:r>
        <w:r>
          <w:rPr>
            <w:webHidden/>
          </w:rPr>
          <w:fldChar w:fldCharType="separate"/>
        </w:r>
        <w:r>
          <w:rPr>
            <w:webHidden/>
          </w:rPr>
          <w:t>55</w:t>
        </w:r>
        <w:r>
          <w:rPr>
            <w:webHidden/>
          </w:rPr>
          <w:fldChar w:fldCharType="end"/>
        </w:r>
      </w:hyperlink>
    </w:p>
    <w:p w14:paraId="2C17F804" w14:textId="3F808F5B"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2" w:history="1">
        <w:r w:rsidRPr="00064B7A">
          <w:rPr>
            <w:rStyle w:val="Siuktni"/>
          </w:rPr>
          <w:t>4.1.5. Phân hệ Chính sách Chăm lo &amp; Phúc lợi Đoàn viên</w:t>
        </w:r>
        <w:r>
          <w:rPr>
            <w:webHidden/>
          </w:rPr>
          <w:tab/>
        </w:r>
        <w:r>
          <w:rPr>
            <w:webHidden/>
          </w:rPr>
          <w:fldChar w:fldCharType="begin"/>
        </w:r>
        <w:r>
          <w:rPr>
            <w:webHidden/>
          </w:rPr>
          <w:instrText xml:space="preserve"> PAGEREF _Toc243750122 \h </w:instrText>
        </w:r>
        <w:r>
          <w:rPr>
            <w:webHidden/>
          </w:rPr>
        </w:r>
        <w:r>
          <w:rPr>
            <w:webHidden/>
          </w:rPr>
          <w:fldChar w:fldCharType="separate"/>
        </w:r>
        <w:r>
          <w:rPr>
            <w:webHidden/>
          </w:rPr>
          <w:t>56</w:t>
        </w:r>
        <w:r>
          <w:rPr>
            <w:webHidden/>
          </w:rPr>
          <w:fldChar w:fldCharType="end"/>
        </w:r>
      </w:hyperlink>
    </w:p>
    <w:p w14:paraId="2E927112" w14:textId="5ABC2513"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23" w:history="1">
        <w:r w:rsidRPr="00064B7A">
          <w:rPr>
            <w:rStyle w:val="Siuktni"/>
          </w:rPr>
          <w:t>4.2. Demo Chức năng Phân hệ Quản Trị Hệ Thống (Admin CMS &amp; AI Studio)</w:t>
        </w:r>
        <w:r>
          <w:rPr>
            <w:webHidden/>
          </w:rPr>
          <w:tab/>
        </w:r>
        <w:r>
          <w:rPr>
            <w:webHidden/>
          </w:rPr>
          <w:fldChar w:fldCharType="begin"/>
        </w:r>
        <w:r>
          <w:rPr>
            <w:webHidden/>
          </w:rPr>
          <w:instrText xml:space="preserve"> PAGEREF _Toc243750123 \h </w:instrText>
        </w:r>
        <w:r>
          <w:rPr>
            <w:webHidden/>
          </w:rPr>
        </w:r>
        <w:r>
          <w:rPr>
            <w:webHidden/>
          </w:rPr>
          <w:fldChar w:fldCharType="separate"/>
        </w:r>
        <w:r>
          <w:rPr>
            <w:webHidden/>
          </w:rPr>
          <w:t>57</w:t>
        </w:r>
        <w:r>
          <w:rPr>
            <w:webHidden/>
          </w:rPr>
          <w:fldChar w:fldCharType="end"/>
        </w:r>
      </w:hyperlink>
    </w:p>
    <w:p w14:paraId="43087B2F" w14:textId="08B12F6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4" w:history="1">
        <w:r w:rsidRPr="00064B7A">
          <w:rPr>
            <w:rStyle w:val="Siuktni"/>
          </w:rPr>
          <w:t>4.2.1. Bảng Điều Hành Tổng Quan (Admin Dashboard)</w:t>
        </w:r>
        <w:r>
          <w:rPr>
            <w:webHidden/>
          </w:rPr>
          <w:tab/>
        </w:r>
        <w:r>
          <w:rPr>
            <w:webHidden/>
          </w:rPr>
          <w:fldChar w:fldCharType="begin"/>
        </w:r>
        <w:r>
          <w:rPr>
            <w:webHidden/>
          </w:rPr>
          <w:instrText xml:space="preserve"> PAGEREF _Toc243750124 \h </w:instrText>
        </w:r>
        <w:r>
          <w:rPr>
            <w:webHidden/>
          </w:rPr>
        </w:r>
        <w:r>
          <w:rPr>
            <w:webHidden/>
          </w:rPr>
          <w:fldChar w:fldCharType="separate"/>
        </w:r>
        <w:r>
          <w:rPr>
            <w:webHidden/>
          </w:rPr>
          <w:t>57</w:t>
        </w:r>
        <w:r>
          <w:rPr>
            <w:webHidden/>
          </w:rPr>
          <w:fldChar w:fldCharType="end"/>
        </w:r>
      </w:hyperlink>
    </w:p>
    <w:p w14:paraId="376A8407" w14:textId="45301D0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5" w:history="1">
        <w:r w:rsidRPr="00064B7A">
          <w:rPr>
            <w:rStyle w:val="Siuktni"/>
          </w:rPr>
          <w:t>4.2.2. Quản Lý Tin Tức &amp; Hàng Đợi Kiểm Duyệt Bài Viết</w:t>
        </w:r>
        <w:r>
          <w:rPr>
            <w:webHidden/>
          </w:rPr>
          <w:tab/>
        </w:r>
        <w:r>
          <w:rPr>
            <w:webHidden/>
          </w:rPr>
          <w:fldChar w:fldCharType="begin"/>
        </w:r>
        <w:r>
          <w:rPr>
            <w:webHidden/>
          </w:rPr>
          <w:instrText xml:space="preserve"> PAGEREF _Toc243750125 \h </w:instrText>
        </w:r>
        <w:r>
          <w:rPr>
            <w:webHidden/>
          </w:rPr>
        </w:r>
        <w:r>
          <w:rPr>
            <w:webHidden/>
          </w:rPr>
          <w:fldChar w:fldCharType="separate"/>
        </w:r>
        <w:r>
          <w:rPr>
            <w:webHidden/>
          </w:rPr>
          <w:t>58</w:t>
        </w:r>
        <w:r>
          <w:rPr>
            <w:webHidden/>
          </w:rPr>
          <w:fldChar w:fldCharType="end"/>
        </w:r>
      </w:hyperlink>
    </w:p>
    <w:p w14:paraId="0C57E51A" w14:textId="276B8EB7"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6" w:history="1">
        <w:r w:rsidRPr="00064B7A">
          <w:rPr>
            <w:rStyle w:val="Siuktni"/>
          </w:rPr>
          <w:t>4.2.3. Phòng Biên Tập Đa Kênh AI Studio &amp; Trợ Lý AI Copilot</w:t>
        </w:r>
        <w:r>
          <w:rPr>
            <w:webHidden/>
          </w:rPr>
          <w:tab/>
        </w:r>
        <w:r>
          <w:rPr>
            <w:webHidden/>
          </w:rPr>
          <w:fldChar w:fldCharType="begin"/>
        </w:r>
        <w:r>
          <w:rPr>
            <w:webHidden/>
          </w:rPr>
          <w:instrText xml:space="preserve"> PAGEREF _Toc243750126 \h </w:instrText>
        </w:r>
        <w:r>
          <w:rPr>
            <w:webHidden/>
          </w:rPr>
        </w:r>
        <w:r>
          <w:rPr>
            <w:webHidden/>
          </w:rPr>
          <w:fldChar w:fldCharType="separate"/>
        </w:r>
        <w:r>
          <w:rPr>
            <w:webHidden/>
          </w:rPr>
          <w:t>59</w:t>
        </w:r>
        <w:r>
          <w:rPr>
            <w:webHidden/>
          </w:rPr>
          <w:fldChar w:fldCharType="end"/>
        </w:r>
      </w:hyperlink>
    </w:p>
    <w:p w14:paraId="22FCC0C8" w14:textId="3B25C3FC"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7" w:history="1">
        <w:r w:rsidRPr="00064B7A">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_Toc243750127 \h </w:instrText>
        </w:r>
        <w:r>
          <w:rPr>
            <w:webHidden/>
          </w:rPr>
        </w:r>
        <w:r>
          <w:rPr>
            <w:webHidden/>
          </w:rPr>
          <w:fldChar w:fldCharType="separate"/>
        </w:r>
        <w:r>
          <w:rPr>
            <w:webHidden/>
          </w:rPr>
          <w:t>61</w:t>
        </w:r>
        <w:r>
          <w:rPr>
            <w:webHidden/>
          </w:rPr>
          <w:fldChar w:fldCharType="end"/>
        </w:r>
      </w:hyperlink>
    </w:p>
    <w:p w14:paraId="557C842F" w14:textId="4FEAFA4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8" w:history="1">
        <w:r w:rsidRPr="00064B7A">
          <w:rPr>
            <w:rStyle w:val="Siuktni"/>
          </w:rPr>
          <w:t>4.2.5. Quản Lý Lịch Xuất Bản Tự Động (Background Scheduler)</w:t>
        </w:r>
        <w:r>
          <w:rPr>
            <w:webHidden/>
          </w:rPr>
          <w:tab/>
        </w:r>
        <w:r>
          <w:rPr>
            <w:webHidden/>
          </w:rPr>
          <w:fldChar w:fldCharType="begin"/>
        </w:r>
        <w:r>
          <w:rPr>
            <w:webHidden/>
          </w:rPr>
          <w:instrText xml:space="preserve"> PAGEREF _Toc243750128 \h </w:instrText>
        </w:r>
        <w:r>
          <w:rPr>
            <w:webHidden/>
          </w:rPr>
        </w:r>
        <w:r>
          <w:rPr>
            <w:webHidden/>
          </w:rPr>
          <w:fldChar w:fldCharType="separate"/>
        </w:r>
        <w:r>
          <w:rPr>
            <w:webHidden/>
          </w:rPr>
          <w:t>61</w:t>
        </w:r>
        <w:r>
          <w:rPr>
            <w:webHidden/>
          </w:rPr>
          <w:fldChar w:fldCharType="end"/>
        </w:r>
      </w:hyperlink>
    </w:p>
    <w:p w14:paraId="24E7DC83" w14:textId="5AF3D4B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9" w:history="1">
        <w:r w:rsidRPr="00064B7A">
          <w:rPr>
            <w:rStyle w:val="Siuktni"/>
          </w:rPr>
          <w:t>4.2.6. Quản Lý Kho Văn Bản &amp; Kho Biểu Mẫu (Admin)</w:t>
        </w:r>
        <w:r>
          <w:rPr>
            <w:webHidden/>
          </w:rPr>
          <w:tab/>
        </w:r>
        <w:r>
          <w:rPr>
            <w:webHidden/>
          </w:rPr>
          <w:fldChar w:fldCharType="begin"/>
        </w:r>
        <w:r>
          <w:rPr>
            <w:webHidden/>
          </w:rPr>
          <w:instrText xml:space="preserve"> PAGEREF _Toc243750129 \h </w:instrText>
        </w:r>
        <w:r>
          <w:rPr>
            <w:webHidden/>
          </w:rPr>
        </w:r>
        <w:r>
          <w:rPr>
            <w:webHidden/>
          </w:rPr>
          <w:fldChar w:fldCharType="separate"/>
        </w:r>
        <w:r>
          <w:rPr>
            <w:webHidden/>
          </w:rPr>
          <w:t>62</w:t>
        </w:r>
        <w:r>
          <w:rPr>
            <w:webHidden/>
          </w:rPr>
          <w:fldChar w:fldCharType="end"/>
        </w:r>
      </w:hyperlink>
    </w:p>
    <w:p w14:paraId="6E035478" w14:textId="7CBD6E1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30" w:history="1">
        <w:r w:rsidRPr="00064B7A">
          <w:rPr>
            <w:rStyle w:val="Siuktni"/>
          </w:rPr>
          <w:t>4.2.7. Quản Lý Hòm Thư Góp Ý &amp; Phản Hồi Đoàn Viên</w:t>
        </w:r>
        <w:r>
          <w:rPr>
            <w:webHidden/>
          </w:rPr>
          <w:tab/>
        </w:r>
        <w:r>
          <w:rPr>
            <w:webHidden/>
          </w:rPr>
          <w:fldChar w:fldCharType="begin"/>
        </w:r>
        <w:r>
          <w:rPr>
            <w:webHidden/>
          </w:rPr>
          <w:instrText xml:space="preserve"> PAGEREF _Toc243750130 \h </w:instrText>
        </w:r>
        <w:r>
          <w:rPr>
            <w:webHidden/>
          </w:rPr>
        </w:r>
        <w:r>
          <w:rPr>
            <w:webHidden/>
          </w:rPr>
          <w:fldChar w:fldCharType="separate"/>
        </w:r>
        <w:r>
          <w:rPr>
            <w:webHidden/>
          </w:rPr>
          <w:t>63</w:t>
        </w:r>
        <w:r>
          <w:rPr>
            <w:webHidden/>
          </w:rPr>
          <w:fldChar w:fldCharType="end"/>
        </w:r>
      </w:hyperlink>
    </w:p>
    <w:p w14:paraId="10CC795B" w14:textId="64A4CA4C"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31" w:history="1">
        <w:r w:rsidRPr="00064B7A">
          <w:rPr>
            <w:rStyle w:val="Siuktni"/>
          </w:rPr>
          <w:t>4.2.8. Quản Lý Danh Mục Chính Sách Chăm Lo &amp; Phúc Lợi</w:t>
        </w:r>
        <w:r>
          <w:rPr>
            <w:webHidden/>
          </w:rPr>
          <w:tab/>
        </w:r>
        <w:r>
          <w:rPr>
            <w:webHidden/>
          </w:rPr>
          <w:fldChar w:fldCharType="begin"/>
        </w:r>
        <w:r>
          <w:rPr>
            <w:webHidden/>
          </w:rPr>
          <w:instrText xml:space="preserve"> PAGEREF _Toc243750131 \h </w:instrText>
        </w:r>
        <w:r>
          <w:rPr>
            <w:webHidden/>
          </w:rPr>
        </w:r>
        <w:r>
          <w:rPr>
            <w:webHidden/>
          </w:rPr>
          <w:fldChar w:fldCharType="separate"/>
        </w:r>
        <w:r>
          <w:rPr>
            <w:webHidden/>
          </w:rPr>
          <w:t>64</w:t>
        </w:r>
        <w:r>
          <w:rPr>
            <w:webHidden/>
          </w:rPr>
          <w:fldChar w:fldCharType="end"/>
        </w:r>
      </w:hyperlink>
    </w:p>
    <w:p w14:paraId="0F5851FB" w14:textId="71B2629C" w:rsidR="00FE00A5" w:rsidRDefault="00FE00A5">
      <w:pPr>
        <w:pStyle w:val="Mucluc1"/>
        <w:rPr>
          <w:rFonts w:asciiTheme="minorHAnsi" w:hAnsiTheme="minorHAnsi"/>
          <w:b w:val="0"/>
          <w:color w:val="auto"/>
          <w:kern w:val="2"/>
          <w:sz w:val="24"/>
          <w:szCs w:val="24"/>
          <w:lang w:val="en-US"/>
          <w14:ligatures w14:val="standardContextual"/>
        </w:rPr>
      </w:pPr>
      <w:hyperlink w:anchor="_Toc243750132" w:history="1">
        <w:r w:rsidRPr="00064B7A">
          <w:rPr>
            <w:rStyle w:val="Siuktni"/>
          </w:rPr>
          <w:t>KẾT LUẬN</w:t>
        </w:r>
        <w:r>
          <w:rPr>
            <w:webHidden/>
          </w:rPr>
          <w:tab/>
        </w:r>
        <w:r>
          <w:rPr>
            <w:webHidden/>
          </w:rPr>
          <w:fldChar w:fldCharType="begin"/>
        </w:r>
        <w:r>
          <w:rPr>
            <w:webHidden/>
          </w:rPr>
          <w:instrText xml:space="preserve"> PAGEREF _Toc243750132 \h </w:instrText>
        </w:r>
        <w:r>
          <w:rPr>
            <w:webHidden/>
          </w:rPr>
        </w:r>
        <w:r>
          <w:rPr>
            <w:webHidden/>
          </w:rPr>
          <w:fldChar w:fldCharType="separate"/>
        </w:r>
        <w:r>
          <w:rPr>
            <w:webHidden/>
          </w:rPr>
          <w:t>65</w:t>
        </w:r>
        <w:r>
          <w:rPr>
            <w:webHidden/>
          </w:rPr>
          <w:fldChar w:fldCharType="end"/>
        </w:r>
      </w:hyperlink>
    </w:p>
    <w:p w14:paraId="4A4DCD52" w14:textId="7025B68A" w:rsidR="00FE00A5" w:rsidRDefault="00FE00A5">
      <w:pPr>
        <w:pStyle w:val="Mucluc1"/>
        <w:rPr>
          <w:rFonts w:asciiTheme="minorHAnsi" w:hAnsiTheme="minorHAnsi"/>
          <w:b w:val="0"/>
          <w:color w:val="auto"/>
          <w:kern w:val="2"/>
          <w:sz w:val="24"/>
          <w:szCs w:val="24"/>
          <w:lang w:val="en-US"/>
          <w14:ligatures w14:val="standardContextual"/>
        </w:rPr>
      </w:pPr>
      <w:hyperlink w:anchor="_Toc243750133" w:history="1">
        <w:r w:rsidRPr="00064B7A">
          <w:rPr>
            <w:rStyle w:val="Siuktni"/>
          </w:rPr>
          <w:t>TÀI LIỆU THAM KHẢO</w:t>
        </w:r>
        <w:r>
          <w:rPr>
            <w:webHidden/>
          </w:rPr>
          <w:tab/>
        </w:r>
        <w:r>
          <w:rPr>
            <w:webHidden/>
          </w:rPr>
          <w:fldChar w:fldCharType="begin"/>
        </w:r>
        <w:r>
          <w:rPr>
            <w:webHidden/>
          </w:rPr>
          <w:instrText xml:space="preserve"> PAGEREF _Toc243750133 \h </w:instrText>
        </w:r>
        <w:r>
          <w:rPr>
            <w:webHidden/>
          </w:rPr>
        </w:r>
        <w:r>
          <w:rPr>
            <w:webHidden/>
          </w:rPr>
          <w:fldChar w:fldCharType="separate"/>
        </w:r>
        <w:r>
          <w:rPr>
            <w:webHidden/>
          </w:rPr>
          <w:t>66</w:t>
        </w:r>
        <w:r>
          <w:rPr>
            <w:webHidden/>
          </w:rPr>
          <w:fldChar w:fldCharType="end"/>
        </w:r>
      </w:hyperlink>
    </w:p>
    <w:p w14:paraId="538C6BD0" w14:textId="77777777" w:rsidR="00AA4ADD" w:rsidRPr="00270996" w:rsidRDefault="00DC5D02" w:rsidP="00DC5D02">
      <w:pPr>
        <w:pStyle w:val="m1b"/>
      </w:pPr>
      <w:r w:rsidRPr="00270996">
        <w:fldChar w:fldCharType="end"/>
      </w:r>
    </w:p>
    <w:p w14:paraId="4D10DB2F" w14:textId="77777777" w:rsidR="004F5BFF" w:rsidRPr="00270996" w:rsidRDefault="004F5BFF" w:rsidP="00AA4ADD">
      <w:pPr>
        <w:pStyle w:val="m1b"/>
      </w:pPr>
      <w:bookmarkStart w:id="5" w:name="_Toc240897691"/>
      <w:r w:rsidRPr="00270996">
        <w:br w:type="page"/>
      </w:r>
    </w:p>
    <w:p w14:paraId="1AB58500" w14:textId="77777777" w:rsidR="002F52F2" w:rsidRPr="00270996" w:rsidRDefault="004449A5" w:rsidP="004449A5">
      <w:pPr>
        <w:pStyle w:val="m1b"/>
      </w:pPr>
      <w:bookmarkStart w:id="6" w:name="_Toc243750068"/>
      <w:bookmarkEnd w:id="5"/>
      <w:r w:rsidRPr="00270996">
        <w:lastRenderedPageBreak/>
        <w:t>DANH MỤC HÌNH</w:t>
      </w:r>
      <w:bookmarkEnd w:id="6"/>
    </w:p>
    <w:p w14:paraId="758A4AB1" w14:textId="240CFD9C" w:rsidR="00FE00A5"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750134" w:history="1">
        <w:r w:rsidR="00FE00A5" w:rsidRPr="004F4333">
          <w:rPr>
            <w:rStyle w:val="Siuktni"/>
            <w:b/>
          </w:rPr>
          <w:t>Hình 2.1:</w:t>
        </w:r>
        <w:r w:rsidR="00FE00A5" w:rsidRPr="004F4333">
          <w:rPr>
            <w:rStyle w:val="Siuktni"/>
          </w:rPr>
          <w:t xml:space="preserve"> Use case Tổng quát</w:t>
        </w:r>
        <w:r w:rsidR="00FE00A5">
          <w:rPr>
            <w:webHidden/>
          </w:rPr>
          <w:tab/>
        </w:r>
        <w:r w:rsidR="00FE00A5">
          <w:rPr>
            <w:webHidden/>
          </w:rPr>
          <w:fldChar w:fldCharType="begin"/>
        </w:r>
        <w:r w:rsidR="00FE00A5">
          <w:rPr>
            <w:webHidden/>
          </w:rPr>
          <w:instrText xml:space="preserve"> PAGEREF _Toc243750134 \h </w:instrText>
        </w:r>
        <w:r w:rsidR="00FE00A5">
          <w:rPr>
            <w:webHidden/>
          </w:rPr>
        </w:r>
        <w:r w:rsidR="00FE00A5">
          <w:rPr>
            <w:webHidden/>
          </w:rPr>
          <w:fldChar w:fldCharType="separate"/>
        </w:r>
        <w:r w:rsidR="00FE00A5">
          <w:rPr>
            <w:webHidden/>
          </w:rPr>
          <w:t>17</w:t>
        </w:r>
        <w:r w:rsidR="00FE00A5">
          <w:rPr>
            <w:webHidden/>
          </w:rPr>
          <w:fldChar w:fldCharType="end"/>
        </w:r>
      </w:hyperlink>
    </w:p>
    <w:p w14:paraId="55606D73" w14:textId="7E93B943" w:rsidR="00FE00A5" w:rsidRDefault="00FE00A5">
      <w:pPr>
        <w:pStyle w:val="Mucluc4"/>
        <w:rPr>
          <w:rFonts w:asciiTheme="minorHAnsi" w:hAnsiTheme="minorHAnsi"/>
          <w:color w:val="auto"/>
          <w:kern w:val="2"/>
          <w:sz w:val="24"/>
          <w:szCs w:val="24"/>
          <w:lang w:val="en-US"/>
          <w14:ligatures w14:val="standardContextual"/>
        </w:rPr>
      </w:pPr>
      <w:hyperlink w:anchor="_Toc243750135" w:history="1">
        <w:r w:rsidRPr="004F4333">
          <w:rPr>
            <w:rStyle w:val="Siuktni"/>
            <w:b/>
          </w:rPr>
          <w:t>Hình 2.2:</w:t>
        </w:r>
        <w:r w:rsidRPr="004F4333">
          <w:rPr>
            <w:rStyle w:val="Siuktni"/>
          </w:rPr>
          <w:t xml:space="preserve"> Use case Quản Lý Bài Viết &amp; Nội Dung</w:t>
        </w:r>
        <w:r>
          <w:rPr>
            <w:webHidden/>
          </w:rPr>
          <w:tab/>
        </w:r>
        <w:r>
          <w:rPr>
            <w:webHidden/>
          </w:rPr>
          <w:fldChar w:fldCharType="begin"/>
        </w:r>
        <w:r>
          <w:rPr>
            <w:webHidden/>
          </w:rPr>
          <w:instrText xml:space="preserve"> PAGEREF _Toc243750135 \h </w:instrText>
        </w:r>
        <w:r>
          <w:rPr>
            <w:webHidden/>
          </w:rPr>
        </w:r>
        <w:r>
          <w:rPr>
            <w:webHidden/>
          </w:rPr>
          <w:fldChar w:fldCharType="separate"/>
        </w:r>
        <w:r>
          <w:rPr>
            <w:webHidden/>
          </w:rPr>
          <w:t>18</w:t>
        </w:r>
        <w:r>
          <w:rPr>
            <w:webHidden/>
          </w:rPr>
          <w:fldChar w:fldCharType="end"/>
        </w:r>
      </w:hyperlink>
    </w:p>
    <w:p w14:paraId="6F53A612" w14:textId="5362EDB6" w:rsidR="00FE00A5" w:rsidRDefault="00FE00A5">
      <w:pPr>
        <w:pStyle w:val="Mucluc4"/>
        <w:rPr>
          <w:rFonts w:asciiTheme="minorHAnsi" w:hAnsiTheme="minorHAnsi"/>
          <w:color w:val="auto"/>
          <w:kern w:val="2"/>
          <w:sz w:val="24"/>
          <w:szCs w:val="24"/>
          <w:lang w:val="en-US"/>
          <w14:ligatures w14:val="standardContextual"/>
        </w:rPr>
      </w:pPr>
      <w:hyperlink w:anchor="_Toc243750136" w:history="1">
        <w:r w:rsidRPr="004F4333">
          <w:rPr>
            <w:rStyle w:val="Siuktni"/>
            <w:b/>
          </w:rPr>
          <w:t>Hình 2.3:</w:t>
        </w:r>
        <w:r w:rsidRPr="004F4333">
          <w:rPr>
            <w:rStyle w:val="Siuktni"/>
          </w:rPr>
          <w:t xml:space="preserve"> Use case Trợ Lý AI Copilot</w:t>
        </w:r>
        <w:r>
          <w:rPr>
            <w:webHidden/>
          </w:rPr>
          <w:tab/>
        </w:r>
        <w:r>
          <w:rPr>
            <w:webHidden/>
          </w:rPr>
          <w:fldChar w:fldCharType="begin"/>
        </w:r>
        <w:r>
          <w:rPr>
            <w:webHidden/>
          </w:rPr>
          <w:instrText xml:space="preserve"> PAGEREF _Toc243750136 \h </w:instrText>
        </w:r>
        <w:r>
          <w:rPr>
            <w:webHidden/>
          </w:rPr>
        </w:r>
        <w:r>
          <w:rPr>
            <w:webHidden/>
          </w:rPr>
          <w:fldChar w:fldCharType="separate"/>
        </w:r>
        <w:r>
          <w:rPr>
            <w:webHidden/>
          </w:rPr>
          <w:t>20</w:t>
        </w:r>
        <w:r>
          <w:rPr>
            <w:webHidden/>
          </w:rPr>
          <w:fldChar w:fldCharType="end"/>
        </w:r>
      </w:hyperlink>
    </w:p>
    <w:p w14:paraId="771703CF" w14:textId="44AD2207" w:rsidR="00FE00A5" w:rsidRDefault="00FE00A5">
      <w:pPr>
        <w:pStyle w:val="Mucluc4"/>
        <w:rPr>
          <w:rFonts w:asciiTheme="minorHAnsi" w:hAnsiTheme="minorHAnsi"/>
          <w:color w:val="auto"/>
          <w:kern w:val="2"/>
          <w:sz w:val="24"/>
          <w:szCs w:val="24"/>
          <w:lang w:val="en-US"/>
          <w14:ligatures w14:val="standardContextual"/>
        </w:rPr>
      </w:pPr>
      <w:hyperlink w:anchor="_Toc243750137" w:history="1">
        <w:r w:rsidRPr="004F4333">
          <w:rPr>
            <w:rStyle w:val="Siuktni"/>
            <w:b/>
          </w:rPr>
          <w:t>Hình 2.4:</w:t>
        </w:r>
        <w:r w:rsidRPr="004F4333">
          <w:rPr>
            <w:rStyle w:val="Siuktni"/>
          </w:rPr>
          <w:t xml:space="preserve"> Use case Kiểm Duyệt &amp; Xuất Bản Đa Kênh Facebook</w:t>
        </w:r>
        <w:r>
          <w:rPr>
            <w:webHidden/>
          </w:rPr>
          <w:tab/>
        </w:r>
        <w:r>
          <w:rPr>
            <w:webHidden/>
          </w:rPr>
          <w:fldChar w:fldCharType="begin"/>
        </w:r>
        <w:r>
          <w:rPr>
            <w:webHidden/>
          </w:rPr>
          <w:instrText xml:space="preserve"> PAGEREF _Toc243750137 \h </w:instrText>
        </w:r>
        <w:r>
          <w:rPr>
            <w:webHidden/>
          </w:rPr>
        </w:r>
        <w:r>
          <w:rPr>
            <w:webHidden/>
          </w:rPr>
          <w:fldChar w:fldCharType="separate"/>
        </w:r>
        <w:r>
          <w:rPr>
            <w:webHidden/>
          </w:rPr>
          <w:t>22</w:t>
        </w:r>
        <w:r>
          <w:rPr>
            <w:webHidden/>
          </w:rPr>
          <w:fldChar w:fldCharType="end"/>
        </w:r>
      </w:hyperlink>
    </w:p>
    <w:p w14:paraId="48FA2565" w14:textId="18A10072" w:rsidR="00FE00A5" w:rsidRDefault="00FE00A5">
      <w:pPr>
        <w:pStyle w:val="Mucluc4"/>
        <w:rPr>
          <w:rFonts w:asciiTheme="minorHAnsi" w:hAnsiTheme="minorHAnsi"/>
          <w:color w:val="auto"/>
          <w:kern w:val="2"/>
          <w:sz w:val="24"/>
          <w:szCs w:val="24"/>
          <w:lang w:val="en-US"/>
          <w14:ligatures w14:val="standardContextual"/>
        </w:rPr>
      </w:pPr>
      <w:hyperlink w:anchor="_Toc243750138" w:history="1">
        <w:r w:rsidRPr="004F4333">
          <w:rPr>
            <w:rStyle w:val="Siuktni"/>
            <w:b/>
          </w:rPr>
          <w:t>Hình 2.5:</w:t>
        </w:r>
        <w:r w:rsidRPr="004F4333">
          <w:rPr>
            <w:rStyle w:val="Siuktni"/>
          </w:rPr>
          <w:t xml:space="preserve"> Use case Tra Cứu Thông Tin &amp; Tương Tác</w:t>
        </w:r>
        <w:r>
          <w:rPr>
            <w:webHidden/>
          </w:rPr>
          <w:tab/>
        </w:r>
        <w:r>
          <w:rPr>
            <w:webHidden/>
          </w:rPr>
          <w:fldChar w:fldCharType="begin"/>
        </w:r>
        <w:r>
          <w:rPr>
            <w:webHidden/>
          </w:rPr>
          <w:instrText xml:space="preserve"> PAGEREF _Toc243750138 \h </w:instrText>
        </w:r>
        <w:r>
          <w:rPr>
            <w:webHidden/>
          </w:rPr>
        </w:r>
        <w:r>
          <w:rPr>
            <w:webHidden/>
          </w:rPr>
          <w:fldChar w:fldCharType="separate"/>
        </w:r>
        <w:r>
          <w:rPr>
            <w:webHidden/>
          </w:rPr>
          <w:t>24</w:t>
        </w:r>
        <w:r>
          <w:rPr>
            <w:webHidden/>
          </w:rPr>
          <w:fldChar w:fldCharType="end"/>
        </w:r>
      </w:hyperlink>
    </w:p>
    <w:p w14:paraId="3F795DA5" w14:textId="13648CA7" w:rsidR="00FE00A5" w:rsidRDefault="00FE00A5">
      <w:pPr>
        <w:pStyle w:val="Mucluc4"/>
        <w:rPr>
          <w:rFonts w:asciiTheme="minorHAnsi" w:hAnsiTheme="minorHAnsi"/>
          <w:color w:val="auto"/>
          <w:kern w:val="2"/>
          <w:sz w:val="24"/>
          <w:szCs w:val="24"/>
          <w:lang w:val="en-US"/>
          <w14:ligatures w14:val="standardContextual"/>
        </w:rPr>
      </w:pPr>
      <w:hyperlink w:anchor="_Toc243750139" w:history="1">
        <w:r w:rsidRPr="004F4333">
          <w:rPr>
            <w:rStyle w:val="Siuktni"/>
            <w:b/>
          </w:rPr>
          <w:t>Hình 2.6:</w:t>
        </w:r>
        <w:r w:rsidRPr="004F4333">
          <w:rPr>
            <w:rStyle w:val="Siuktni"/>
          </w:rPr>
          <w:t xml:space="preserve"> Use case Quản Trị Hệ Thống &amp; Người Dùng</w:t>
        </w:r>
        <w:r>
          <w:rPr>
            <w:webHidden/>
          </w:rPr>
          <w:tab/>
        </w:r>
        <w:r>
          <w:rPr>
            <w:webHidden/>
          </w:rPr>
          <w:fldChar w:fldCharType="begin"/>
        </w:r>
        <w:r>
          <w:rPr>
            <w:webHidden/>
          </w:rPr>
          <w:instrText xml:space="preserve"> PAGEREF _Toc243750139 \h </w:instrText>
        </w:r>
        <w:r>
          <w:rPr>
            <w:webHidden/>
          </w:rPr>
        </w:r>
        <w:r>
          <w:rPr>
            <w:webHidden/>
          </w:rPr>
          <w:fldChar w:fldCharType="separate"/>
        </w:r>
        <w:r>
          <w:rPr>
            <w:webHidden/>
          </w:rPr>
          <w:t>26</w:t>
        </w:r>
        <w:r>
          <w:rPr>
            <w:webHidden/>
          </w:rPr>
          <w:fldChar w:fldCharType="end"/>
        </w:r>
      </w:hyperlink>
    </w:p>
    <w:p w14:paraId="2E0A677F" w14:textId="794C6B25" w:rsidR="00FE00A5" w:rsidRDefault="00FE00A5">
      <w:pPr>
        <w:pStyle w:val="Mucluc4"/>
        <w:rPr>
          <w:rFonts w:asciiTheme="minorHAnsi" w:hAnsiTheme="minorHAnsi"/>
          <w:color w:val="auto"/>
          <w:kern w:val="2"/>
          <w:sz w:val="24"/>
          <w:szCs w:val="24"/>
          <w:lang w:val="en-US"/>
          <w14:ligatures w14:val="standardContextual"/>
        </w:rPr>
      </w:pPr>
      <w:hyperlink w:anchor="_Toc243750140" w:history="1">
        <w:r w:rsidRPr="004F4333">
          <w:rPr>
            <w:rStyle w:val="Siuktni"/>
            <w:b/>
          </w:rPr>
          <w:t>Hình 2.7:</w:t>
        </w:r>
        <w:r w:rsidRPr="004F4333">
          <w:rPr>
            <w:rStyle w:val="Siuktni"/>
          </w:rPr>
          <w:t xml:space="preserve"> Sơ đồ tuần tự Đăng nhập hệ thống</w:t>
        </w:r>
        <w:r>
          <w:rPr>
            <w:webHidden/>
          </w:rPr>
          <w:tab/>
        </w:r>
        <w:r>
          <w:rPr>
            <w:webHidden/>
          </w:rPr>
          <w:fldChar w:fldCharType="begin"/>
        </w:r>
        <w:r>
          <w:rPr>
            <w:webHidden/>
          </w:rPr>
          <w:instrText xml:space="preserve"> PAGEREF _Toc243750140 \h </w:instrText>
        </w:r>
        <w:r>
          <w:rPr>
            <w:webHidden/>
          </w:rPr>
        </w:r>
        <w:r>
          <w:rPr>
            <w:webHidden/>
          </w:rPr>
          <w:fldChar w:fldCharType="separate"/>
        </w:r>
        <w:r>
          <w:rPr>
            <w:webHidden/>
          </w:rPr>
          <w:t>28</w:t>
        </w:r>
        <w:r>
          <w:rPr>
            <w:webHidden/>
          </w:rPr>
          <w:fldChar w:fldCharType="end"/>
        </w:r>
      </w:hyperlink>
    </w:p>
    <w:p w14:paraId="603143D5" w14:textId="30493942" w:rsidR="00FE00A5" w:rsidRDefault="00FE00A5">
      <w:pPr>
        <w:pStyle w:val="Mucluc4"/>
        <w:rPr>
          <w:rFonts w:asciiTheme="minorHAnsi" w:hAnsiTheme="minorHAnsi"/>
          <w:color w:val="auto"/>
          <w:kern w:val="2"/>
          <w:sz w:val="24"/>
          <w:szCs w:val="24"/>
          <w:lang w:val="en-US"/>
          <w14:ligatures w14:val="standardContextual"/>
        </w:rPr>
      </w:pPr>
      <w:hyperlink w:anchor="_Toc243750141" w:history="1">
        <w:r w:rsidRPr="004F4333">
          <w:rPr>
            <w:rStyle w:val="Siuktni"/>
            <w:b/>
          </w:rPr>
          <w:t>Hình 2.8:</w:t>
        </w:r>
        <w:r w:rsidRPr="004F4333">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_Toc243750141 \h </w:instrText>
        </w:r>
        <w:r>
          <w:rPr>
            <w:webHidden/>
          </w:rPr>
        </w:r>
        <w:r>
          <w:rPr>
            <w:webHidden/>
          </w:rPr>
          <w:fldChar w:fldCharType="separate"/>
        </w:r>
        <w:r>
          <w:rPr>
            <w:webHidden/>
          </w:rPr>
          <w:t>29</w:t>
        </w:r>
        <w:r>
          <w:rPr>
            <w:webHidden/>
          </w:rPr>
          <w:fldChar w:fldCharType="end"/>
        </w:r>
      </w:hyperlink>
    </w:p>
    <w:p w14:paraId="5D043445" w14:textId="4D7222C0" w:rsidR="00FE00A5" w:rsidRDefault="00FE00A5">
      <w:pPr>
        <w:pStyle w:val="Mucluc4"/>
        <w:rPr>
          <w:rFonts w:asciiTheme="minorHAnsi" w:hAnsiTheme="minorHAnsi"/>
          <w:color w:val="auto"/>
          <w:kern w:val="2"/>
          <w:sz w:val="24"/>
          <w:szCs w:val="24"/>
          <w:lang w:val="en-US"/>
          <w14:ligatures w14:val="standardContextual"/>
        </w:rPr>
      </w:pPr>
      <w:hyperlink w:anchor="_Toc243750142" w:history="1">
        <w:r w:rsidRPr="004F4333">
          <w:rPr>
            <w:rStyle w:val="Siuktni"/>
            <w:b/>
          </w:rPr>
          <w:t>Hình 2.9:</w:t>
        </w:r>
        <w:r w:rsidRPr="004F4333">
          <w:rPr>
            <w:rStyle w:val="Siuktni"/>
          </w:rPr>
          <w:t xml:space="preserve"> Sơ đồ tuần tự Tiếp nhận, Xử lý và Phản hồi Ý kiến nguyện vọng đoàn viên</w:t>
        </w:r>
        <w:r>
          <w:rPr>
            <w:webHidden/>
          </w:rPr>
          <w:tab/>
        </w:r>
        <w:r>
          <w:rPr>
            <w:webHidden/>
          </w:rPr>
          <w:fldChar w:fldCharType="begin"/>
        </w:r>
        <w:r>
          <w:rPr>
            <w:webHidden/>
          </w:rPr>
          <w:instrText xml:space="preserve"> PAGEREF _Toc243750142 \h </w:instrText>
        </w:r>
        <w:r>
          <w:rPr>
            <w:webHidden/>
          </w:rPr>
        </w:r>
        <w:r>
          <w:rPr>
            <w:webHidden/>
          </w:rPr>
          <w:fldChar w:fldCharType="separate"/>
        </w:r>
        <w:r>
          <w:rPr>
            <w:webHidden/>
          </w:rPr>
          <w:t>30</w:t>
        </w:r>
        <w:r>
          <w:rPr>
            <w:webHidden/>
          </w:rPr>
          <w:fldChar w:fldCharType="end"/>
        </w:r>
      </w:hyperlink>
    </w:p>
    <w:p w14:paraId="05561882" w14:textId="175EFE59" w:rsidR="00FE00A5" w:rsidRDefault="00FE00A5">
      <w:pPr>
        <w:pStyle w:val="Mucluc4"/>
        <w:rPr>
          <w:rFonts w:asciiTheme="minorHAnsi" w:hAnsiTheme="minorHAnsi"/>
          <w:color w:val="auto"/>
          <w:kern w:val="2"/>
          <w:sz w:val="24"/>
          <w:szCs w:val="24"/>
          <w:lang w:val="en-US"/>
          <w14:ligatures w14:val="standardContextual"/>
        </w:rPr>
      </w:pPr>
      <w:hyperlink w:anchor="_Toc243750143" w:history="1">
        <w:r w:rsidRPr="004F4333">
          <w:rPr>
            <w:rStyle w:val="Siuktni"/>
            <w:b/>
          </w:rPr>
          <w:t>Hình 2.10:</w:t>
        </w:r>
        <w:r w:rsidRPr="004F4333">
          <w:rPr>
            <w:rStyle w:val="Siuktni"/>
          </w:rPr>
          <w:t xml:space="preserve"> Sơ đồ tuần tự Tra cứu &amp; Tiếp cận Chính sách Chăm lo, Phúc lợi Đoàn viên</w:t>
        </w:r>
        <w:r>
          <w:rPr>
            <w:webHidden/>
          </w:rPr>
          <w:tab/>
        </w:r>
        <w:r>
          <w:rPr>
            <w:webHidden/>
          </w:rPr>
          <w:fldChar w:fldCharType="begin"/>
        </w:r>
        <w:r>
          <w:rPr>
            <w:webHidden/>
          </w:rPr>
          <w:instrText xml:space="preserve"> PAGEREF _Toc243750143 \h </w:instrText>
        </w:r>
        <w:r>
          <w:rPr>
            <w:webHidden/>
          </w:rPr>
        </w:r>
        <w:r>
          <w:rPr>
            <w:webHidden/>
          </w:rPr>
          <w:fldChar w:fldCharType="separate"/>
        </w:r>
        <w:r>
          <w:rPr>
            <w:webHidden/>
          </w:rPr>
          <w:t>31</w:t>
        </w:r>
        <w:r>
          <w:rPr>
            <w:webHidden/>
          </w:rPr>
          <w:fldChar w:fldCharType="end"/>
        </w:r>
      </w:hyperlink>
    </w:p>
    <w:p w14:paraId="52F6D3BF" w14:textId="502651F2" w:rsidR="00FE00A5" w:rsidRDefault="00FE00A5">
      <w:pPr>
        <w:pStyle w:val="Mucluc4"/>
        <w:rPr>
          <w:rFonts w:asciiTheme="minorHAnsi" w:hAnsiTheme="minorHAnsi"/>
          <w:color w:val="auto"/>
          <w:kern w:val="2"/>
          <w:sz w:val="24"/>
          <w:szCs w:val="24"/>
          <w:lang w:val="en-US"/>
          <w14:ligatures w14:val="standardContextual"/>
        </w:rPr>
      </w:pPr>
      <w:hyperlink w:anchor="_Toc243750144" w:history="1">
        <w:r w:rsidRPr="004F4333">
          <w:rPr>
            <w:rStyle w:val="Siuktni"/>
            <w:b/>
          </w:rPr>
          <w:t>Hình 2.11:</w:t>
        </w:r>
        <w:r w:rsidRPr="004F4333">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_Toc243750144 \h </w:instrText>
        </w:r>
        <w:r>
          <w:rPr>
            <w:webHidden/>
          </w:rPr>
        </w:r>
        <w:r>
          <w:rPr>
            <w:webHidden/>
          </w:rPr>
          <w:fldChar w:fldCharType="separate"/>
        </w:r>
        <w:r>
          <w:rPr>
            <w:webHidden/>
          </w:rPr>
          <w:t>32</w:t>
        </w:r>
        <w:r>
          <w:rPr>
            <w:webHidden/>
          </w:rPr>
          <w:fldChar w:fldCharType="end"/>
        </w:r>
      </w:hyperlink>
    </w:p>
    <w:p w14:paraId="622619C8" w14:textId="6DDB7827" w:rsidR="00FE00A5" w:rsidRDefault="00FE00A5">
      <w:pPr>
        <w:pStyle w:val="Mucluc4"/>
        <w:rPr>
          <w:rFonts w:asciiTheme="minorHAnsi" w:hAnsiTheme="minorHAnsi"/>
          <w:color w:val="auto"/>
          <w:kern w:val="2"/>
          <w:sz w:val="24"/>
          <w:szCs w:val="24"/>
          <w:lang w:val="en-US"/>
          <w14:ligatures w14:val="standardContextual"/>
        </w:rPr>
      </w:pPr>
      <w:hyperlink w:anchor="_Toc243750145" w:history="1">
        <w:r w:rsidRPr="004F4333">
          <w:rPr>
            <w:rStyle w:val="Siuktni"/>
            <w:b/>
          </w:rPr>
          <w:t>Hình 2.12:</w:t>
        </w:r>
        <w:r w:rsidRPr="004F4333">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_Toc243750145 \h </w:instrText>
        </w:r>
        <w:r>
          <w:rPr>
            <w:webHidden/>
          </w:rPr>
        </w:r>
        <w:r>
          <w:rPr>
            <w:webHidden/>
          </w:rPr>
          <w:fldChar w:fldCharType="separate"/>
        </w:r>
        <w:r>
          <w:rPr>
            <w:webHidden/>
          </w:rPr>
          <w:t>33</w:t>
        </w:r>
        <w:r>
          <w:rPr>
            <w:webHidden/>
          </w:rPr>
          <w:fldChar w:fldCharType="end"/>
        </w:r>
      </w:hyperlink>
    </w:p>
    <w:p w14:paraId="6AB7EDDD" w14:textId="0BEA3556" w:rsidR="00FE00A5" w:rsidRDefault="00FE00A5">
      <w:pPr>
        <w:pStyle w:val="Mucluc4"/>
        <w:rPr>
          <w:rFonts w:asciiTheme="minorHAnsi" w:hAnsiTheme="minorHAnsi"/>
          <w:color w:val="auto"/>
          <w:kern w:val="2"/>
          <w:sz w:val="24"/>
          <w:szCs w:val="24"/>
          <w:lang w:val="en-US"/>
          <w14:ligatures w14:val="standardContextual"/>
        </w:rPr>
      </w:pPr>
      <w:hyperlink w:anchor="_Toc243750146" w:history="1">
        <w:r w:rsidRPr="004F4333">
          <w:rPr>
            <w:rStyle w:val="Siuktni"/>
            <w:b/>
          </w:rPr>
          <w:t>Hình 2.13:</w:t>
        </w:r>
        <w:r w:rsidRPr="004F4333">
          <w:rPr>
            <w:rStyle w:val="Siuktni"/>
          </w:rPr>
          <w:t xml:space="preserve"> Sơ đồ hoạt động Quy trình Tiếp nhận, Xử lý và Phản hồi Ý kiến nguyện vọng đoàn viên</w:t>
        </w:r>
        <w:r>
          <w:rPr>
            <w:webHidden/>
          </w:rPr>
          <w:tab/>
        </w:r>
        <w:r>
          <w:rPr>
            <w:webHidden/>
          </w:rPr>
          <w:fldChar w:fldCharType="begin"/>
        </w:r>
        <w:r>
          <w:rPr>
            <w:webHidden/>
          </w:rPr>
          <w:instrText xml:space="preserve"> PAGEREF _Toc243750146 \h </w:instrText>
        </w:r>
        <w:r>
          <w:rPr>
            <w:webHidden/>
          </w:rPr>
        </w:r>
        <w:r>
          <w:rPr>
            <w:webHidden/>
          </w:rPr>
          <w:fldChar w:fldCharType="separate"/>
        </w:r>
        <w:r>
          <w:rPr>
            <w:webHidden/>
          </w:rPr>
          <w:t>34</w:t>
        </w:r>
        <w:r>
          <w:rPr>
            <w:webHidden/>
          </w:rPr>
          <w:fldChar w:fldCharType="end"/>
        </w:r>
      </w:hyperlink>
    </w:p>
    <w:p w14:paraId="2D2D19D1" w14:textId="0FFB912A" w:rsidR="00FE00A5" w:rsidRDefault="00FE00A5">
      <w:pPr>
        <w:pStyle w:val="Mucluc4"/>
        <w:rPr>
          <w:rFonts w:asciiTheme="minorHAnsi" w:hAnsiTheme="minorHAnsi"/>
          <w:color w:val="auto"/>
          <w:kern w:val="2"/>
          <w:sz w:val="24"/>
          <w:szCs w:val="24"/>
          <w:lang w:val="en-US"/>
          <w14:ligatures w14:val="standardContextual"/>
        </w:rPr>
      </w:pPr>
      <w:hyperlink w:anchor="_Toc243750147" w:history="1">
        <w:r w:rsidRPr="004F4333">
          <w:rPr>
            <w:rStyle w:val="Siuktni"/>
            <w:b/>
          </w:rPr>
          <w:t>Hình 2.14:</w:t>
        </w:r>
        <w:r w:rsidRPr="004F4333">
          <w:rPr>
            <w:rStyle w:val="Siuktni"/>
          </w:rPr>
          <w:t xml:space="preserve">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_Toc243750147 \h </w:instrText>
        </w:r>
        <w:r>
          <w:rPr>
            <w:webHidden/>
          </w:rPr>
        </w:r>
        <w:r>
          <w:rPr>
            <w:webHidden/>
          </w:rPr>
          <w:fldChar w:fldCharType="separate"/>
        </w:r>
        <w:r>
          <w:rPr>
            <w:webHidden/>
          </w:rPr>
          <w:t>35</w:t>
        </w:r>
        <w:r>
          <w:rPr>
            <w:webHidden/>
          </w:rPr>
          <w:fldChar w:fldCharType="end"/>
        </w:r>
      </w:hyperlink>
    </w:p>
    <w:p w14:paraId="36443B4C" w14:textId="38B3F8B4" w:rsidR="00FE00A5" w:rsidRDefault="00FE00A5">
      <w:pPr>
        <w:pStyle w:val="Mucluc4"/>
        <w:rPr>
          <w:rFonts w:asciiTheme="minorHAnsi" w:hAnsiTheme="minorHAnsi"/>
          <w:color w:val="auto"/>
          <w:kern w:val="2"/>
          <w:sz w:val="24"/>
          <w:szCs w:val="24"/>
          <w:lang w:val="en-US"/>
          <w14:ligatures w14:val="standardContextual"/>
        </w:rPr>
      </w:pPr>
      <w:hyperlink w:anchor="_Toc243750148" w:history="1">
        <w:r w:rsidRPr="004F4333">
          <w:rPr>
            <w:rStyle w:val="Siuktni"/>
            <w:b/>
          </w:rPr>
          <w:t>Hình 2.15:</w:t>
        </w:r>
        <w:r w:rsidRPr="004F4333">
          <w:rPr>
            <w:rStyle w:val="Siuktni"/>
          </w:rPr>
          <w:t xml:space="preserve"> Sơ đồ lớp Quản lý Người dùng &amp; Phân quyền</w:t>
        </w:r>
        <w:r>
          <w:rPr>
            <w:webHidden/>
          </w:rPr>
          <w:tab/>
        </w:r>
        <w:r>
          <w:rPr>
            <w:webHidden/>
          </w:rPr>
          <w:fldChar w:fldCharType="begin"/>
        </w:r>
        <w:r>
          <w:rPr>
            <w:webHidden/>
          </w:rPr>
          <w:instrText xml:space="preserve"> PAGEREF _Toc243750148 \h </w:instrText>
        </w:r>
        <w:r>
          <w:rPr>
            <w:webHidden/>
          </w:rPr>
        </w:r>
        <w:r>
          <w:rPr>
            <w:webHidden/>
          </w:rPr>
          <w:fldChar w:fldCharType="separate"/>
        </w:r>
        <w:r>
          <w:rPr>
            <w:webHidden/>
          </w:rPr>
          <w:t>36</w:t>
        </w:r>
        <w:r>
          <w:rPr>
            <w:webHidden/>
          </w:rPr>
          <w:fldChar w:fldCharType="end"/>
        </w:r>
      </w:hyperlink>
    </w:p>
    <w:p w14:paraId="72A39A50" w14:textId="4A11CCF7" w:rsidR="00FE00A5" w:rsidRDefault="00FE00A5">
      <w:pPr>
        <w:pStyle w:val="Mucluc4"/>
        <w:rPr>
          <w:rFonts w:asciiTheme="minorHAnsi" w:hAnsiTheme="minorHAnsi"/>
          <w:color w:val="auto"/>
          <w:kern w:val="2"/>
          <w:sz w:val="24"/>
          <w:szCs w:val="24"/>
          <w:lang w:val="en-US"/>
          <w14:ligatures w14:val="standardContextual"/>
        </w:rPr>
      </w:pPr>
      <w:hyperlink w:anchor="_Toc243750149" w:history="1">
        <w:r w:rsidRPr="004F4333">
          <w:rPr>
            <w:rStyle w:val="Siuktni"/>
            <w:b/>
          </w:rPr>
          <w:t>Hình 2.16:</w:t>
        </w:r>
        <w:r w:rsidRPr="004F4333">
          <w:rPr>
            <w:rStyle w:val="Siuktni"/>
          </w:rPr>
          <w:t xml:space="preserve"> Sơ đồ lớp Quản lý Bài viết &amp; Xuất bản Đa kênh</w:t>
        </w:r>
        <w:r>
          <w:rPr>
            <w:webHidden/>
          </w:rPr>
          <w:tab/>
        </w:r>
        <w:r>
          <w:rPr>
            <w:webHidden/>
          </w:rPr>
          <w:fldChar w:fldCharType="begin"/>
        </w:r>
        <w:r>
          <w:rPr>
            <w:webHidden/>
          </w:rPr>
          <w:instrText xml:space="preserve"> PAGEREF _Toc243750149 \h </w:instrText>
        </w:r>
        <w:r>
          <w:rPr>
            <w:webHidden/>
          </w:rPr>
        </w:r>
        <w:r>
          <w:rPr>
            <w:webHidden/>
          </w:rPr>
          <w:fldChar w:fldCharType="separate"/>
        </w:r>
        <w:r>
          <w:rPr>
            <w:webHidden/>
          </w:rPr>
          <w:t>38</w:t>
        </w:r>
        <w:r>
          <w:rPr>
            <w:webHidden/>
          </w:rPr>
          <w:fldChar w:fldCharType="end"/>
        </w:r>
      </w:hyperlink>
    </w:p>
    <w:p w14:paraId="0963E8C0" w14:textId="605E81D5" w:rsidR="00FE00A5" w:rsidRDefault="00FE00A5">
      <w:pPr>
        <w:pStyle w:val="Mucluc4"/>
        <w:rPr>
          <w:rFonts w:asciiTheme="minorHAnsi" w:hAnsiTheme="minorHAnsi"/>
          <w:color w:val="auto"/>
          <w:kern w:val="2"/>
          <w:sz w:val="24"/>
          <w:szCs w:val="24"/>
          <w:lang w:val="en-US"/>
          <w14:ligatures w14:val="standardContextual"/>
        </w:rPr>
      </w:pPr>
      <w:hyperlink w:anchor="_Toc243750150" w:history="1">
        <w:r w:rsidRPr="004F4333">
          <w:rPr>
            <w:rStyle w:val="Siuktni"/>
            <w:b/>
          </w:rPr>
          <w:t>Hình 2.17:</w:t>
        </w:r>
        <w:r w:rsidRPr="004F4333">
          <w:rPr>
            <w:rStyle w:val="Siuktni"/>
          </w:rPr>
          <w:t xml:space="preserve"> Sơ đồ lớp Phân hệ Quản lý Hòm thư Góp ý &amp; Phản hồi Đoàn viên</w:t>
        </w:r>
        <w:r>
          <w:rPr>
            <w:webHidden/>
          </w:rPr>
          <w:tab/>
        </w:r>
        <w:r>
          <w:rPr>
            <w:webHidden/>
          </w:rPr>
          <w:fldChar w:fldCharType="begin"/>
        </w:r>
        <w:r>
          <w:rPr>
            <w:webHidden/>
          </w:rPr>
          <w:instrText xml:space="preserve"> PAGEREF _Toc243750150 \h </w:instrText>
        </w:r>
        <w:r>
          <w:rPr>
            <w:webHidden/>
          </w:rPr>
        </w:r>
        <w:r>
          <w:rPr>
            <w:webHidden/>
          </w:rPr>
          <w:fldChar w:fldCharType="separate"/>
        </w:r>
        <w:r>
          <w:rPr>
            <w:webHidden/>
          </w:rPr>
          <w:t>39</w:t>
        </w:r>
        <w:r>
          <w:rPr>
            <w:webHidden/>
          </w:rPr>
          <w:fldChar w:fldCharType="end"/>
        </w:r>
      </w:hyperlink>
    </w:p>
    <w:p w14:paraId="58E4C0A0" w14:textId="51FAE27E" w:rsidR="00FE00A5" w:rsidRDefault="00FE00A5">
      <w:pPr>
        <w:pStyle w:val="Mucluc4"/>
        <w:rPr>
          <w:rFonts w:asciiTheme="minorHAnsi" w:hAnsiTheme="minorHAnsi"/>
          <w:color w:val="auto"/>
          <w:kern w:val="2"/>
          <w:sz w:val="24"/>
          <w:szCs w:val="24"/>
          <w:lang w:val="en-US"/>
          <w14:ligatures w14:val="standardContextual"/>
        </w:rPr>
      </w:pPr>
      <w:hyperlink w:anchor="_Toc243750151" w:history="1">
        <w:r w:rsidRPr="004F4333">
          <w:rPr>
            <w:rStyle w:val="Siuktni"/>
            <w:b/>
          </w:rPr>
          <w:t>Hình 2.18:</w:t>
        </w:r>
        <w:r w:rsidRPr="004F4333">
          <w:rPr>
            <w:rStyle w:val="Siuktni"/>
          </w:rPr>
          <w:t xml:space="preserve"> Sơ đồ lớp Phân hệ Quản lý Chính sách Chăm lo &amp; Phúc lợi Đoàn viên</w:t>
        </w:r>
        <w:r>
          <w:rPr>
            <w:webHidden/>
          </w:rPr>
          <w:tab/>
        </w:r>
        <w:r>
          <w:rPr>
            <w:webHidden/>
          </w:rPr>
          <w:fldChar w:fldCharType="begin"/>
        </w:r>
        <w:r>
          <w:rPr>
            <w:webHidden/>
          </w:rPr>
          <w:instrText xml:space="preserve"> PAGEREF _Toc243750151 \h </w:instrText>
        </w:r>
        <w:r>
          <w:rPr>
            <w:webHidden/>
          </w:rPr>
        </w:r>
        <w:r>
          <w:rPr>
            <w:webHidden/>
          </w:rPr>
          <w:fldChar w:fldCharType="separate"/>
        </w:r>
        <w:r>
          <w:rPr>
            <w:webHidden/>
          </w:rPr>
          <w:t>40</w:t>
        </w:r>
        <w:r>
          <w:rPr>
            <w:webHidden/>
          </w:rPr>
          <w:fldChar w:fldCharType="end"/>
        </w:r>
      </w:hyperlink>
    </w:p>
    <w:p w14:paraId="5ABEA0C7" w14:textId="61456E11" w:rsidR="00FE00A5" w:rsidRDefault="00FE00A5">
      <w:pPr>
        <w:pStyle w:val="Mucluc4"/>
        <w:rPr>
          <w:rFonts w:asciiTheme="minorHAnsi" w:hAnsiTheme="minorHAnsi"/>
          <w:color w:val="auto"/>
          <w:kern w:val="2"/>
          <w:sz w:val="24"/>
          <w:szCs w:val="24"/>
          <w:lang w:val="en-US"/>
          <w14:ligatures w14:val="standardContextual"/>
        </w:rPr>
      </w:pPr>
      <w:hyperlink w:anchor="_Toc243750152" w:history="1">
        <w:r w:rsidRPr="004F4333">
          <w:rPr>
            <w:rStyle w:val="Siuktni"/>
            <w:b/>
          </w:rPr>
          <w:t>Hình 3.1:</w:t>
        </w:r>
        <w:r w:rsidRPr="004F4333">
          <w:rPr>
            <w:rStyle w:val="Siuktni"/>
          </w:rPr>
          <w:t xml:space="preserve"> Sơ đồ quan hệ trong cơ sở dữ liệu</w:t>
        </w:r>
        <w:r>
          <w:rPr>
            <w:webHidden/>
          </w:rPr>
          <w:tab/>
        </w:r>
        <w:r>
          <w:rPr>
            <w:webHidden/>
          </w:rPr>
          <w:fldChar w:fldCharType="begin"/>
        </w:r>
        <w:r>
          <w:rPr>
            <w:webHidden/>
          </w:rPr>
          <w:instrText xml:space="preserve"> PAGEREF _Toc243750152 \h </w:instrText>
        </w:r>
        <w:r>
          <w:rPr>
            <w:webHidden/>
          </w:rPr>
        </w:r>
        <w:r>
          <w:rPr>
            <w:webHidden/>
          </w:rPr>
          <w:fldChar w:fldCharType="separate"/>
        </w:r>
        <w:r>
          <w:rPr>
            <w:webHidden/>
          </w:rPr>
          <w:t>41</w:t>
        </w:r>
        <w:r>
          <w:rPr>
            <w:webHidden/>
          </w:rPr>
          <w:fldChar w:fldCharType="end"/>
        </w:r>
      </w:hyperlink>
    </w:p>
    <w:p w14:paraId="5E2AC649" w14:textId="6E5A41EA" w:rsidR="00FE00A5" w:rsidRDefault="00FE00A5">
      <w:pPr>
        <w:pStyle w:val="Mucluc4"/>
        <w:rPr>
          <w:rFonts w:asciiTheme="minorHAnsi" w:hAnsiTheme="minorHAnsi"/>
          <w:color w:val="auto"/>
          <w:kern w:val="2"/>
          <w:sz w:val="24"/>
          <w:szCs w:val="24"/>
          <w:lang w:val="en-US"/>
          <w14:ligatures w14:val="standardContextual"/>
        </w:rPr>
      </w:pPr>
      <w:hyperlink w:anchor="_Toc243750153" w:history="1">
        <w:r w:rsidRPr="004F4333">
          <w:rPr>
            <w:rStyle w:val="Siuktni"/>
            <w:b/>
          </w:rPr>
          <w:t>Hình 4.1:</w:t>
        </w:r>
        <w:r w:rsidRPr="004F4333">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_Toc243750153 \h </w:instrText>
        </w:r>
        <w:r>
          <w:rPr>
            <w:webHidden/>
          </w:rPr>
        </w:r>
        <w:r>
          <w:rPr>
            <w:webHidden/>
          </w:rPr>
          <w:fldChar w:fldCharType="separate"/>
        </w:r>
        <w:r>
          <w:rPr>
            <w:webHidden/>
          </w:rPr>
          <w:t>54</w:t>
        </w:r>
        <w:r>
          <w:rPr>
            <w:webHidden/>
          </w:rPr>
          <w:fldChar w:fldCharType="end"/>
        </w:r>
      </w:hyperlink>
    </w:p>
    <w:p w14:paraId="2A05D01D" w14:textId="604D8901" w:rsidR="00FE00A5" w:rsidRDefault="00FE00A5">
      <w:pPr>
        <w:pStyle w:val="Mucluc4"/>
        <w:rPr>
          <w:rFonts w:asciiTheme="minorHAnsi" w:hAnsiTheme="minorHAnsi"/>
          <w:color w:val="auto"/>
          <w:kern w:val="2"/>
          <w:sz w:val="24"/>
          <w:szCs w:val="24"/>
          <w:lang w:val="en-US"/>
          <w14:ligatures w14:val="standardContextual"/>
        </w:rPr>
      </w:pPr>
      <w:hyperlink w:anchor="_Toc243750154" w:history="1">
        <w:r w:rsidRPr="004F4333">
          <w:rPr>
            <w:rStyle w:val="Siuktni"/>
            <w:b/>
          </w:rPr>
          <w:t>Hình 4.2:</w:t>
        </w:r>
        <w:r w:rsidRPr="004F4333">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_Toc243750154 \h </w:instrText>
        </w:r>
        <w:r>
          <w:rPr>
            <w:webHidden/>
          </w:rPr>
        </w:r>
        <w:r>
          <w:rPr>
            <w:webHidden/>
          </w:rPr>
          <w:fldChar w:fldCharType="separate"/>
        </w:r>
        <w:r>
          <w:rPr>
            <w:webHidden/>
          </w:rPr>
          <w:t>55</w:t>
        </w:r>
        <w:r>
          <w:rPr>
            <w:webHidden/>
          </w:rPr>
          <w:fldChar w:fldCharType="end"/>
        </w:r>
      </w:hyperlink>
    </w:p>
    <w:p w14:paraId="3C0DAA19" w14:textId="73315B40" w:rsidR="00FE00A5" w:rsidRDefault="00FE00A5">
      <w:pPr>
        <w:pStyle w:val="Mucluc4"/>
        <w:rPr>
          <w:rFonts w:asciiTheme="minorHAnsi" w:hAnsiTheme="minorHAnsi"/>
          <w:color w:val="auto"/>
          <w:kern w:val="2"/>
          <w:sz w:val="24"/>
          <w:szCs w:val="24"/>
          <w:lang w:val="en-US"/>
          <w14:ligatures w14:val="standardContextual"/>
        </w:rPr>
      </w:pPr>
      <w:hyperlink w:anchor="_Toc243750155" w:history="1">
        <w:r w:rsidRPr="004F4333">
          <w:rPr>
            <w:rStyle w:val="Siuktni"/>
            <w:b/>
          </w:rPr>
          <w:t>Hình 4.3:</w:t>
        </w:r>
        <w:r w:rsidRPr="004F4333">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_Toc243750155 \h </w:instrText>
        </w:r>
        <w:r>
          <w:rPr>
            <w:webHidden/>
          </w:rPr>
        </w:r>
        <w:r>
          <w:rPr>
            <w:webHidden/>
          </w:rPr>
          <w:fldChar w:fldCharType="separate"/>
        </w:r>
        <w:r>
          <w:rPr>
            <w:webHidden/>
          </w:rPr>
          <w:t>55</w:t>
        </w:r>
        <w:r>
          <w:rPr>
            <w:webHidden/>
          </w:rPr>
          <w:fldChar w:fldCharType="end"/>
        </w:r>
      </w:hyperlink>
    </w:p>
    <w:p w14:paraId="73435872" w14:textId="14D494A5" w:rsidR="00FE00A5" w:rsidRDefault="00FE00A5">
      <w:pPr>
        <w:pStyle w:val="Mucluc4"/>
        <w:rPr>
          <w:rFonts w:asciiTheme="minorHAnsi" w:hAnsiTheme="minorHAnsi"/>
          <w:color w:val="auto"/>
          <w:kern w:val="2"/>
          <w:sz w:val="24"/>
          <w:szCs w:val="24"/>
          <w:lang w:val="en-US"/>
          <w14:ligatures w14:val="standardContextual"/>
        </w:rPr>
      </w:pPr>
      <w:hyperlink w:anchor="_Toc243750156" w:history="1">
        <w:r w:rsidRPr="004F4333">
          <w:rPr>
            <w:rStyle w:val="Siuktni"/>
            <w:b/>
          </w:rPr>
          <w:t>Hình 4.4:</w:t>
        </w:r>
        <w:r w:rsidRPr="004F4333">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_Toc243750156 \h </w:instrText>
        </w:r>
        <w:r>
          <w:rPr>
            <w:webHidden/>
          </w:rPr>
        </w:r>
        <w:r>
          <w:rPr>
            <w:webHidden/>
          </w:rPr>
          <w:fldChar w:fldCharType="separate"/>
        </w:r>
        <w:r>
          <w:rPr>
            <w:webHidden/>
          </w:rPr>
          <w:t>56</w:t>
        </w:r>
        <w:r>
          <w:rPr>
            <w:webHidden/>
          </w:rPr>
          <w:fldChar w:fldCharType="end"/>
        </w:r>
      </w:hyperlink>
    </w:p>
    <w:p w14:paraId="79A505AC" w14:textId="3FB63488" w:rsidR="00FE00A5" w:rsidRDefault="00FE00A5">
      <w:pPr>
        <w:pStyle w:val="Mucluc4"/>
        <w:rPr>
          <w:rFonts w:asciiTheme="minorHAnsi" w:hAnsiTheme="minorHAnsi"/>
          <w:color w:val="auto"/>
          <w:kern w:val="2"/>
          <w:sz w:val="24"/>
          <w:szCs w:val="24"/>
          <w:lang w:val="en-US"/>
          <w14:ligatures w14:val="standardContextual"/>
        </w:rPr>
      </w:pPr>
      <w:hyperlink w:anchor="_Toc243750157" w:history="1">
        <w:r w:rsidRPr="004F4333">
          <w:rPr>
            <w:rStyle w:val="Siuktni"/>
            <w:b/>
          </w:rPr>
          <w:t>Hình 4.5:</w:t>
        </w:r>
        <w:r w:rsidRPr="004F4333">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_Toc243750157 \h </w:instrText>
        </w:r>
        <w:r>
          <w:rPr>
            <w:webHidden/>
          </w:rPr>
        </w:r>
        <w:r>
          <w:rPr>
            <w:webHidden/>
          </w:rPr>
          <w:fldChar w:fldCharType="separate"/>
        </w:r>
        <w:r>
          <w:rPr>
            <w:webHidden/>
          </w:rPr>
          <w:t>56</w:t>
        </w:r>
        <w:r>
          <w:rPr>
            <w:webHidden/>
          </w:rPr>
          <w:fldChar w:fldCharType="end"/>
        </w:r>
      </w:hyperlink>
    </w:p>
    <w:p w14:paraId="4AD785DA" w14:textId="3C7FD87F" w:rsidR="00FE00A5" w:rsidRDefault="00FE00A5">
      <w:pPr>
        <w:pStyle w:val="Mucluc4"/>
        <w:rPr>
          <w:rFonts w:asciiTheme="minorHAnsi" w:hAnsiTheme="minorHAnsi"/>
          <w:color w:val="auto"/>
          <w:kern w:val="2"/>
          <w:sz w:val="24"/>
          <w:szCs w:val="24"/>
          <w:lang w:val="en-US"/>
          <w14:ligatures w14:val="standardContextual"/>
        </w:rPr>
      </w:pPr>
      <w:hyperlink w:anchor="_Toc243750158" w:history="1">
        <w:r w:rsidRPr="004F4333">
          <w:rPr>
            <w:rStyle w:val="Siuktni"/>
            <w:b/>
          </w:rPr>
          <w:t>Hình 4.6:</w:t>
        </w:r>
        <w:r w:rsidRPr="004F4333">
          <w:rPr>
            <w:rStyle w:val="Siuktni"/>
          </w:rPr>
          <w:t xml:space="preserve"> Phân hệ Chính sách Chăm lo &amp; Phúc lợi – Công khai các chương trình hỗ trợ đoàn viên</w:t>
        </w:r>
        <w:r>
          <w:rPr>
            <w:webHidden/>
          </w:rPr>
          <w:tab/>
        </w:r>
        <w:r>
          <w:rPr>
            <w:webHidden/>
          </w:rPr>
          <w:fldChar w:fldCharType="begin"/>
        </w:r>
        <w:r>
          <w:rPr>
            <w:webHidden/>
          </w:rPr>
          <w:instrText xml:space="preserve"> PAGEREF _Toc243750158 \h </w:instrText>
        </w:r>
        <w:r>
          <w:rPr>
            <w:webHidden/>
          </w:rPr>
        </w:r>
        <w:r>
          <w:rPr>
            <w:webHidden/>
          </w:rPr>
          <w:fldChar w:fldCharType="separate"/>
        </w:r>
        <w:r>
          <w:rPr>
            <w:webHidden/>
          </w:rPr>
          <w:t>57</w:t>
        </w:r>
        <w:r>
          <w:rPr>
            <w:webHidden/>
          </w:rPr>
          <w:fldChar w:fldCharType="end"/>
        </w:r>
      </w:hyperlink>
    </w:p>
    <w:p w14:paraId="4936EB77" w14:textId="3CD1B44F" w:rsidR="00FE00A5" w:rsidRDefault="00FE00A5">
      <w:pPr>
        <w:pStyle w:val="Mucluc4"/>
        <w:rPr>
          <w:rFonts w:asciiTheme="minorHAnsi" w:hAnsiTheme="minorHAnsi"/>
          <w:color w:val="auto"/>
          <w:kern w:val="2"/>
          <w:sz w:val="24"/>
          <w:szCs w:val="24"/>
          <w:lang w:val="en-US"/>
          <w14:ligatures w14:val="standardContextual"/>
        </w:rPr>
      </w:pPr>
      <w:hyperlink w:anchor="_Toc243750159" w:history="1">
        <w:r w:rsidRPr="004F4333">
          <w:rPr>
            <w:rStyle w:val="Siuktni"/>
            <w:b/>
          </w:rPr>
          <w:t>Hình 4.7:</w:t>
        </w:r>
        <w:r w:rsidRPr="004F4333">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_Toc243750159 \h </w:instrText>
        </w:r>
        <w:r>
          <w:rPr>
            <w:webHidden/>
          </w:rPr>
        </w:r>
        <w:r>
          <w:rPr>
            <w:webHidden/>
          </w:rPr>
          <w:fldChar w:fldCharType="separate"/>
        </w:r>
        <w:r>
          <w:rPr>
            <w:webHidden/>
          </w:rPr>
          <w:t>57</w:t>
        </w:r>
        <w:r>
          <w:rPr>
            <w:webHidden/>
          </w:rPr>
          <w:fldChar w:fldCharType="end"/>
        </w:r>
      </w:hyperlink>
    </w:p>
    <w:p w14:paraId="5AF403F4" w14:textId="7DD78BE0" w:rsidR="00FE00A5" w:rsidRDefault="00FE00A5">
      <w:pPr>
        <w:pStyle w:val="Mucluc4"/>
        <w:rPr>
          <w:rFonts w:asciiTheme="minorHAnsi" w:hAnsiTheme="minorHAnsi"/>
          <w:color w:val="auto"/>
          <w:kern w:val="2"/>
          <w:sz w:val="24"/>
          <w:szCs w:val="24"/>
          <w:lang w:val="en-US"/>
          <w14:ligatures w14:val="standardContextual"/>
        </w:rPr>
      </w:pPr>
      <w:hyperlink w:anchor="_Toc243750160" w:history="1">
        <w:r w:rsidRPr="004F4333">
          <w:rPr>
            <w:rStyle w:val="Siuktni"/>
            <w:b/>
          </w:rPr>
          <w:t>Hình 4.8:</w:t>
        </w:r>
        <w:r w:rsidRPr="004F4333">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_Toc243750160 \h </w:instrText>
        </w:r>
        <w:r>
          <w:rPr>
            <w:webHidden/>
          </w:rPr>
        </w:r>
        <w:r>
          <w:rPr>
            <w:webHidden/>
          </w:rPr>
          <w:fldChar w:fldCharType="separate"/>
        </w:r>
        <w:r>
          <w:rPr>
            <w:webHidden/>
          </w:rPr>
          <w:t>58</w:t>
        </w:r>
        <w:r>
          <w:rPr>
            <w:webHidden/>
          </w:rPr>
          <w:fldChar w:fldCharType="end"/>
        </w:r>
      </w:hyperlink>
    </w:p>
    <w:p w14:paraId="5E488BAB" w14:textId="0A1867F6" w:rsidR="00FE00A5" w:rsidRDefault="00FE00A5">
      <w:pPr>
        <w:pStyle w:val="Mucluc4"/>
        <w:rPr>
          <w:rFonts w:asciiTheme="minorHAnsi" w:hAnsiTheme="minorHAnsi"/>
          <w:color w:val="auto"/>
          <w:kern w:val="2"/>
          <w:sz w:val="24"/>
          <w:szCs w:val="24"/>
          <w:lang w:val="en-US"/>
          <w14:ligatures w14:val="standardContextual"/>
        </w:rPr>
      </w:pPr>
      <w:hyperlink w:anchor="_Toc243750161" w:history="1">
        <w:r w:rsidRPr="004F4333">
          <w:rPr>
            <w:rStyle w:val="Siuktni"/>
            <w:b/>
          </w:rPr>
          <w:t>Hình 4.9:</w:t>
        </w:r>
        <w:r w:rsidRPr="004F4333">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_Toc243750161 \h </w:instrText>
        </w:r>
        <w:r>
          <w:rPr>
            <w:webHidden/>
          </w:rPr>
        </w:r>
        <w:r>
          <w:rPr>
            <w:webHidden/>
          </w:rPr>
          <w:fldChar w:fldCharType="separate"/>
        </w:r>
        <w:r>
          <w:rPr>
            <w:webHidden/>
          </w:rPr>
          <w:t>58</w:t>
        </w:r>
        <w:r>
          <w:rPr>
            <w:webHidden/>
          </w:rPr>
          <w:fldChar w:fldCharType="end"/>
        </w:r>
      </w:hyperlink>
    </w:p>
    <w:p w14:paraId="20230BC5" w14:textId="21D67E3D" w:rsidR="00FE00A5" w:rsidRDefault="00FE00A5">
      <w:pPr>
        <w:pStyle w:val="Mucluc4"/>
        <w:rPr>
          <w:rFonts w:asciiTheme="minorHAnsi" w:hAnsiTheme="minorHAnsi"/>
          <w:color w:val="auto"/>
          <w:kern w:val="2"/>
          <w:sz w:val="24"/>
          <w:szCs w:val="24"/>
          <w:lang w:val="en-US"/>
          <w14:ligatures w14:val="standardContextual"/>
        </w:rPr>
      </w:pPr>
      <w:hyperlink w:anchor="_Toc243750162" w:history="1">
        <w:r w:rsidRPr="004F4333">
          <w:rPr>
            <w:rStyle w:val="Siuktni"/>
            <w:b/>
          </w:rPr>
          <w:t>Hình 4.10:</w:t>
        </w:r>
        <w:r w:rsidRPr="004F4333">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_Toc243750162 \h </w:instrText>
        </w:r>
        <w:r>
          <w:rPr>
            <w:webHidden/>
          </w:rPr>
        </w:r>
        <w:r>
          <w:rPr>
            <w:webHidden/>
          </w:rPr>
          <w:fldChar w:fldCharType="separate"/>
        </w:r>
        <w:r>
          <w:rPr>
            <w:webHidden/>
          </w:rPr>
          <w:t>59</w:t>
        </w:r>
        <w:r>
          <w:rPr>
            <w:webHidden/>
          </w:rPr>
          <w:fldChar w:fldCharType="end"/>
        </w:r>
      </w:hyperlink>
    </w:p>
    <w:p w14:paraId="7B874693" w14:textId="1FC9183E" w:rsidR="00FE00A5" w:rsidRDefault="00FE00A5">
      <w:pPr>
        <w:pStyle w:val="Mucluc4"/>
        <w:rPr>
          <w:rFonts w:asciiTheme="minorHAnsi" w:hAnsiTheme="minorHAnsi"/>
          <w:color w:val="auto"/>
          <w:kern w:val="2"/>
          <w:sz w:val="24"/>
          <w:szCs w:val="24"/>
          <w:lang w:val="en-US"/>
          <w14:ligatures w14:val="standardContextual"/>
        </w:rPr>
      </w:pPr>
      <w:hyperlink w:anchor="_Toc243750163" w:history="1">
        <w:r w:rsidRPr="004F4333">
          <w:rPr>
            <w:rStyle w:val="Siuktni"/>
            <w:b/>
          </w:rPr>
          <w:t>Hình 4.11:</w:t>
        </w:r>
        <w:r w:rsidRPr="004F4333">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_Toc243750163 \h </w:instrText>
        </w:r>
        <w:r>
          <w:rPr>
            <w:webHidden/>
          </w:rPr>
        </w:r>
        <w:r>
          <w:rPr>
            <w:webHidden/>
          </w:rPr>
          <w:fldChar w:fldCharType="separate"/>
        </w:r>
        <w:r>
          <w:rPr>
            <w:webHidden/>
          </w:rPr>
          <w:t>60</w:t>
        </w:r>
        <w:r>
          <w:rPr>
            <w:webHidden/>
          </w:rPr>
          <w:fldChar w:fldCharType="end"/>
        </w:r>
      </w:hyperlink>
    </w:p>
    <w:p w14:paraId="0FAB7695" w14:textId="094B9052" w:rsidR="00FE00A5" w:rsidRDefault="00FE00A5">
      <w:pPr>
        <w:pStyle w:val="Mucluc4"/>
        <w:rPr>
          <w:rFonts w:asciiTheme="minorHAnsi" w:hAnsiTheme="minorHAnsi"/>
          <w:color w:val="auto"/>
          <w:kern w:val="2"/>
          <w:sz w:val="24"/>
          <w:szCs w:val="24"/>
          <w:lang w:val="en-US"/>
          <w14:ligatures w14:val="standardContextual"/>
        </w:rPr>
      </w:pPr>
      <w:hyperlink w:anchor="_Toc243750164" w:history="1">
        <w:r w:rsidRPr="004F4333">
          <w:rPr>
            <w:rStyle w:val="Siuktni"/>
            <w:b/>
          </w:rPr>
          <w:t>Hình 4.12:</w:t>
        </w:r>
        <w:r w:rsidRPr="004F4333">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_Toc243750164 \h </w:instrText>
        </w:r>
        <w:r>
          <w:rPr>
            <w:webHidden/>
          </w:rPr>
        </w:r>
        <w:r>
          <w:rPr>
            <w:webHidden/>
          </w:rPr>
          <w:fldChar w:fldCharType="separate"/>
        </w:r>
        <w:r>
          <w:rPr>
            <w:webHidden/>
          </w:rPr>
          <w:t>61</w:t>
        </w:r>
        <w:r>
          <w:rPr>
            <w:webHidden/>
          </w:rPr>
          <w:fldChar w:fldCharType="end"/>
        </w:r>
      </w:hyperlink>
    </w:p>
    <w:p w14:paraId="3FF0EB4D" w14:textId="31624417" w:rsidR="00FE00A5" w:rsidRDefault="00FE00A5">
      <w:pPr>
        <w:pStyle w:val="Mucluc4"/>
        <w:rPr>
          <w:rFonts w:asciiTheme="minorHAnsi" w:hAnsiTheme="minorHAnsi"/>
          <w:color w:val="auto"/>
          <w:kern w:val="2"/>
          <w:sz w:val="24"/>
          <w:szCs w:val="24"/>
          <w:lang w:val="en-US"/>
          <w14:ligatures w14:val="standardContextual"/>
        </w:rPr>
      </w:pPr>
      <w:hyperlink w:anchor="_Toc243750165" w:history="1">
        <w:r w:rsidRPr="004F4333">
          <w:rPr>
            <w:rStyle w:val="Siuktni"/>
            <w:b/>
          </w:rPr>
          <w:t>Hình 4.13:</w:t>
        </w:r>
        <w:r w:rsidRPr="004F4333">
          <w:rPr>
            <w:rStyle w:val="Siuktni"/>
          </w:rPr>
          <w:t xml:space="preserve"> Kết quả bài viết được tự động xuất bản và hiển thị thành công trên Fanpage Facebook và Zalo Công đoàn TDMU</w:t>
        </w:r>
        <w:r>
          <w:rPr>
            <w:webHidden/>
          </w:rPr>
          <w:tab/>
        </w:r>
        <w:r>
          <w:rPr>
            <w:webHidden/>
          </w:rPr>
          <w:fldChar w:fldCharType="begin"/>
        </w:r>
        <w:r>
          <w:rPr>
            <w:webHidden/>
          </w:rPr>
          <w:instrText xml:space="preserve"> PAGEREF _Toc243750165 \h </w:instrText>
        </w:r>
        <w:r>
          <w:rPr>
            <w:webHidden/>
          </w:rPr>
        </w:r>
        <w:r>
          <w:rPr>
            <w:webHidden/>
          </w:rPr>
          <w:fldChar w:fldCharType="separate"/>
        </w:r>
        <w:r>
          <w:rPr>
            <w:webHidden/>
          </w:rPr>
          <w:t>61</w:t>
        </w:r>
        <w:r>
          <w:rPr>
            <w:webHidden/>
          </w:rPr>
          <w:fldChar w:fldCharType="end"/>
        </w:r>
      </w:hyperlink>
    </w:p>
    <w:p w14:paraId="187FB328" w14:textId="669CA2B0" w:rsidR="00FE00A5" w:rsidRDefault="00FE00A5">
      <w:pPr>
        <w:pStyle w:val="Mucluc4"/>
        <w:rPr>
          <w:rFonts w:asciiTheme="minorHAnsi" w:hAnsiTheme="minorHAnsi"/>
          <w:color w:val="auto"/>
          <w:kern w:val="2"/>
          <w:sz w:val="24"/>
          <w:szCs w:val="24"/>
          <w:lang w:val="en-US"/>
          <w14:ligatures w14:val="standardContextual"/>
        </w:rPr>
      </w:pPr>
      <w:hyperlink w:anchor="_Toc243750166" w:history="1">
        <w:r w:rsidRPr="004F4333">
          <w:rPr>
            <w:rStyle w:val="Siuktni"/>
            <w:b/>
          </w:rPr>
          <w:t>Hình 4.14:</w:t>
        </w:r>
        <w:r w:rsidRPr="004F4333">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_Toc243750166 \h </w:instrText>
        </w:r>
        <w:r>
          <w:rPr>
            <w:webHidden/>
          </w:rPr>
        </w:r>
        <w:r>
          <w:rPr>
            <w:webHidden/>
          </w:rPr>
          <w:fldChar w:fldCharType="separate"/>
        </w:r>
        <w:r>
          <w:rPr>
            <w:webHidden/>
          </w:rPr>
          <w:t>62</w:t>
        </w:r>
        <w:r>
          <w:rPr>
            <w:webHidden/>
          </w:rPr>
          <w:fldChar w:fldCharType="end"/>
        </w:r>
      </w:hyperlink>
    </w:p>
    <w:p w14:paraId="7608B243" w14:textId="5FFADDE4" w:rsidR="00FE00A5" w:rsidRDefault="00FE00A5">
      <w:pPr>
        <w:pStyle w:val="Mucluc4"/>
        <w:rPr>
          <w:rFonts w:asciiTheme="minorHAnsi" w:hAnsiTheme="minorHAnsi"/>
          <w:color w:val="auto"/>
          <w:kern w:val="2"/>
          <w:sz w:val="24"/>
          <w:szCs w:val="24"/>
          <w:lang w:val="en-US"/>
          <w14:ligatures w14:val="standardContextual"/>
        </w:rPr>
      </w:pPr>
      <w:hyperlink w:anchor="_Toc243750167" w:history="1">
        <w:r w:rsidRPr="004F4333">
          <w:rPr>
            <w:rStyle w:val="Siuktni"/>
            <w:b/>
          </w:rPr>
          <w:t>Hình 4.15:</w:t>
        </w:r>
        <w:r w:rsidRPr="004F4333">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_Toc243750167 \h </w:instrText>
        </w:r>
        <w:r>
          <w:rPr>
            <w:webHidden/>
          </w:rPr>
        </w:r>
        <w:r>
          <w:rPr>
            <w:webHidden/>
          </w:rPr>
          <w:fldChar w:fldCharType="separate"/>
        </w:r>
        <w:r>
          <w:rPr>
            <w:webHidden/>
          </w:rPr>
          <w:t>62</w:t>
        </w:r>
        <w:r>
          <w:rPr>
            <w:webHidden/>
          </w:rPr>
          <w:fldChar w:fldCharType="end"/>
        </w:r>
      </w:hyperlink>
    </w:p>
    <w:p w14:paraId="46AB9F0A" w14:textId="6E71370F" w:rsidR="00FE00A5" w:rsidRDefault="00FE00A5">
      <w:pPr>
        <w:pStyle w:val="Mucluc4"/>
        <w:rPr>
          <w:rFonts w:asciiTheme="minorHAnsi" w:hAnsiTheme="minorHAnsi"/>
          <w:color w:val="auto"/>
          <w:kern w:val="2"/>
          <w:sz w:val="24"/>
          <w:szCs w:val="24"/>
          <w:lang w:val="en-US"/>
          <w14:ligatures w14:val="standardContextual"/>
        </w:rPr>
      </w:pPr>
      <w:hyperlink w:anchor="_Toc243750168" w:history="1">
        <w:r w:rsidRPr="004F4333">
          <w:rPr>
            <w:rStyle w:val="Siuktni"/>
            <w:b/>
          </w:rPr>
          <w:t>Hình 4.16:</w:t>
        </w:r>
        <w:r w:rsidRPr="004F4333">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_Toc243750168 \h </w:instrText>
        </w:r>
        <w:r>
          <w:rPr>
            <w:webHidden/>
          </w:rPr>
        </w:r>
        <w:r>
          <w:rPr>
            <w:webHidden/>
          </w:rPr>
          <w:fldChar w:fldCharType="separate"/>
        </w:r>
        <w:r>
          <w:rPr>
            <w:webHidden/>
          </w:rPr>
          <w:t>63</w:t>
        </w:r>
        <w:r>
          <w:rPr>
            <w:webHidden/>
          </w:rPr>
          <w:fldChar w:fldCharType="end"/>
        </w:r>
      </w:hyperlink>
    </w:p>
    <w:p w14:paraId="41010F49" w14:textId="08A5A920" w:rsidR="00FE00A5" w:rsidRDefault="00FE00A5">
      <w:pPr>
        <w:pStyle w:val="Mucluc4"/>
        <w:rPr>
          <w:rFonts w:asciiTheme="minorHAnsi" w:hAnsiTheme="minorHAnsi"/>
          <w:color w:val="auto"/>
          <w:kern w:val="2"/>
          <w:sz w:val="24"/>
          <w:szCs w:val="24"/>
          <w:lang w:val="en-US"/>
          <w14:ligatures w14:val="standardContextual"/>
        </w:rPr>
      </w:pPr>
      <w:hyperlink w:anchor="_Toc243750169" w:history="1">
        <w:r w:rsidRPr="004F4333">
          <w:rPr>
            <w:rStyle w:val="Siuktni"/>
            <w:b/>
          </w:rPr>
          <w:t>Hình 4.17:</w:t>
        </w:r>
        <w:r w:rsidRPr="004F4333">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_Toc243750169 \h </w:instrText>
        </w:r>
        <w:r>
          <w:rPr>
            <w:webHidden/>
          </w:rPr>
        </w:r>
        <w:r>
          <w:rPr>
            <w:webHidden/>
          </w:rPr>
          <w:fldChar w:fldCharType="separate"/>
        </w:r>
        <w:r>
          <w:rPr>
            <w:webHidden/>
          </w:rPr>
          <w:t>63</w:t>
        </w:r>
        <w:r>
          <w:rPr>
            <w:webHidden/>
          </w:rPr>
          <w:fldChar w:fldCharType="end"/>
        </w:r>
      </w:hyperlink>
    </w:p>
    <w:p w14:paraId="60B43663" w14:textId="38A964C8" w:rsidR="00FE00A5" w:rsidRDefault="00FE00A5">
      <w:pPr>
        <w:pStyle w:val="Mucluc4"/>
        <w:rPr>
          <w:rFonts w:asciiTheme="minorHAnsi" w:hAnsiTheme="minorHAnsi"/>
          <w:color w:val="auto"/>
          <w:kern w:val="2"/>
          <w:sz w:val="24"/>
          <w:szCs w:val="24"/>
          <w:lang w:val="en-US"/>
          <w14:ligatures w14:val="standardContextual"/>
        </w:rPr>
      </w:pPr>
      <w:hyperlink w:anchor="_Toc243750170" w:history="1">
        <w:r w:rsidRPr="004F4333">
          <w:rPr>
            <w:rStyle w:val="Siuktni"/>
            <w:b/>
          </w:rPr>
          <w:t>Hình 4.18:</w:t>
        </w:r>
        <w:r w:rsidRPr="004F4333">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_Toc243750170 \h </w:instrText>
        </w:r>
        <w:r>
          <w:rPr>
            <w:webHidden/>
          </w:rPr>
        </w:r>
        <w:r>
          <w:rPr>
            <w:webHidden/>
          </w:rPr>
          <w:fldChar w:fldCharType="separate"/>
        </w:r>
        <w:r>
          <w:rPr>
            <w:webHidden/>
          </w:rPr>
          <w:t>64</w:t>
        </w:r>
        <w:r>
          <w:rPr>
            <w:webHidden/>
          </w:rPr>
          <w:fldChar w:fldCharType="end"/>
        </w:r>
      </w:hyperlink>
    </w:p>
    <w:p w14:paraId="7C97701E" w14:textId="7B185A0A" w:rsidR="00FE00A5" w:rsidRDefault="00FE00A5">
      <w:pPr>
        <w:pStyle w:val="Mucluc4"/>
        <w:rPr>
          <w:rFonts w:asciiTheme="minorHAnsi" w:hAnsiTheme="minorHAnsi"/>
          <w:color w:val="auto"/>
          <w:kern w:val="2"/>
          <w:sz w:val="24"/>
          <w:szCs w:val="24"/>
          <w:lang w:val="en-US"/>
          <w14:ligatures w14:val="standardContextual"/>
        </w:rPr>
      </w:pPr>
      <w:hyperlink w:anchor="_Toc243750171" w:history="1">
        <w:r w:rsidRPr="004F4333">
          <w:rPr>
            <w:rStyle w:val="Siuktni"/>
            <w:b/>
          </w:rPr>
          <w:t>Hình 4.19:</w:t>
        </w:r>
        <w:r w:rsidRPr="004F4333">
          <w:rPr>
            <w:rStyle w:val="Siuktni"/>
          </w:rPr>
          <w:t xml:space="preserve"> Quản Lý Chính Sách Chăm Lo – Danh mục các gói phúc lợi và hướng dẫn thủ tục biểu mẫu</w:t>
        </w:r>
        <w:r>
          <w:rPr>
            <w:webHidden/>
          </w:rPr>
          <w:tab/>
        </w:r>
        <w:r>
          <w:rPr>
            <w:webHidden/>
          </w:rPr>
          <w:fldChar w:fldCharType="begin"/>
        </w:r>
        <w:r>
          <w:rPr>
            <w:webHidden/>
          </w:rPr>
          <w:instrText xml:space="preserve"> PAGEREF _Toc243750171 \h </w:instrText>
        </w:r>
        <w:r>
          <w:rPr>
            <w:webHidden/>
          </w:rPr>
        </w:r>
        <w:r>
          <w:rPr>
            <w:webHidden/>
          </w:rPr>
          <w:fldChar w:fldCharType="separate"/>
        </w:r>
        <w:r>
          <w:rPr>
            <w:webHidden/>
          </w:rPr>
          <w:t>64</w:t>
        </w:r>
        <w:r>
          <w:rPr>
            <w:webHidden/>
          </w:rPr>
          <w:fldChar w:fldCharType="end"/>
        </w:r>
      </w:hyperlink>
    </w:p>
    <w:p w14:paraId="2731D158" w14:textId="58B52E46" w:rsidR="00C33A40" w:rsidRPr="00270996" w:rsidRDefault="00EF7407" w:rsidP="00A30447">
      <w:pPr>
        <w:pStyle w:val="Mucluc4"/>
      </w:pPr>
      <w:r w:rsidRPr="00270996">
        <w:fldChar w:fldCharType="end"/>
      </w:r>
    </w:p>
    <w:p w14:paraId="3D38E8A6" w14:textId="77777777" w:rsidR="00E25F95" w:rsidRPr="00270996" w:rsidRDefault="00E25F95">
      <w:pPr>
        <w:spacing w:after="0" w:line="240" w:lineRule="auto"/>
      </w:pPr>
      <w:r w:rsidRPr="00270996">
        <w:br w:type="page"/>
      </w:r>
    </w:p>
    <w:p w14:paraId="4B41ED50" w14:textId="77777777" w:rsidR="002F52F2" w:rsidRPr="00270996" w:rsidRDefault="004449A5" w:rsidP="004449A5">
      <w:pPr>
        <w:pStyle w:val="m1b"/>
      </w:pPr>
      <w:bookmarkStart w:id="7" w:name="_Toc243750069"/>
      <w:r w:rsidRPr="00270996">
        <w:lastRenderedPageBreak/>
        <w:t>DANH MỤC BẢNG</w:t>
      </w:r>
      <w:bookmarkEnd w:id="7"/>
    </w:p>
    <w:p w14:paraId="39CEA468" w14:textId="5DA2077D" w:rsidR="00FE00A5"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750172" w:history="1">
        <w:r w:rsidR="00FE00A5" w:rsidRPr="00D52975">
          <w:rPr>
            <w:rStyle w:val="Siuktni"/>
            <w:b/>
            <w:bCs/>
          </w:rPr>
          <w:t>Bảng 1.1:</w:t>
        </w:r>
        <w:r w:rsidR="00FE00A5" w:rsidRPr="00D52975">
          <w:rPr>
            <w:rStyle w:val="Siuktni"/>
          </w:rPr>
          <w:t xml:space="preserve"> Khảo sát phần cứng và hạ tầng công nghệ</w:t>
        </w:r>
        <w:r w:rsidR="00FE00A5">
          <w:rPr>
            <w:webHidden/>
          </w:rPr>
          <w:tab/>
        </w:r>
        <w:r w:rsidR="00FE00A5">
          <w:rPr>
            <w:webHidden/>
          </w:rPr>
          <w:fldChar w:fldCharType="begin"/>
        </w:r>
        <w:r w:rsidR="00FE00A5">
          <w:rPr>
            <w:webHidden/>
          </w:rPr>
          <w:instrText xml:space="preserve"> PAGEREF _Toc243750172 \h </w:instrText>
        </w:r>
        <w:r w:rsidR="00FE00A5">
          <w:rPr>
            <w:webHidden/>
          </w:rPr>
        </w:r>
        <w:r w:rsidR="00FE00A5">
          <w:rPr>
            <w:webHidden/>
          </w:rPr>
          <w:fldChar w:fldCharType="separate"/>
        </w:r>
        <w:r w:rsidR="00FE00A5">
          <w:rPr>
            <w:webHidden/>
          </w:rPr>
          <w:t>2</w:t>
        </w:r>
        <w:r w:rsidR="00FE00A5">
          <w:rPr>
            <w:webHidden/>
          </w:rPr>
          <w:fldChar w:fldCharType="end"/>
        </w:r>
      </w:hyperlink>
    </w:p>
    <w:p w14:paraId="4785FE3A" w14:textId="0562E2A5" w:rsidR="00FE00A5" w:rsidRDefault="00FE00A5">
      <w:pPr>
        <w:pStyle w:val="Mucluc5"/>
        <w:rPr>
          <w:rFonts w:asciiTheme="minorHAnsi" w:hAnsiTheme="minorHAnsi"/>
          <w:color w:val="auto"/>
          <w:kern w:val="2"/>
          <w:sz w:val="24"/>
          <w:szCs w:val="24"/>
          <w:lang w:val="en-US"/>
          <w14:ligatures w14:val="standardContextual"/>
        </w:rPr>
      </w:pPr>
      <w:hyperlink w:anchor="_Toc243750173" w:history="1">
        <w:r w:rsidRPr="00D52975">
          <w:rPr>
            <w:rStyle w:val="Siuktni"/>
            <w:b/>
            <w:bCs/>
          </w:rPr>
          <w:t>Bảng 1.2:</w:t>
        </w:r>
        <w:r w:rsidRPr="00D52975">
          <w:rPr>
            <w:rStyle w:val="Siuktni"/>
          </w:rPr>
          <w:t xml:space="preserve"> Kế hoạch khảo sát nhu cầu truyền thông</w:t>
        </w:r>
        <w:r>
          <w:rPr>
            <w:webHidden/>
          </w:rPr>
          <w:tab/>
        </w:r>
        <w:r>
          <w:rPr>
            <w:webHidden/>
          </w:rPr>
          <w:fldChar w:fldCharType="begin"/>
        </w:r>
        <w:r>
          <w:rPr>
            <w:webHidden/>
          </w:rPr>
          <w:instrText xml:space="preserve"> PAGEREF _Toc243750173 \h </w:instrText>
        </w:r>
        <w:r>
          <w:rPr>
            <w:webHidden/>
          </w:rPr>
        </w:r>
        <w:r>
          <w:rPr>
            <w:webHidden/>
          </w:rPr>
          <w:fldChar w:fldCharType="separate"/>
        </w:r>
        <w:r>
          <w:rPr>
            <w:webHidden/>
          </w:rPr>
          <w:t>3</w:t>
        </w:r>
        <w:r>
          <w:rPr>
            <w:webHidden/>
          </w:rPr>
          <w:fldChar w:fldCharType="end"/>
        </w:r>
      </w:hyperlink>
    </w:p>
    <w:p w14:paraId="7A76C5BE" w14:textId="607A98DE" w:rsidR="00FE00A5" w:rsidRDefault="00FE00A5">
      <w:pPr>
        <w:pStyle w:val="Mucluc5"/>
        <w:rPr>
          <w:rFonts w:asciiTheme="minorHAnsi" w:hAnsiTheme="minorHAnsi"/>
          <w:color w:val="auto"/>
          <w:kern w:val="2"/>
          <w:sz w:val="24"/>
          <w:szCs w:val="24"/>
          <w:lang w:val="en-US"/>
          <w14:ligatures w14:val="standardContextual"/>
        </w:rPr>
      </w:pPr>
      <w:hyperlink w:anchor="_Toc243750174" w:history="1">
        <w:r w:rsidRPr="00D52975">
          <w:rPr>
            <w:rStyle w:val="Siuktni"/>
            <w:b/>
            <w:bCs/>
          </w:rPr>
          <w:t>Bảng 1.3:</w:t>
        </w:r>
        <w:r w:rsidRPr="00D52975">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_Toc243750174 \h </w:instrText>
        </w:r>
        <w:r>
          <w:rPr>
            <w:webHidden/>
          </w:rPr>
        </w:r>
        <w:r>
          <w:rPr>
            <w:webHidden/>
          </w:rPr>
          <w:fldChar w:fldCharType="separate"/>
        </w:r>
        <w:r>
          <w:rPr>
            <w:webHidden/>
          </w:rPr>
          <w:t>4</w:t>
        </w:r>
        <w:r>
          <w:rPr>
            <w:webHidden/>
          </w:rPr>
          <w:fldChar w:fldCharType="end"/>
        </w:r>
      </w:hyperlink>
    </w:p>
    <w:p w14:paraId="398CFF96" w14:textId="00742C91" w:rsidR="00FE00A5" w:rsidRDefault="00FE00A5">
      <w:pPr>
        <w:pStyle w:val="Mucluc5"/>
        <w:rPr>
          <w:rFonts w:asciiTheme="minorHAnsi" w:hAnsiTheme="minorHAnsi"/>
          <w:color w:val="auto"/>
          <w:kern w:val="2"/>
          <w:sz w:val="24"/>
          <w:szCs w:val="24"/>
          <w:lang w:val="en-US"/>
          <w14:ligatures w14:val="standardContextual"/>
        </w:rPr>
      </w:pPr>
      <w:hyperlink w:anchor="_Toc243750175" w:history="1">
        <w:r w:rsidRPr="00D52975">
          <w:rPr>
            <w:rStyle w:val="Siuktni"/>
            <w:b/>
            <w:bCs/>
          </w:rPr>
          <w:t>Bảng 1.4:</w:t>
        </w:r>
        <w:r w:rsidRPr="00D52975">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_Toc243750175 \h </w:instrText>
        </w:r>
        <w:r>
          <w:rPr>
            <w:webHidden/>
          </w:rPr>
        </w:r>
        <w:r>
          <w:rPr>
            <w:webHidden/>
          </w:rPr>
          <w:fldChar w:fldCharType="separate"/>
        </w:r>
        <w:r>
          <w:rPr>
            <w:webHidden/>
          </w:rPr>
          <w:t>6</w:t>
        </w:r>
        <w:r>
          <w:rPr>
            <w:webHidden/>
          </w:rPr>
          <w:fldChar w:fldCharType="end"/>
        </w:r>
      </w:hyperlink>
    </w:p>
    <w:p w14:paraId="7135F72E" w14:textId="048483E6" w:rsidR="00FE00A5" w:rsidRDefault="00FE00A5">
      <w:pPr>
        <w:pStyle w:val="Mucluc5"/>
        <w:rPr>
          <w:rFonts w:asciiTheme="minorHAnsi" w:hAnsiTheme="minorHAnsi"/>
          <w:color w:val="auto"/>
          <w:kern w:val="2"/>
          <w:sz w:val="24"/>
          <w:szCs w:val="24"/>
          <w:lang w:val="en-US"/>
          <w14:ligatures w14:val="standardContextual"/>
        </w:rPr>
      </w:pPr>
      <w:hyperlink w:anchor="_Toc243750176" w:history="1">
        <w:r w:rsidRPr="00D52975">
          <w:rPr>
            <w:rStyle w:val="Siuktni"/>
            <w:b/>
            <w:bCs/>
          </w:rPr>
          <w:t>Bảng 1.5:</w:t>
        </w:r>
        <w:r w:rsidRPr="00D52975">
          <w:rPr>
            <w:rStyle w:val="Siuktni"/>
          </w:rPr>
          <w:t xml:space="preserve"> Danh sách chức năng phía người dùng</w:t>
        </w:r>
        <w:r>
          <w:rPr>
            <w:webHidden/>
          </w:rPr>
          <w:tab/>
        </w:r>
        <w:r>
          <w:rPr>
            <w:webHidden/>
          </w:rPr>
          <w:fldChar w:fldCharType="begin"/>
        </w:r>
        <w:r>
          <w:rPr>
            <w:webHidden/>
          </w:rPr>
          <w:instrText xml:space="preserve"> PAGEREF _Toc243750176 \h </w:instrText>
        </w:r>
        <w:r>
          <w:rPr>
            <w:webHidden/>
          </w:rPr>
        </w:r>
        <w:r>
          <w:rPr>
            <w:webHidden/>
          </w:rPr>
          <w:fldChar w:fldCharType="separate"/>
        </w:r>
        <w:r>
          <w:rPr>
            <w:webHidden/>
          </w:rPr>
          <w:t>8</w:t>
        </w:r>
        <w:r>
          <w:rPr>
            <w:webHidden/>
          </w:rPr>
          <w:fldChar w:fldCharType="end"/>
        </w:r>
      </w:hyperlink>
    </w:p>
    <w:p w14:paraId="3E5889CF" w14:textId="1ADF8ECE" w:rsidR="00FE00A5" w:rsidRDefault="00FE00A5">
      <w:pPr>
        <w:pStyle w:val="Mucluc5"/>
        <w:rPr>
          <w:rFonts w:asciiTheme="minorHAnsi" w:hAnsiTheme="minorHAnsi"/>
          <w:color w:val="auto"/>
          <w:kern w:val="2"/>
          <w:sz w:val="24"/>
          <w:szCs w:val="24"/>
          <w:lang w:val="en-US"/>
          <w14:ligatures w14:val="standardContextual"/>
        </w:rPr>
      </w:pPr>
      <w:hyperlink w:anchor="_Toc243750177" w:history="1">
        <w:r w:rsidRPr="00D52975">
          <w:rPr>
            <w:rStyle w:val="Siuktni"/>
            <w:b/>
            <w:bCs/>
          </w:rPr>
          <w:t>Bảng 1.6:</w:t>
        </w:r>
        <w:r w:rsidRPr="00D52975">
          <w:rPr>
            <w:rStyle w:val="Siuktni"/>
          </w:rPr>
          <w:t xml:space="preserve"> Danh sách chức năng phía người quản trị</w:t>
        </w:r>
        <w:r>
          <w:rPr>
            <w:webHidden/>
          </w:rPr>
          <w:tab/>
        </w:r>
        <w:r>
          <w:rPr>
            <w:webHidden/>
          </w:rPr>
          <w:fldChar w:fldCharType="begin"/>
        </w:r>
        <w:r>
          <w:rPr>
            <w:webHidden/>
          </w:rPr>
          <w:instrText xml:space="preserve"> PAGEREF _Toc243750177 \h </w:instrText>
        </w:r>
        <w:r>
          <w:rPr>
            <w:webHidden/>
          </w:rPr>
        </w:r>
        <w:r>
          <w:rPr>
            <w:webHidden/>
          </w:rPr>
          <w:fldChar w:fldCharType="separate"/>
        </w:r>
        <w:r>
          <w:rPr>
            <w:webHidden/>
          </w:rPr>
          <w:t>9</w:t>
        </w:r>
        <w:r>
          <w:rPr>
            <w:webHidden/>
          </w:rPr>
          <w:fldChar w:fldCharType="end"/>
        </w:r>
      </w:hyperlink>
    </w:p>
    <w:p w14:paraId="65ABABD4" w14:textId="0D7EA27D" w:rsidR="00FE00A5" w:rsidRDefault="00FE00A5">
      <w:pPr>
        <w:pStyle w:val="Mucluc5"/>
        <w:rPr>
          <w:rFonts w:asciiTheme="minorHAnsi" w:hAnsiTheme="minorHAnsi"/>
          <w:color w:val="auto"/>
          <w:kern w:val="2"/>
          <w:sz w:val="24"/>
          <w:szCs w:val="24"/>
          <w:lang w:val="en-US"/>
          <w14:ligatures w14:val="standardContextual"/>
        </w:rPr>
      </w:pPr>
      <w:hyperlink w:anchor="_Toc243750178" w:history="1">
        <w:r w:rsidRPr="00D52975">
          <w:rPr>
            <w:rStyle w:val="Siuktni"/>
            <w:b/>
            <w:bCs/>
          </w:rPr>
          <w:t>Bảng 2.1:</w:t>
        </w:r>
        <w:r w:rsidRPr="00D52975">
          <w:rPr>
            <w:rStyle w:val="Siuktni"/>
          </w:rPr>
          <w:t xml:space="preserve"> Các Actor trong hệ thống</w:t>
        </w:r>
        <w:r>
          <w:rPr>
            <w:webHidden/>
          </w:rPr>
          <w:tab/>
        </w:r>
        <w:r>
          <w:rPr>
            <w:webHidden/>
          </w:rPr>
          <w:fldChar w:fldCharType="begin"/>
        </w:r>
        <w:r>
          <w:rPr>
            <w:webHidden/>
          </w:rPr>
          <w:instrText xml:space="preserve"> PAGEREF _Toc243750178 \h </w:instrText>
        </w:r>
        <w:r>
          <w:rPr>
            <w:webHidden/>
          </w:rPr>
        </w:r>
        <w:r>
          <w:rPr>
            <w:webHidden/>
          </w:rPr>
          <w:fldChar w:fldCharType="separate"/>
        </w:r>
        <w:r>
          <w:rPr>
            <w:webHidden/>
          </w:rPr>
          <w:t>12</w:t>
        </w:r>
        <w:r>
          <w:rPr>
            <w:webHidden/>
          </w:rPr>
          <w:fldChar w:fldCharType="end"/>
        </w:r>
      </w:hyperlink>
    </w:p>
    <w:p w14:paraId="05EBD7DC" w14:textId="17591715" w:rsidR="00FE00A5" w:rsidRDefault="00FE00A5">
      <w:pPr>
        <w:pStyle w:val="Mucluc5"/>
        <w:rPr>
          <w:rFonts w:asciiTheme="minorHAnsi" w:hAnsiTheme="minorHAnsi"/>
          <w:color w:val="auto"/>
          <w:kern w:val="2"/>
          <w:sz w:val="24"/>
          <w:szCs w:val="24"/>
          <w:lang w:val="en-US"/>
          <w14:ligatures w14:val="standardContextual"/>
        </w:rPr>
      </w:pPr>
      <w:hyperlink w:anchor="_Toc243750179" w:history="1">
        <w:r w:rsidRPr="00D52975">
          <w:rPr>
            <w:rStyle w:val="Siuktni"/>
            <w:b/>
            <w:bCs/>
          </w:rPr>
          <w:t>Bảng 2.2:</w:t>
        </w:r>
        <w:r w:rsidRPr="00D52975">
          <w:rPr>
            <w:rStyle w:val="Siuktni"/>
          </w:rPr>
          <w:t xml:space="preserve"> Danh sách các Use Case</w:t>
        </w:r>
        <w:r>
          <w:rPr>
            <w:webHidden/>
          </w:rPr>
          <w:tab/>
        </w:r>
        <w:r>
          <w:rPr>
            <w:webHidden/>
          </w:rPr>
          <w:fldChar w:fldCharType="begin"/>
        </w:r>
        <w:r>
          <w:rPr>
            <w:webHidden/>
          </w:rPr>
          <w:instrText xml:space="preserve"> PAGEREF _Toc243750179 \h </w:instrText>
        </w:r>
        <w:r>
          <w:rPr>
            <w:webHidden/>
          </w:rPr>
        </w:r>
        <w:r>
          <w:rPr>
            <w:webHidden/>
          </w:rPr>
          <w:fldChar w:fldCharType="separate"/>
        </w:r>
        <w:r>
          <w:rPr>
            <w:webHidden/>
          </w:rPr>
          <w:t>13</w:t>
        </w:r>
        <w:r>
          <w:rPr>
            <w:webHidden/>
          </w:rPr>
          <w:fldChar w:fldCharType="end"/>
        </w:r>
      </w:hyperlink>
    </w:p>
    <w:p w14:paraId="43C4BF5B" w14:textId="111B9D46" w:rsidR="00FE00A5" w:rsidRDefault="00FE00A5">
      <w:pPr>
        <w:pStyle w:val="Mucluc5"/>
        <w:rPr>
          <w:rFonts w:asciiTheme="minorHAnsi" w:hAnsiTheme="minorHAnsi"/>
          <w:color w:val="auto"/>
          <w:kern w:val="2"/>
          <w:sz w:val="24"/>
          <w:szCs w:val="24"/>
          <w:lang w:val="en-US"/>
          <w14:ligatures w14:val="standardContextual"/>
        </w:rPr>
      </w:pPr>
      <w:hyperlink w:anchor="_Toc243750180" w:history="1">
        <w:r w:rsidRPr="00D52975">
          <w:rPr>
            <w:rStyle w:val="Siuktni"/>
            <w:b/>
            <w:bCs/>
          </w:rPr>
          <w:t>Bảng 3.1:</w:t>
        </w:r>
        <w:r w:rsidRPr="00D52975">
          <w:rPr>
            <w:rStyle w:val="Siuktni"/>
          </w:rPr>
          <w:t xml:space="preserve"> Bảng ORGANIZATIONS</w:t>
        </w:r>
        <w:r>
          <w:rPr>
            <w:webHidden/>
          </w:rPr>
          <w:tab/>
        </w:r>
        <w:r>
          <w:rPr>
            <w:webHidden/>
          </w:rPr>
          <w:fldChar w:fldCharType="begin"/>
        </w:r>
        <w:r>
          <w:rPr>
            <w:webHidden/>
          </w:rPr>
          <w:instrText xml:space="preserve"> PAGEREF _Toc243750180 \h </w:instrText>
        </w:r>
        <w:r>
          <w:rPr>
            <w:webHidden/>
          </w:rPr>
        </w:r>
        <w:r>
          <w:rPr>
            <w:webHidden/>
          </w:rPr>
          <w:fldChar w:fldCharType="separate"/>
        </w:r>
        <w:r>
          <w:rPr>
            <w:webHidden/>
          </w:rPr>
          <w:t>41</w:t>
        </w:r>
        <w:r>
          <w:rPr>
            <w:webHidden/>
          </w:rPr>
          <w:fldChar w:fldCharType="end"/>
        </w:r>
      </w:hyperlink>
    </w:p>
    <w:p w14:paraId="6DEDD4E1" w14:textId="57CF10E7" w:rsidR="00FE00A5" w:rsidRDefault="00FE00A5">
      <w:pPr>
        <w:pStyle w:val="Mucluc5"/>
        <w:rPr>
          <w:rFonts w:asciiTheme="minorHAnsi" w:hAnsiTheme="minorHAnsi"/>
          <w:color w:val="auto"/>
          <w:kern w:val="2"/>
          <w:sz w:val="24"/>
          <w:szCs w:val="24"/>
          <w:lang w:val="en-US"/>
          <w14:ligatures w14:val="standardContextual"/>
        </w:rPr>
      </w:pPr>
      <w:hyperlink w:anchor="_Toc243750181" w:history="1">
        <w:r w:rsidRPr="00D52975">
          <w:rPr>
            <w:rStyle w:val="Siuktni"/>
            <w:b/>
            <w:bCs/>
          </w:rPr>
          <w:t>Bảng 3.2:</w:t>
        </w:r>
        <w:r w:rsidRPr="00D52975">
          <w:rPr>
            <w:rStyle w:val="Siuktni"/>
          </w:rPr>
          <w:t xml:space="preserve"> Bảng UNION_BRANCHES</w:t>
        </w:r>
        <w:r>
          <w:rPr>
            <w:webHidden/>
          </w:rPr>
          <w:tab/>
        </w:r>
        <w:r>
          <w:rPr>
            <w:webHidden/>
          </w:rPr>
          <w:fldChar w:fldCharType="begin"/>
        </w:r>
        <w:r>
          <w:rPr>
            <w:webHidden/>
          </w:rPr>
          <w:instrText xml:space="preserve"> PAGEREF _Toc243750181 \h </w:instrText>
        </w:r>
        <w:r>
          <w:rPr>
            <w:webHidden/>
          </w:rPr>
        </w:r>
        <w:r>
          <w:rPr>
            <w:webHidden/>
          </w:rPr>
          <w:fldChar w:fldCharType="separate"/>
        </w:r>
        <w:r>
          <w:rPr>
            <w:webHidden/>
          </w:rPr>
          <w:t>42</w:t>
        </w:r>
        <w:r>
          <w:rPr>
            <w:webHidden/>
          </w:rPr>
          <w:fldChar w:fldCharType="end"/>
        </w:r>
      </w:hyperlink>
    </w:p>
    <w:p w14:paraId="580CBF3C" w14:textId="470E33CE" w:rsidR="00FE00A5" w:rsidRDefault="00FE00A5">
      <w:pPr>
        <w:pStyle w:val="Mucluc5"/>
        <w:rPr>
          <w:rFonts w:asciiTheme="minorHAnsi" w:hAnsiTheme="minorHAnsi"/>
          <w:color w:val="auto"/>
          <w:kern w:val="2"/>
          <w:sz w:val="24"/>
          <w:szCs w:val="24"/>
          <w:lang w:val="en-US"/>
          <w14:ligatures w14:val="standardContextual"/>
        </w:rPr>
      </w:pPr>
      <w:hyperlink w:anchor="_Toc243750182" w:history="1">
        <w:r w:rsidRPr="00D52975">
          <w:rPr>
            <w:rStyle w:val="Siuktni"/>
            <w:b/>
            <w:bCs/>
          </w:rPr>
          <w:t>Bảng 3.3:</w:t>
        </w:r>
        <w:r w:rsidRPr="00D52975">
          <w:rPr>
            <w:rStyle w:val="Siuktni"/>
          </w:rPr>
          <w:t xml:space="preserve"> Bảng MEMBERS</w:t>
        </w:r>
        <w:r>
          <w:rPr>
            <w:webHidden/>
          </w:rPr>
          <w:tab/>
        </w:r>
        <w:r>
          <w:rPr>
            <w:webHidden/>
          </w:rPr>
          <w:fldChar w:fldCharType="begin"/>
        </w:r>
        <w:r>
          <w:rPr>
            <w:webHidden/>
          </w:rPr>
          <w:instrText xml:space="preserve"> PAGEREF _Toc243750182 \h </w:instrText>
        </w:r>
        <w:r>
          <w:rPr>
            <w:webHidden/>
          </w:rPr>
        </w:r>
        <w:r>
          <w:rPr>
            <w:webHidden/>
          </w:rPr>
          <w:fldChar w:fldCharType="separate"/>
        </w:r>
        <w:r>
          <w:rPr>
            <w:webHidden/>
          </w:rPr>
          <w:t>43</w:t>
        </w:r>
        <w:r>
          <w:rPr>
            <w:webHidden/>
          </w:rPr>
          <w:fldChar w:fldCharType="end"/>
        </w:r>
      </w:hyperlink>
    </w:p>
    <w:p w14:paraId="7C11589B" w14:textId="4950EB17" w:rsidR="00FE00A5" w:rsidRDefault="00FE00A5">
      <w:pPr>
        <w:pStyle w:val="Mucluc5"/>
        <w:rPr>
          <w:rFonts w:asciiTheme="minorHAnsi" w:hAnsiTheme="minorHAnsi"/>
          <w:color w:val="auto"/>
          <w:kern w:val="2"/>
          <w:sz w:val="24"/>
          <w:szCs w:val="24"/>
          <w:lang w:val="en-US"/>
          <w14:ligatures w14:val="standardContextual"/>
        </w:rPr>
      </w:pPr>
      <w:hyperlink w:anchor="_Toc243750183" w:history="1">
        <w:r w:rsidRPr="00D52975">
          <w:rPr>
            <w:rStyle w:val="Siuktni"/>
            <w:b/>
            <w:bCs/>
          </w:rPr>
          <w:t>Bảng 3.4:</w:t>
        </w:r>
        <w:r w:rsidRPr="00D52975">
          <w:rPr>
            <w:rStyle w:val="Siuktni"/>
          </w:rPr>
          <w:t xml:space="preserve"> Bảng CATEGORIES</w:t>
        </w:r>
        <w:r>
          <w:rPr>
            <w:webHidden/>
          </w:rPr>
          <w:tab/>
        </w:r>
        <w:r>
          <w:rPr>
            <w:webHidden/>
          </w:rPr>
          <w:fldChar w:fldCharType="begin"/>
        </w:r>
        <w:r>
          <w:rPr>
            <w:webHidden/>
          </w:rPr>
          <w:instrText xml:space="preserve"> PAGEREF _Toc243750183 \h </w:instrText>
        </w:r>
        <w:r>
          <w:rPr>
            <w:webHidden/>
          </w:rPr>
        </w:r>
        <w:r>
          <w:rPr>
            <w:webHidden/>
          </w:rPr>
          <w:fldChar w:fldCharType="separate"/>
        </w:r>
        <w:r>
          <w:rPr>
            <w:webHidden/>
          </w:rPr>
          <w:t>44</w:t>
        </w:r>
        <w:r>
          <w:rPr>
            <w:webHidden/>
          </w:rPr>
          <w:fldChar w:fldCharType="end"/>
        </w:r>
      </w:hyperlink>
    </w:p>
    <w:p w14:paraId="40811D28" w14:textId="7DF372F9" w:rsidR="00FE00A5" w:rsidRDefault="00FE00A5">
      <w:pPr>
        <w:pStyle w:val="Mucluc5"/>
        <w:rPr>
          <w:rFonts w:asciiTheme="minorHAnsi" w:hAnsiTheme="minorHAnsi"/>
          <w:color w:val="auto"/>
          <w:kern w:val="2"/>
          <w:sz w:val="24"/>
          <w:szCs w:val="24"/>
          <w:lang w:val="en-US"/>
          <w14:ligatures w14:val="standardContextual"/>
        </w:rPr>
      </w:pPr>
      <w:hyperlink w:anchor="_Toc243750184" w:history="1">
        <w:r w:rsidRPr="00D52975">
          <w:rPr>
            <w:rStyle w:val="Siuktni"/>
            <w:b/>
            <w:bCs/>
          </w:rPr>
          <w:t>Bảng 3.5:</w:t>
        </w:r>
        <w:r w:rsidRPr="00D52975">
          <w:rPr>
            <w:rStyle w:val="Siuktni"/>
          </w:rPr>
          <w:t xml:space="preserve"> Bảng ARTICLES</w:t>
        </w:r>
        <w:r>
          <w:rPr>
            <w:webHidden/>
          </w:rPr>
          <w:tab/>
        </w:r>
        <w:r>
          <w:rPr>
            <w:webHidden/>
          </w:rPr>
          <w:fldChar w:fldCharType="begin"/>
        </w:r>
        <w:r>
          <w:rPr>
            <w:webHidden/>
          </w:rPr>
          <w:instrText xml:space="preserve"> PAGEREF _Toc243750184 \h </w:instrText>
        </w:r>
        <w:r>
          <w:rPr>
            <w:webHidden/>
          </w:rPr>
        </w:r>
        <w:r>
          <w:rPr>
            <w:webHidden/>
          </w:rPr>
          <w:fldChar w:fldCharType="separate"/>
        </w:r>
        <w:r>
          <w:rPr>
            <w:webHidden/>
          </w:rPr>
          <w:t>44</w:t>
        </w:r>
        <w:r>
          <w:rPr>
            <w:webHidden/>
          </w:rPr>
          <w:fldChar w:fldCharType="end"/>
        </w:r>
      </w:hyperlink>
    </w:p>
    <w:p w14:paraId="34486245" w14:textId="1E4E9D2A" w:rsidR="00FE00A5" w:rsidRDefault="00FE00A5">
      <w:pPr>
        <w:pStyle w:val="Mucluc5"/>
        <w:rPr>
          <w:rFonts w:asciiTheme="minorHAnsi" w:hAnsiTheme="minorHAnsi"/>
          <w:color w:val="auto"/>
          <w:kern w:val="2"/>
          <w:sz w:val="24"/>
          <w:szCs w:val="24"/>
          <w:lang w:val="en-US"/>
          <w14:ligatures w14:val="standardContextual"/>
        </w:rPr>
      </w:pPr>
      <w:hyperlink w:anchor="_Toc243750185" w:history="1">
        <w:r w:rsidRPr="00D52975">
          <w:rPr>
            <w:rStyle w:val="Siuktni"/>
            <w:b/>
            <w:bCs/>
          </w:rPr>
          <w:t>Bảng 3.6:</w:t>
        </w:r>
        <w:r w:rsidRPr="00D52975">
          <w:rPr>
            <w:rStyle w:val="Siuktni"/>
          </w:rPr>
          <w:t xml:space="preserve"> Bảng DOCUMENTS</w:t>
        </w:r>
        <w:r>
          <w:rPr>
            <w:webHidden/>
          </w:rPr>
          <w:tab/>
        </w:r>
        <w:r>
          <w:rPr>
            <w:webHidden/>
          </w:rPr>
          <w:fldChar w:fldCharType="begin"/>
        </w:r>
        <w:r>
          <w:rPr>
            <w:webHidden/>
          </w:rPr>
          <w:instrText xml:space="preserve"> PAGEREF _Toc243750185 \h </w:instrText>
        </w:r>
        <w:r>
          <w:rPr>
            <w:webHidden/>
          </w:rPr>
        </w:r>
        <w:r>
          <w:rPr>
            <w:webHidden/>
          </w:rPr>
          <w:fldChar w:fldCharType="separate"/>
        </w:r>
        <w:r>
          <w:rPr>
            <w:webHidden/>
          </w:rPr>
          <w:t>46</w:t>
        </w:r>
        <w:r>
          <w:rPr>
            <w:webHidden/>
          </w:rPr>
          <w:fldChar w:fldCharType="end"/>
        </w:r>
      </w:hyperlink>
    </w:p>
    <w:p w14:paraId="57EEC9A1" w14:textId="3FBB170D" w:rsidR="00FE00A5" w:rsidRDefault="00FE00A5">
      <w:pPr>
        <w:pStyle w:val="Mucluc5"/>
        <w:rPr>
          <w:rFonts w:asciiTheme="minorHAnsi" w:hAnsiTheme="minorHAnsi"/>
          <w:color w:val="auto"/>
          <w:kern w:val="2"/>
          <w:sz w:val="24"/>
          <w:szCs w:val="24"/>
          <w:lang w:val="en-US"/>
          <w14:ligatures w14:val="standardContextual"/>
        </w:rPr>
      </w:pPr>
      <w:hyperlink w:anchor="_Toc243750186" w:history="1">
        <w:r w:rsidRPr="00D52975">
          <w:rPr>
            <w:rStyle w:val="Siuktni"/>
            <w:b/>
            <w:bCs/>
          </w:rPr>
          <w:t>Bảng 3.7:</w:t>
        </w:r>
        <w:r w:rsidRPr="00D52975">
          <w:rPr>
            <w:rStyle w:val="Siuktni"/>
          </w:rPr>
          <w:t xml:space="preserve"> Bảng TEMPLATES (Biểu Mẫu Nghiệp Vụ Công Đoàn)</w:t>
        </w:r>
        <w:r>
          <w:rPr>
            <w:webHidden/>
          </w:rPr>
          <w:tab/>
        </w:r>
        <w:r>
          <w:rPr>
            <w:webHidden/>
          </w:rPr>
          <w:fldChar w:fldCharType="begin"/>
        </w:r>
        <w:r>
          <w:rPr>
            <w:webHidden/>
          </w:rPr>
          <w:instrText xml:space="preserve"> PAGEREF _Toc243750186 \h </w:instrText>
        </w:r>
        <w:r>
          <w:rPr>
            <w:webHidden/>
          </w:rPr>
        </w:r>
        <w:r>
          <w:rPr>
            <w:webHidden/>
          </w:rPr>
          <w:fldChar w:fldCharType="separate"/>
        </w:r>
        <w:r>
          <w:rPr>
            <w:webHidden/>
          </w:rPr>
          <w:t>46</w:t>
        </w:r>
        <w:r>
          <w:rPr>
            <w:webHidden/>
          </w:rPr>
          <w:fldChar w:fldCharType="end"/>
        </w:r>
      </w:hyperlink>
    </w:p>
    <w:p w14:paraId="7EBA1A26" w14:textId="71ED308A" w:rsidR="00FE00A5" w:rsidRDefault="00FE00A5">
      <w:pPr>
        <w:pStyle w:val="Mucluc5"/>
        <w:rPr>
          <w:rFonts w:asciiTheme="minorHAnsi" w:hAnsiTheme="minorHAnsi"/>
          <w:color w:val="auto"/>
          <w:kern w:val="2"/>
          <w:sz w:val="24"/>
          <w:szCs w:val="24"/>
          <w:lang w:val="en-US"/>
          <w14:ligatures w14:val="standardContextual"/>
        </w:rPr>
      </w:pPr>
      <w:hyperlink w:anchor="_Toc243750187" w:history="1">
        <w:r w:rsidRPr="00D52975">
          <w:rPr>
            <w:rStyle w:val="Siuktni"/>
            <w:b/>
            <w:bCs/>
          </w:rPr>
          <w:t>Bảng 3.8:</w:t>
        </w:r>
        <w:r w:rsidRPr="00D52975">
          <w:rPr>
            <w:rStyle w:val="Siuktni"/>
          </w:rPr>
          <w:t xml:space="preserve"> Bảng SCHEDULES</w:t>
        </w:r>
        <w:r>
          <w:rPr>
            <w:webHidden/>
          </w:rPr>
          <w:tab/>
        </w:r>
        <w:r>
          <w:rPr>
            <w:webHidden/>
          </w:rPr>
          <w:fldChar w:fldCharType="begin"/>
        </w:r>
        <w:r>
          <w:rPr>
            <w:webHidden/>
          </w:rPr>
          <w:instrText xml:space="preserve"> PAGEREF _Toc243750187 \h </w:instrText>
        </w:r>
        <w:r>
          <w:rPr>
            <w:webHidden/>
          </w:rPr>
        </w:r>
        <w:r>
          <w:rPr>
            <w:webHidden/>
          </w:rPr>
          <w:fldChar w:fldCharType="separate"/>
        </w:r>
        <w:r>
          <w:rPr>
            <w:webHidden/>
          </w:rPr>
          <w:t>47</w:t>
        </w:r>
        <w:r>
          <w:rPr>
            <w:webHidden/>
          </w:rPr>
          <w:fldChar w:fldCharType="end"/>
        </w:r>
      </w:hyperlink>
    </w:p>
    <w:p w14:paraId="448A1CE4" w14:textId="513A1003" w:rsidR="00FE00A5" w:rsidRDefault="00FE00A5">
      <w:pPr>
        <w:pStyle w:val="Mucluc5"/>
        <w:rPr>
          <w:rFonts w:asciiTheme="minorHAnsi" w:hAnsiTheme="minorHAnsi"/>
          <w:color w:val="auto"/>
          <w:kern w:val="2"/>
          <w:sz w:val="24"/>
          <w:szCs w:val="24"/>
          <w:lang w:val="en-US"/>
          <w14:ligatures w14:val="standardContextual"/>
        </w:rPr>
      </w:pPr>
      <w:hyperlink w:anchor="_Toc243750188" w:history="1">
        <w:r w:rsidRPr="00D52975">
          <w:rPr>
            <w:rStyle w:val="Siuktni"/>
            <w:b/>
            <w:bCs/>
          </w:rPr>
          <w:t>Bảng 3.9:</w:t>
        </w:r>
        <w:r w:rsidRPr="00D52975">
          <w:rPr>
            <w:rStyle w:val="Siuktni"/>
          </w:rPr>
          <w:t xml:space="preserve"> Bảng USERS</w:t>
        </w:r>
        <w:r>
          <w:rPr>
            <w:webHidden/>
          </w:rPr>
          <w:tab/>
        </w:r>
        <w:r>
          <w:rPr>
            <w:webHidden/>
          </w:rPr>
          <w:fldChar w:fldCharType="begin"/>
        </w:r>
        <w:r>
          <w:rPr>
            <w:webHidden/>
          </w:rPr>
          <w:instrText xml:space="preserve"> PAGEREF _Toc243750188 \h </w:instrText>
        </w:r>
        <w:r>
          <w:rPr>
            <w:webHidden/>
          </w:rPr>
        </w:r>
        <w:r>
          <w:rPr>
            <w:webHidden/>
          </w:rPr>
          <w:fldChar w:fldCharType="separate"/>
        </w:r>
        <w:r>
          <w:rPr>
            <w:webHidden/>
          </w:rPr>
          <w:t>48</w:t>
        </w:r>
        <w:r>
          <w:rPr>
            <w:webHidden/>
          </w:rPr>
          <w:fldChar w:fldCharType="end"/>
        </w:r>
      </w:hyperlink>
    </w:p>
    <w:p w14:paraId="01831EB0" w14:textId="7DECFA08" w:rsidR="00FE00A5" w:rsidRDefault="00FE00A5">
      <w:pPr>
        <w:pStyle w:val="Mucluc5"/>
        <w:rPr>
          <w:rFonts w:asciiTheme="minorHAnsi" w:hAnsiTheme="minorHAnsi"/>
          <w:color w:val="auto"/>
          <w:kern w:val="2"/>
          <w:sz w:val="24"/>
          <w:szCs w:val="24"/>
          <w:lang w:val="en-US"/>
          <w14:ligatures w14:val="standardContextual"/>
        </w:rPr>
      </w:pPr>
      <w:hyperlink w:anchor="_Toc243750189" w:history="1">
        <w:r w:rsidRPr="00D52975">
          <w:rPr>
            <w:rStyle w:val="Siuktni"/>
            <w:b/>
            <w:bCs/>
          </w:rPr>
          <w:t>Bảng 3.10:</w:t>
        </w:r>
        <w:r w:rsidRPr="00D52975">
          <w:rPr>
            <w:rStyle w:val="Siuktni"/>
          </w:rPr>
          <w:t xml:space="preserve"> Bảng ARTICLE_AUDITS</w:t>
        </w:r>
        <w:r>
          <w:rPr>
            <w:webHidden/>
          </w:rPr>
          <w:tab/>
        </w:r>
        <w:r>
          <w:rPr>
            <w:webHidden/>
          </w:rPr>
          <w:fldChar w:fldCharType="begin"/>
        </w:r>
        <w:r>
          <w:rPr>
            <w:webHidden/>
          </w:rPr>
          <w:instrText xml:space="preserve"> PAGEREF _Toc243750189 \h </w:instrText>
        </w:r>
        <w:r>
          <w:rPr>
            <w:webHidden/>
          </w:rPr>
        </w:r>
        <w:r>
          <w:rPr>
            <w:webHidden/>
          </w:rPr>
          <w:fldChar w:fldCharType="separate"/>
        </w:r>
        <w:r>
          <w:rPr>
            <w:webHidden/>
          </w:rPr>
          <w:t>49</w:t>
        </w:r>
        <w:r>
          <w:rPr>
            <w:webHidden/>
          </w:rPr>
          <w:fldChar w:fldCharType="end"/>
        </w:r>
      </w:hyperlink>
    </w:p>
    <w:p w14:paraId="1E3D00D5" w14:textId="6608E27F" w:rsidR="00FE00A5" w:rsidRDefault="00FE00A5">
      <w:pPr>
        <w:pStyle w:val="Mucluc5"/>
        <w:rPr>
          <w:rFonts w:asciiTheme="minorHAnsi" w:hAnsiTheme="minorHAnsi"/>
          <w:color w:val="auto"/>
          <w:kern w:val="2"/>
          <w:sz w:val="24"/>
          <w:szCs w:val="24"/>
          <w:lang w:val="en-US"/>
          <w14:ligatures w14:val="standardContextual"/>
        </w:rPr>
      </w:pPr>
      <w:hyperlink w:anchor="_Toc243750190" w:history="1">
        <w:r w:rsidRPr="00D52975">
          <w:rPr>
            <w:rStyle w:val="Siuktni"/>
            <w:b/>
            <w:bCs/>
          </w:rPr>
          <w:t>Bảng 3.11:</w:t>
        </w:r>
        <w:r w:rsidRPr="00D52975">
          <w:rPr>
            <w:rStyle w:val="Siuktni"/>
          </w:rPr>
          <w:t xml:space="preserve"> Bảng COMMENTS</w:t>
        </w:r>
        <w:r>
          <w:rPr>
            <w:webHidden/>
          </w:rPr>
          <w:tab/>
        </w:r>
        <w:r>
          <w:rPr>
            <w:webHidden/>
          </w:rPr>
          <w:fldChar w:fldCharType="begin"/>
        </w:r>
        <w:r>
          <w:rPr>
            <w:webHidden/>
          </w:rPr>
          <w:instrText xml:space="preserve"> PAGEREF _Toc243750190 \h </w:instrText>
        </w:r>
        <w:r>
          <w:rPr>
            <w:webHidden/>
          </w:rPr>
        </w:r>
        <w:r>
          <w:rPr>
            <w:webHidden/>
          </w:rPr>
          <w:fldChar w:fldCharType="separate"/>
        </w:r>
        <w:r>
          <w:rPr>
            <w:webHidden/>
          </w:rPr>
          <w:t>49</w:t>
        </w:r>
        <w:r>
          <w:rPr>
            <w:webHidden/>
          </w:rPr>
          <w:fldChar w:fldCharType="end"/>
        </w:r>
      </w:hyperlink>
    </w:p>
    <w:p w14:paraId="2555BC61" w14:textId="00B1D5EE" w:rsidR="00FE00A5" w:rsidRDefault="00FE00A5">
      <w:pPr>
        <w:pStyle w:val="Mucluc5"/>
        <w:rPr>
          <w:rFonts w:asciiTheme="minorHAnsi" w:hAnsiTheme="minorHAnsi"/>
          <w:color w:val="auto"/>
          <w:kern w:val="2"/>
          <w:sz w:val="24"/>
          <w:szCs w:val="24"/>
          <w:lang w:val="en-US"/>
          <w14:ligatures w14:val="standardContextual"/>
        </w:rPr>
      </w:pPr>
      <w:hyperlink w:anchor="_Toc243750191" w:history="1">
        <w:r w:rsidRPr="00D52975">
          <w:rPr>
            <w:rStyle w:val="Siuktni"/>
            <w:b/>
            <w:bCs/>
          </w:rPr>
          <w:t>Bảng 3.12:</w:t>
        </w:r>
        <w:r w:rsidRPr="00D52975">
          <w:rPr>
            <w:rStyle w:val="Siuktni"/>
          </w:rPr>
          <w:t xml:space="preserve"> Bảng BOOKMARKS</w:t>
        </w:r>
        <w:r>
          <w:rPr>
            <w:webHidden/>
          </w:rPr>
          <w:tab/>
        </w:r>
        <w:r>
          <w:rPr>
            <w:webHidden/>
          </w:rPr>
          <w:fldChar w:fldCharType="begin"/>
        </w:r>
        <w:r>
          <w:rPr>
            <w:webHidden/>
          </w:rPr>
          <w:instrText xml:space="preserve"> PAGEREF _Toc243750191 \h </w:instrText>
        </w:r>
        <w:r>
          <w:rPr>
            <w:webHidden/>
          </w:rPr>
        </w:r>
        <w:r>
          <w:rPr>
            <w:webHidden/>
          </w:rPr>
          <w:fldChar w:fldCharType="separate"/>
        </w:r>
        <w:r>
          <w:rPr>
            <w:webHidden/>
          </w:rPr>
          <w:t>50</w:t>
        </w:r>
        <w:r>
          <w:rPr>
            <w:webHidden/>
          </w:rPr>
          <w:fldChar w:fldCharType="end"/>
        </w:r>
      </w:hyperlink>
    </w:p>
    <w:p w14:paraId="6528A1C7" w14:textId="67BA2E28" w:rsidR="00FE00A5" w:rsidRDefault="00FE00A5">
      <w:pPr>
        <w:pStyle w:val="Mucluc5"/>
        <w:rPr>
          <w:rFonts w:asciiTheme="minorHAnsi" w:hAnsiTheme="minorHAnsi"/>
          <w:color w:val="auto"/>
          <w:kern w:val="2"/>
          <w:sz w:val="24"/>
          <w:szCs w:val="24"/>
          <w:lang w:val="en-US"/>
          <w14:ligatures w14:val="standardContextual"/>
        </w:rPr>
      </w:pPr>
      <w:hyperlink w:anchor="_Toc243750192" w:history="1">
        <w:r w:rsidRPr="00D52975">
          <w:rPr>
            <w:rStyle w:val="Siuktni"/>
            <w:b/>
            <w:bCs/>
          </w:rPr>
          <w:t>Bảng 3.13:</w:t>
        </w:r>
        <w:r w:rsidRPr="00D52975">
          <w:rPr>
            <w:rStyle w:val="Siuktni"/>
          </w:rPr>
          <w:t xml:space="preserve"> Bảng WELFARE_PROGRAMS</w:t>
        </w:r>
        <w:r>
          <w:rPr>
            <w:webHidden/>
          </w:rPr>
          <w:tab/>
        </w:r>
        <w:r>
          <w:rPr>
            <w:webHidden/>
          </w:rPr>
          <w:fldChar w:fldCharType="begin"/>
        </w:r>
        <w:r>
          <w:rPr>
            <w:webHidden/>
          </w:rPr>
          <w:instrText xml:space="preserve"> PAGEREF _Toc243750192 \h </w:instrText>
        </w:r>
        <w:r>
          <w:rPr>
            <w:webHidden/>
          </w:rPr>
        </w:r>
        <w:r>
          <w:rPr>
            <w:webHidden/>
          </w:rPr>
          <w:fldChar w:fldCharType="separate"/>
        </w:r>
        <w:r>
          <w:rPr>
            <w:webHidden/>
          </w:rPr>
          <w:t>50</w:t>
        </w:r>
        <w:r>
          <w:rPr>
            <w:webHidden/>
          </w:rPr>
          <w:fldChar w:fldCharType="end"/>
        </w:r>
      </w:hyperlink>
    </w:p>
    <w:p w14:paraId="62D32AE4" w14:textId="75C8716E" w:rsidR="00FE00A5" w:rsidRDefault="00FE00A5">
      <w:pPr>
        <w:pStyle w:val="Mucluc5"/>
        <w:rPr>
          <w:rFonts w:asciiTheme="minorHAnsi" w:hAnsiTheme="minorHAnsi"/>
          <w:color w:val="auto"/>
          <w:kern w:val="2"/>
          <w:sz w:val="24"/>
          <w:szCs w:val="24"/>
          <w:lang w:val="en-US"/>
          <w14:ligatures w14:val="standardContextual"/>
        </w:rPr>
      </w:pPr>
      <w:hyperlink w:anchor="_Toc243750193" w:history="1">
        <w:r w:rsidRPr="00D52975">
          <w:rPr>
            <w:rStyle w:val="Siuktni"/>
            <w:b/>
            <w:bCs/>
          </w:rPr>
          <w:t>Bảng 3.14:</w:t>
        </w:r>
        <w:r w:rsidRPr="00D52975">
          <w:rPr>
            <w:rStyle w:val="Siuktni"/>
          </w:rPr>
          <w:t xml:space="preserve"> Bảng WELFARE_CATEGORIES (Danh Mục Phân Loại Chế Độ Chăm Lo Phúc Lợi)</w:t>
        </w:r>
        <w:r>
          <w:rPr>
            <w:webHidden/>
          </w:rPr>
          <w:tab/>
        </w:r>
        <w:r>
          <w:rPr>
            <w:webHidden/>
          </w:rPr>
          <w:fldChar w:fldCharType="begin"/>
        </w:r>
        <w:r>
          <w:rPr>
            <w:webHidden/>
          </w:rPr>
          <w:instrText xml:space="preserve"> PAGEREF _Toc243750193 \h </w:instrText>
        </w:r>
        <w:r>
          <w:rPr>
            <w:webHidden/>
          </w:rPr>
        </w:r>
        <w:r>
          <w:rPr>
            <w:webHidden/>
          </w:rPr>
          <w:fldChar w:fldCharType="separate"/>
        </w:r>
        <w:r>
          <w:rPr>
            <w:webHidden/>
          </w:rPr>
          <w:t>51</w:t>
        </w:r>
        <w:r>
          <w:rPr>
            <w:webHidden/>
          </w:rPr>
          <w:fldChar w:fldCharType="end"/>
        </w:r>
      </w:hyperlink>
    </w:p>
    <w:p w14:paraId="5A215C05" w14:textId="16A088CE" w:rsidR="00FE00A5" w:rsidRDefault="00FE00A5">
      <w:pPr>
        <w:pStyle w:val="Mucluc5"/>
        <w:rPr>
          <w:rFonts w:asciiTheme="minorHAnsi" w:hAnsiTheme="minorHAnsi"/>
          <w:color w:val="auto"/>
          <w:kern w:val="2"/>
          <w:sz w:val="24"/>
          <w:szCs w:val="24"/>
          <w:lang w:val="en-US"/>
          <w14:ligatures w14:val="standardContextual"/>
        </w:rPr>
      </w:pPr>
      <w:hyperlink w:anchor="_Toc243750194" w:history="1">
        <w:r w:rsidRPr="00D52975">
          <w:rPr>
            <w:rStyle w:val="Siuktni"/>
            <w:b/>
            <w:bCs/>
          </w:rPr>
          <w:t>Bảng 3.15:</w:t>
        </w:r>
        <w:r w:rsidRPr="00D52975">
          <w:rPr>
            <w:rStyle w:val="Siuktni"/>
          </w:rPr>
          <w:t xml:space="preserve"> Bảng INBOX_FEEDBACK</w:t>
        </w:r>
        <w:r>
          <w:rPr>
            <w:webHidden/>
          </w:rPr>
          <w:tab/>
        </w:r>
        <w:r>
          <w:rPr>
            <w:webHidden/>
          </w:rPr>
          <w:fldChar w:fldCharType="begin"/>
        </w:r>
        <w:r>
          <w:rPr>
            <w:webHidden/>
          </w:rPr>
          <w:instrText xml:space="preserve"> PAGEREF _Toc243750194 \h </w:instrText>
        </w:r>
        <w:r>
          <w:rPr>
            <w:webHidden/>
          </w:rPr>
        </w:r>
        <w:r>
          <w:rPr>
            <w:webHidden/>
          </w:rPr>
          <w:fldChar w:fldCharType="separate"/>
        </w:r>
        <w:r>
          <w:rPr>
            <w:webHidden/>
          </w:rPr>
          <w:t>52</w:t>
        </w:r>
        <w:r>
          <w:rPr>
            <w:webHidden/>
          </w:rPr>
          <w:fldChar w:fldCharType="end"/>
        </w:r>
      </w:hyperlink>
    </w:p>
    <w:p w14:paraId="23151A72" w14:textId="4CD41AEF" w:rsidR="00A30447" w:rsidRPr="00270996" w:rsidRDefault="00EF7407" w:rsidP="00AA4ADD">
      <w:pPr>
        <w:pStyle w:val="m1b"/>
      </w:pPr>
      <w:r w:rsidRPr="00270996">
        <w:fldChar w:fldCharType="end"/>
      </w:r>
    </w:p>
    <w:p w14:paraId="7BA44706" w14:textId="77777777" w:rsidR="00E25F95" w:rsidRPr="00270996" w:rsidRDefault="00E25F95" w:rsidP="00AA4ADD">
      <w:pPr>
        <w:pStyle w:val="m1b"/>
      </w:pPr>
    </w:p>
    <w:p w14:paraId="6845B98C"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750070"/>
      <w:bookmarkEnd w:id="0"/>
      <w:r w:rsidR="006F529D" w:rsidRPr="00270996">
        <w:lastRenderedPageBreak/>
        <w:t>MỞ ĐẦU</w:t>
      </w:r>
      <w:bookmarkEnd w:id="8"/>
      <w:bookmarkEnd w:id="9"/>
      <w:bookmarkEnd w:id="10"/>
      <w:bookmarkEnd w:id="15"/>
    </w:p>
    <w:p w14:paraId="55EC202D" w14:textId="77777777" w:rsidR="006F529D" w:rsidRPr="00270996" w:rsidRDefault="006F529D" w:rsidP="006F529D">
      <w:pPr>
        <w:pStyle w:val="nd"/>
      </w:pPr>
      <w:r>
        <w:t>Trong bối cảnh chuyển đổi số giáo dục và truyền thông hiện đại, việc ứng dụng công nghệ thông tin vào công tác tuyên giáo, truyền thông của tổ chức Công đoàn giữ vai trò đặc biệt quan trọng. Công đoàn Trường Đại học Thủ Dầu Một là cầu nối gắn kết giữa nhà trường và đội ngũ cán bộ, giảng viên, người lao động, đòi hỏi các thông tin về chủ trương, chính sách, phong trào và quyền lợi đoàn viên phải được phổ biến nhanh chóng, chính xác và trực quan.</w:t>
      </w:r>
    </w:p>
    <w:p w14:paraId="5E9B42E6" w14:textId="77777777" w:rsidR="006F529D" w:rsidRPr="00270996" w:rsidRDefault="006F529D" w:rsidP="006F529D">
      <w:pPr>
        <w:pStyle w:val="nd"/>
      </w:pPr>
      <w:r>
        <w:t>Tuy nhiên, do phần lớn cán bộ phụ trách công tác truyền thông công đoàn đều là giảng viên, chuyên viên kiêm nhiệm, việc biên soạn tin tức sự kiện thường gặp khó khăn do thiếu nghiệp vụ báo chí và tốn nhiều thời gian. Sự xuất hiện của Trí tuệ nhân tạo tạo sinh (Generative AI) mở ra giải pháp đột phá, giúp tự động hóa quá trình sáng tạo nội dung tin bài. Xuất phát từ nhu cầu thực tiễn đó, nhóm nghiên cứu lựa chọn đề tài: "Xây dựng Website truyền thông Công đoàn Trường Đại học Thủ Dầu Một tích hợp AI hỗ trợ tạo và đăng tải nội dung", tập trung phát triển trợ lý AI hỗ trợ viết báo truyền thông, tối ưu hóa quy trình biên tập và xuất bản đa kênh phục vụ hiệu quả phong trào công đoàn.</w:t>
      </w:r>
    </w:p>
    <w:p w14:paraId="0562689F" w14:textId="77777777" w:rsidR="006F529D" w:rsidRPr="00270996" w:rsidRDefault="006F529D" w:rsidP="006F529D">
      <w:pPr>
        <w:pStyle w:val="nd"/>
      </w:pPr>
    </w:p>
    <w:p w14:paraId="2B5440EE" w14:textId="77777777" w:rsidR="006F529D" w:rsidRPr="00270996" w:rsidRDefault="006F529D" w:rsidP="006F529D">
      <w:pPr>
        <w:pStyle w:val="nd"/>
      </w:pPr>
    </w:p>
    <w:p w14:paraId="5A4BA188" w14:textId="77777777" w:rsidR="006F529D" w:rsidRPr="00270996" w:rsidRDefault="006F529D" w:rsidP="006F529D">
      <w:pPr>
        <w:pStyle w:val="nd"/>
      </w:pPr>
    </w:p>
    <w:p w14:paraId="2280CBA7" w14:textId="77777777" w:rsidR="006F529D" w:rsidRPr="00270996" w:rsidRDefault="006F529D" w:rsidP="006F529D">
      <w:pPr>
        <w:pStyle w:val="nd"/>
      </w:pPr>
    </w:p>
    <w:p w14:paraId="42119910" w14:textId="77777777" w:rsidR="006F529D" w:rsidRPr="00270996" w:rsidRDefault="006F529D" w:rsidP="006F529D">
      <w:pPr>
        <w:pStyle w:val="nd"/>
      </w:pPr>
    </w:p>
    <w:p w14:paraId="3829DB05" w14:textId="77777777" w:rsidR="006F529D" w:rsidRPr="00270996" w:rsidRDefault="006F529D" w:rsidP="006F529D">
      <w:pPr>
        <w:pStyle w:val="nd"/>
      </w:pPr>
    </w:p>
    <w:p w14:paraId="38C43159" w14:textId="77777777" w:rsidR="006F529D" w:rsidRPr="00270996" w:rsidRDefault="006F529D" w:rsidP="006F529D">
      <w:pPr>
        <w:pStyle w:val="nd"/>
      </w:pPr>
    </w:p>
    <w:p w14:paraId="59A5F7B3" w14:textId="77777777" w:rsidR="006F529D" w:rsidRPr="00270996" w:rsidRDefault="006F529D" w:rsidP="006F529D">
      <w:pPr>
        <w:pStyle w:val="nd"/>
      </w:pPr>
    </w:p>
    <w:p w14:paraId="4F1C7C19" w14:textId="77777777" w:rsidR="006F529D" w:rsidRPr="00270996" w:rsidRDefault="006F529D" w:rsidP="006F529D">
      <w:pPr>
        <w:pStyle w:val="nd"/>
      </w:pPr>
    </w:p>
    <w:p w14:paraId="12D19E68" w14:textId="77777777" w:rsidR="006F529D" w:rsidRPr="00270996" w:rsidRDefault="006F529D" w:rsidP="006F529D">
      <w:pPr>
        <w:pStyle w:val="nd"/>
      </w:pPr>
    </w:p>
    <w:p w14:paraId="0EB6AEA9" w14:textId="77777777" w:rsidR="006F529D" w:rsidRPr="00270996" w:rsidRDefault="006F529D" w:rsidP="006F529D">
      <w:pPr>
        <w:pStyle w:val="nd"/>
      </w:pPr>
    </w:p>
    <w:p w14:paraId="115749B0"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5CB29291" w14:textId="77777777" w:rsidR="00946797" w:rsidRPr="00270996" w:rsidRDefault="006F529D" w:rsidP="006F529D">
      <w:pPr>
        <w:pStyle w:val="m1a"/>
      </w:pPr>
      <w:r w:rsidRPr="00270996">
        <w:lastRenderedPageBreak/>
        <w:t xml:space="preserve"> </w:t>
      </w:r>
      <w:bookmarkStart w:id="16" w:name="_Toc243750071"/>
      <w:r w:rsidR="000807CD" w:rsidRPr="00270996">
        <w:t>TỔNG QUAN</w:t>
      </w:r>
      <w:bookmarkEnd w:id="11"/>
      <w:bookmarkEnd w:id="12"/>
      <w:bookmarkEnd w:id="13"/>
      <w:bookmarkEnd w:id="14"/>
      <w:bookmarkEnd w:id="16"/>
    </w:p>
    <w:p w14:paraId="49ADB644"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750072"/>
      <w:r w:rsidRPr="00270996">
        <w:t>Khảo sát hiện trạng công tác truyền thông tại Công đoàn TDMU</w:t>
      </w:r>
      <w:bookmarkEnd w:id="17"/>
      <w:bookmarkEnd w:id="18"/>
      <w:bookmarkEnd w:id="19"/>
      <w:bookmarkEnd w:id="20"/>
      <w:bookmarkEnd w:id="21"/>
    </w:p>
    <w:p w14:paraId="283636A1" w14:textId="77777777" w:rsidR="00946797" w:rsidRPr="00270996" w:rsidRDefault="000807CD" w:rsidP="00BC4A85">
      <w:pPr>
        <w:pStyle w:val="nd"/>
      </w:pPr>
      <w:r>
        <w:t>Công đoàn Trường Đại học Thủ Dầu Một là tổ chức chính trị - xã hội đại diện cho hơn 800 cán bộ, giảng viên và người lao động trong toàn trường, hoạt động theo Điều lệ Công đoàn Việt Nam [3]. Công tác truyền thông giữ vai trò là kênh phát ngôn chính thức, đảm nhận các nhiệm vụ trọng yếu:</w:t>
      </w:r>
    </w:p>
    <w:p w14:paraId="42DA95DB"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56B3C474"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4984846F"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7BD97E8C" w14:textId="77777777" w:rsidR="00946797" w:rsidRPr="00270996" w:rsidRDefault="000807CD" w:rsidP="00D42713">
      <w:pPr>
        <w:pStyle w:val="nd-"/>
      </w:pPr>
      <w:r w:rsidRPr="00270996">
        <w:t>Đăng tải các thông báo quan trọng, lịch công tác tuần/tháng và các biểu mẫu quy định nghiệp vụ.</w:t>
      </w:r>
    </w:p>
    <w:p w14:paraId="61D8B419" w14:textId="77777777" w:rsidR="00946797" w:rsidRPr="00270996" w:rsidRDefault="000807CD" w:rsidP="00BC4A85">
      <w:pPr>
        <w:pStyle w:val="nd"/>
      </w:pPr>
      <w:r>
        <w:t>Hiện nay, các kênh truyền thông chủ yếu của Công đoàn trường bao gồm: phân mục tin tức trên Website trường [10],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1820B02"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04ED2319" w14:textId="77777777" w:rsidR="00946797" w:rsidRPr="00270996" w:rsidRDefault="000807CD" w:rsidP="00BC4A85">
      <w:pPr>
        <w:pStyle w:val="nd"/>
      </w:pPr>
      <w: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tóm tắt sự kiện đòi hỏi phần mềm chuyên dụng và kỹ năng đồ họa phức tạp mà đa số cán bộ kiêm nhiệm chưa được đào tạo bài bản.</w:t>
      </w:r>
    </w:p>
    <w:p w14:paraId="1868219E"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6DDE7254" w14:textId="77777777" w:rsidR="00946797" w:rsidRPr="00A621AB" w:rsidRDefault="000807CD" w:rsidP="00BC4A85">
      <w:pPr>
        <w:pStyle w:val="nd"/>
      </w:pPr>
      <w:r>
        <w:lastRenderedPageBreak/>
        <w:t>4. Thiếu tính năng lập lịch xuất bản tự động: Cán bộ phải trực tiếp mở máy tính vào đúng khung giờ cao điểm để đăng bài, gây gò bó thời gian và khó tối ưu hóa lượng tiếp cận của bạn đọc.</w:t>
      </w:r>
    </w:p>
    <w:p w14:paraId="09D4E8BF"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47F18DF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750073"/>
      <w:r w:rsidRPr="00270996">
        <w:t>Khảo sát phần cứng và hạ tầng công nghệ</w:t>
      </w:r>
      <w:bookmarkEnd w:id="22"/>
      <w:bookmarkEnd w:id="23"/>
      <w:bookmarkEnd w:id="24"/>
      <w:bookmarkEnd w:id="25"/>
      <w:bookmarkEnd w:id="26"/>
    </w:p>
    <w:p w14:paraId="18E07834"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76702832"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750172"/>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043ABB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7C3070A"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FF1F4A9"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43123C3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1E9D42"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3483E5C3"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110329B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D9BC8D1"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4C73C96D"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4CE3F4C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16470DA"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54A4272"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2D56D11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32E05E"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AD66113" w14:textId="77777777" w:rsidR="00946797" w:rsidRPr="00270996" w:rsidRDefault="000807CD">
            <w:pPr>
              <w:rPr>
                <w:rFonts w:cs="Times New Roman"/>
                <w:color w:val="auto"/>
              </w:rPr>
            </w:pPr>
            <w:r w:rsidRPr="00270996">
              <w:rPr>
                <w:rFonts w:cs="Times New Roman"/>
                <w:color w:val="auto"/>
              </w:rPr>
              <w:t xml:space="preserve">Hầu như không có lỗi phần cứng đáng kể; trên một số máy tính cá nhân đời cũ </w:t>
            </w:r>
            <w:r w:rsidRPr="00270996">
              <w:rPr>
                <w:rFonts w:cs="Times New Roman"/>
                <w:color w:val="auto"/>
              </w:rPr>
              <w:lastRenderedPageBreak/>
              <w:t>đôi khi gặp hiện tượng lưu cache trình duyệt khi thay đổi phiên bản giao diện.</w:t>
            </w:r>
          </w:p>
        </w:tc>
      </w:tr>
      <w:tr w:rsidR="00946797" w:rsidRPr="00270996" w14:paraId="60DA376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A07296" w14:textId="77777777" w:rsidR="00946797" w:rsidRPr="00270996" w:rsidRDefault="000807CD">
            <w:pPr>
              <w:rPr>
                <w:rFonts w:cs="Times New Roman"/>
                <w:color w:val="auto"/>
              </w:rPr>
            </w:pPr>
            <w:r w:rsidRPr="00270996">
              <w:rPr>
                <w:rFonts w:cs="Times New Roman"/>
                <w:b/>
                <w:color w:val="auto"/>
              </w:rPr>
              <w:lastRenderedPageBreak/>
              <w:t>Phiên bản</w:t>
            </w:r>
          </w:p>
        </w:tc>
        <w:tc>
          <w:tcPr>
            <w:tcW w:w="4702" w:type="dxa"/>
            <w:tcBorders>
              <w:top w:val="single" w:sz="4" w:space="0" w:color="auto"/>
              <w:left w:val="single" w:sz="4" w:space="0" w:color="auto"/>
              <w:bottom w:val="single" w:sz="4" w:space="0" w:color="auto"/>
              <w:right w:val="single" w:sz="4" w:space="0" w:color="auto"/>
            </w:tcBorders>
          </w:tcPr>
          <w:p w14:paraId="0458E1C7" w14:textId="77777777" w:rsidR="00E87DE1" w:rsidRDefault="0029362F">
            <w:r>
              <w:t>Hệ điều hành Windows 10/11, macOS, Android/iOS; trình duyệt Google Chrome, Microsoft Edge, Safari hỗ trợ đầy đủ các tiêu chuẩn web hiện đại (HTML5, CSS3, JavaScript).</w:t>
            </w:r>
          </w:p>
        </w:tc>
      </w:tr>
    </w:tbl>
    <w:p w14:paraId="2E8B64E6"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750074"/>
      <w:r w:rsidRPr="00270996">
        <w:t>Khảo sát nhu cầu</w:t>
      </w:r>
      <w:bookmarkEnd w:id="31"/>
      <w:bookmarkEnd w:id="32"/>
      <w:bookmarkEnd w:id="33"/>
      <w:bookmarkEnd w:id="34"/>
      <w:bookmarkEnd w:id="35"/>
    </w:p>
    <w:p w14:paraId="34AA8B2B"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750075"/>
      <w:r w:rsidRPr="00270996">
        <w:t>Kế hoạch khảo sát</w:t>
      </w:r>
      <w:bookmarkEnd w:id="36"/>
      <w:bookmarkEnd w:id="37"/>
      <w:bookmarkEnd w:id="38"/>
      <w:bookmarkEnd w:id="39"/>
      <w:bookmarkEnd w:id="40"/>
    </w:p>
    <w:p w14:paraId="0DA9D2A1"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47023471"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750173"/>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04A3C64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A2B79B"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F6A8602"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7504D3B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F9890D"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50B7E9C"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63623CE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53A8099"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4064501D"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4F50A8A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C757FD"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5C87583B"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194EB85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63B522"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028D3B5"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54F46EF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C02EFE4"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17B9FB90"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053EC8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0530281"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4B93EED9"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549D113C"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750076"/>
      <w:r w:rsidRPr="00270996">
        <w:lastRenderedPageBreak/>
        <w:t>Phỏng vấn</w:t>
      </w:r>
      <w:bookmarkEnd w:id="45"/>
      <w:bookmarkEnd w:id="46"/>
      <w:bookmarkEnd w:id="47"/>
      <w:bookmarkEnd w:id="48"/>
      <w:bookmarkEnd w:id="49"/>
    </w:p>
    <w:p w14:paraId="28AB17BF"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46BAB1E9"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750174"/>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6AE733D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34801FA"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C808E7C"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543D615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2BDB021"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21AABCC"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573862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CD05BA"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4161925A"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57DFBA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91896BA"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F5B2D25"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6AA488D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D03E84B"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59F36CD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3CA1958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238F07"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0032EC58"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5BAAF53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DF33B29" w14:textId="77777777" w:rsidR="00946797" w:rsidRPr="00270996" w:rsidRDefault="000807CD">
            <w:pPr>
              <w:rPr>
                <w:rFonts w:cs="Times New Roman"/>
                <w:color w:val="auto"/>
              </w:rPr>
            </w:pPr>
            <w:r w:rsidRPr="00270996">
              <w:rPr>
                <w:rFonts w:cs="Times New Roman"/>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7315C34"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488EB711" w14:textId="77777777" w:rsidR="00946797" w:rsidRPr="00270996" w:rsidRDefault="000807CD">
      <w:pPr>
        <w:rPr>
          <w:rFonts w:cs="Times New Roman"/>
          <w:color w:val="auto"/>
        </w:rPr>
      </w:pPr>
      <w:r w:rsidRPr="00270996">
        <w:rPr>
          <w:rFonts w:cs="Times New Roman"/>
          <w:color w:val="auto"/>
        </w:rPr>
        <w:br w:type="page"/>
      </w:r>
    </w:p>
    <w:p w14:paraId="2611F0D4"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750175"/>
      <w:r w:rsidRPr="00270996">
        <w:rPr>
          <w:lang w:val="vi-VN"/>
        </w:rPr>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6A83DB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50ACD7"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470373F2"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7393A2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8721D2"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5E295AF7"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42CBFBD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C36583"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01A0F5B"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4FD67C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883EAB"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53D8F35F"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13ABEA8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82A564"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570FC957"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50709B8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51AB77"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692BCD51"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55F85F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B0A801B"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2CE12FED"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347C569B"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750077"/>
      <w:r w:rsidRPr="00270996">
        <w:lastRenderedPageBreak/>
        <w:t>Phân tích yêu cầu</w:t>
      </w:r>
      <w:bookmarkEnd w:id="58"/>
      <w:bookmarkEnd w:id="59"/>
      <w:bookmarkEnd w:id="60"/>
      <w:bookmarkEnd w:id="61"/>
      <w:bookmarkEnd w:id="62"/>
    </w:p>
    <w:p w14:paraId="21134676"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750078"/>
      <w:r w:rsidRPr="00270996">
        <w:t>Yêu cầu của người dùng</w:t>
      </w:r>
      <w:bookmarkEnd w:id="63"/>
      <w:bookmarkEnd w:id="64"/>
      <w:bookmarkEnd w:id="65"/>
      <w:bookmarkEnd w:id="66"/>
      <w:bookmarkEnd w:id="67"/>
    </w:p>
    <w:p w14:paraId="7B82E1A6"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671793C4"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0E8CA6CA"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44E74C07"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785C8EAB"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11DA2611"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78F31C09"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750079"/>
      <w:r w:rsidRPr="00270996">
        <w:t>Yêu cầu của quản lý</w:t>
      </w:r>
      <w:bookmarkEnd w:id="68"/>
      <w:bookmarkEnd w:id="69"/>
      <w:bookmarkEnd w:id="70"/>
      <w:bookmarkEnd w:id="71"/>
      <w:bookmarkEnd w:id="72"/>
    </w:p>
    <w:p w14:paraId="21877883"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6526FB26"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237DDE89" w14:textId="77777777" w:rsidR="00946797" w:rsidRPr="00270996" w:rsidRDefault="000807CD" w:rsidP="00E25F95">
      <w:pPr>
        <w:pStyle w:val="nd-"/>
      </w:pPr>
      <w:r>
        <w:t>Quản lý toàn diện nội dung truyền thông: Quản lý danh mục bài viết, thêm mới, biên tập, chỉnh sửa nội dung bài viết và quản lý kho thư viện hình ảnh tập trung.</w:t>
      </w:r>
    </w:p>
    <w:p w14:paraId="2ECEFFA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56330B0D" w14:textId="77777777" w:rsidR="00946797" w:rsidRPr="00270996" w:rsidRDefault="000807CD" w:rsidP="00E25F95">
      <w:pPr>
        <w:pStyle w:val="nd-"/>
      </w:pPr>
      <w:r>
        <w:t>Trợ lý Trí tuệ nhân tạo (AI Copilot): Hỗ trợ cán bộ tạo nhanh bản thảo bài viết từ thông tin thô sự kiện, tự động gợi ý các tiêu đề thu hút, tóm tắt đoạn mở đầu (mở đầu) và gợi ý từ khóa phân loại bài viết.</w:t>
      </w:r>
    </w:p>
    <w:p w14:paraId="7F3BD9F2" w14:textId="77777777" w:rsidR="00946797" w:rsidRPr="00270996" w:rsidRDefault="000807CD" w:rsidP="00E25F95">
      <w:pPr>
        <w:pStyle w:val="nd-"/>
      </w:pPr>
      <w:r w:rsidRPr="00270996">
        <w:lastRenderedPageBreak/>
        <w:t>Quản lý lịch đăng bài (Scheduler &amp; Cronjob): Thiết lập lịch hẹn ngày/giờ xuất bản bài viết tự động theo khung giờ tối ưu lượng tiếp cận.</w:t>
      </w:r>
    </w:p>
    <w:p w14:paraId="36250C28"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46501C18"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A529C17"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750080"/>
      <w:r w:rsidRPr="00270996">
        <w:t>Phân tích chức năng</w:t>
      </w:r>
      <w:bookmarkEnd w:id="73"/>
      <w:bookmarkEnd w:id="74"/>
      <w:bookmarkEnd w:id="75"/>
      <w:bookmarkEnd w:id="76"/>
      <w:bookmarkEnd w:id="77"/>
    </w:p>
    <w:p w14:paraId="1E3AC9E4"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750081"/>
      <w:r w:rsidRPr="00270996">
        <w:t>Chức năng người dùng</w:t>
      </w:r>
      <w:bookmarkEnd w:id="78"/>
      <w:bookmarkEnd w:id="79"/>
      <w:bookmarkEnd w:id="80"/>
      <w:bookmarkEnd w:id="81"/>
      <w:bookmarkEnd w:id="82"/>
    </w:p>
    <w:p w14:paraId="505FF7C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750176"/>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556EF30"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0CB0B5B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2378744"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574D237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BF26EA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322E58C"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CCCEEEB"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3CF69D04"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41D7B7A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E8BF274"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59E13AA9"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30943C3D"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1BD81B4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BACF35C"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0500CFAA"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0B2B6BED"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5248E1F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C9BEEED"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1529DC68"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1F9414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2765889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1114634"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1EBF0D56"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226F6AEB"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D07A15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D3522A6"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A7F43CB"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7F58CEEF"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6FB99C4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8C5131E"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3B7B4C8D"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0434915F"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0DC61BD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EAE88BF" w14:textId="77777777" w:rsidR="00946797" w:rsidRPr="00270996" w:rsidRDefault="000807CD">
            <w:pPr>
              <w:rPr>
                <w:rFonts w:cs="Times New Roman"/>
                <w:color w:val="auto"/>
              </w:rPr>
            </w:pPr>
            <w:r w:rsidRPr="00270996">
              <w:rPr>
                <w:rFonts w:cs="Times New Roman"/>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48C0DF94"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2A4E0297"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2501A38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4260D47"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42D802EE" w14:textId="77777777" w:rsidR="00E87DE1" w:rsidRDefault="0029362F">
            <w:r>
              <w:t>Tra cứu Văn bản, Biểu mẫu &amp; Phúc lợi</w:t>
            </w:r>
          </w:p>
        </w:tc>
        <w:tc>
          <w:tcPr>
            <w:tcW w:w="6386" w:type="dxa"/>
            <w:tcBorders>
              <w:top w:val="single" w:sz="4" w:space="0" w:color="auto"/>
              <w:left w:val="single" w:sz="4" w:space="0" w:color="auto"/>
              <w:bottom w:val="single" w:sz="4" w:space="0" w:color="auto"/>
              <w:right w:val="single" w:sz="4" w:space="0" w:color="auto"/>
            </w:tcBorders>
          </w:tcPr>
          <w:p w14:paraId="73F54FC1" w14:textId="77777777" w:rsidR="00E87DE1" w:rsidRDefault="0029362F">
            <w:r>
              <w:t>Tra cứu văn bản quy phạm, hướng dẫn nghiệp vụ công đoàn, xem chính sách chăm lo phúc lợi và tải biểu mẫu đề nghị.</w:t>
            </w:r>
          </w:p>
        </w:tc>
      </w:tr>
      <w:tr w:rsidR="00946797" w:rsidRPr="00270996" w14:paraId="1EDC63B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EAB0EE"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28927A3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1667956E"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07E96920"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750082"/>
      <w:r w:rsidRPr="00270996">
        <w:t>Chức năng phía người quản trị</w:t>
      </w:r>
      <w:bookmarkEnd w:id="87"/>
      <w:bookmarkEnd w:id="88"/>
      <w:bookmarkEnd w:id="89"/>
      <w:bookmarkEnd w:id="90"/>
      <w:bookmarkEnd w:id="91"/>
    </w:p>
    <w:p w14:paraId="2072B2B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750177"/>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4AB6CAE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6B3ED1E5"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4073FF7"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052DD7A7"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266F35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191EFD4"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36AA8CE8"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7EC618B"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3A040E6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292A613"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EFA13B2"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3AD289FA"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010F61E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A8F29C"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1470342D" w14:textId="77777777" w:rsidR="00DE13B4" w:rsidRDefault="004708E6">
            <w:r>
              <w:t>Tạo và Biên tập Bài viết</w:t>
            </w:r>
          </w:p>
        </w:tc>
        <w:tc>
          <w:tcPr>
            <w:tcW w:w="5980" w:type="dxa"/>
            <w:tcBorders>
              <w:top w:val="single" w:sz="4" w:space="0" w:color="auto"/>
              <w:left w:val="single" w:sz="4" w:space="0" w:color="auto"/>
              <w:bottom w:val="single" w:sz="4" w:space="0" w:color="auto"/>
              <w:right w:val="single" w:sz="4" w:space="0" w:color="auto"/>
            </w:tcBorders>
          </w:tcPr>
          <w:p w14:paraId="2F8E4C3C"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2228B58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2AC489"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71C2A6C4"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5384A131"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4A1C448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EC90F5B"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5ECD94"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1A019776"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11618EF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97E1E3A"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65A647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44CD41C9" w14:textId="77777777" w:rsidR="00DE13B4" w:rsidRDefault="004708E6">
            <w:r>
              <w:t>Tích hợp mô hình AI ngôn ngữ lớn (Google Gemini API) hỗ trợ tự động sinh bài viết truyền thông hoàn chỉnh từ từ khóa hoặc dàn ý thô của sự kiện.</w:t>
            </w:r>
          </w:p>
        </w:tc>
      </w:tr>
      <w:tr w:rsidR="00946797" w:rsidRPr="00270996" w14:paraId="7BFDC55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6B6767D" w14:textId="77777777" w:rsidR="00946797" w:rsidRPr="00270996" w:rsidRDefault="000807CD">
            <w:pPr>
              <w:rPr>
                <w:rFonts w:cs="Times New Roman"/>
                <w:color w:val="auto"/>
              </w:rPr>
            </w:pPr>
            <w:r w:rsidRPr="00270996">
              <w:rPr>
                <w:rFonts w:cs="Times New Roman"/>
                <w:color w:val="auto"/>
              </w:rPr>
              <w:lastRenderedPageBreak/>
              <w:t>7</w:t>
            </w:r>
          </w:p>
        </w:tc>
        <w:tc>
          <w:tcPr>
            <w:tcW w:w="2414" w:type="dxa"/>
            <w:tcBorders>
              <w:top w:val="single" w:sz="4" w:space="0" w:color="auto"/>
              <w:left w:val="single" w:sz="4" w:space="0" w:color="auto"/>
              <w:bottom w:val="single" w:sz="4" w:space="0" w:color="auto"/>
              <w:right w:val="single" w:sz="4" w:space="0" w:color="auto"/>
            </w:tcBorders>
          </w:tcPr>
          <w:p w14:paraId="00EC94AC"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0F10363F" w14:textId="77777777" w:rsidR="00DE13B4" w:rsidRDefault="004708E6">
            <w:r>
              <w:t>AI tự động phân tích bài viết để đề xuất nhiều phương án tiêu đề thu hút, chuẩn văn phong báo chí đoàn thể; tự động trích xuất đoạn tóm tắt mở đầu ngắn gọn.</w:t>
            </w:r>
          </w:p>
        </w:tc>
      </w:tr>
      <w:tr w:rsidR="00946797" w:rsidRPr="00270996" w14:paraId="205A5A7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8941C9"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19AD98B5"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33C825AE"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27E9F09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54CF09A"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33B72355"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13D33020"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3A54CC4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4C00788"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65EDC019"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6CEF7B29"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1A8057F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22EA247"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21464BF"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369BCE4"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595C921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BA5540"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2F654188" w14:textId="77777777" w:rsidR="00DE13B4" w:rsidRDefault="004708E6">
            <w:r>
              <w:t>Quản lý Phúc lợi &amp; Hòm thư Góp ý</w:t>
            </w:r>
          </w:p>
        </w:tc>
        <w:tc>
          <w:tcPr>
            <w:tcW w:w="5980" w:type="dxa"/>
            <w:tcBorders>
              <w:top w:val="single" w:sz="4" w:space="0" w:color="auto"/>
              <w:left w:val="single" w:sz="4" w:space="0" w:color="auto"/>
              <w:bottom w:val="single" w:sz="4" w:space="0" w:color="auto"/>
              <w:right w:val="single" w:sz="4" w:space="0" w:color="auto"/>
            </w:tcBorders>
          </w:tcPr>
          <w:p w14:paraId="5A8FCA9B" w14:textId="77777777" w:rsidR="00DE13B4" w:rsidRDefault="004708E6">
            <w:r>
              <w:t>Quản lý danh mục các chính sách chăm lo, định mức hỗ trợ và biểu mẫu đính kèm; tiếp nhận, phân loại và phản hồi ý kiến phản ánh của đoàn viên.</w:t>
            </w:r>
          </w:p>
        </w:tc>
      </w:tr>
      <w:tr w:rsidR="00946797" w:rsidRPr="00270996" w14:paraId="5873DA5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5D913D"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5399A7ED"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48CC15F9" w14:textId="77777777" w:rsidR="00DE13B4" w:rsidRDefault="004708E6">
            <w:r>
              <w:t>Quản lý các tham số cấu hình: Cài đặt API Key của Google Gemini, cấu hình Facebook Fanpage Page ID &amp; Access Token, cấu hình sao lưu CSDL Microsoft SQL Server an toàn.</w:t>
            </w:r>
          </w:p>
        </w:tc>
      </w:tr>
    </w:tbl>
    <w:p w14:paraId="6F8CBA49" w14:textId="77777777" w:rsidR="00E2136D" w:rsidRPr="00270996" w:rsidRDefault="00E2136D" w:rsidP="00F409EF">
      <w:r w:rsidRPr="00270996">
        <w:br w:type="page"/>
      </w:r>
    </w:p>
    <w:p w14:paraId="04D36B93" w14:textId="77777777" w:rsidR="002F52F2" w:rsidRPr="00270996" w:rsidRDefault="002F52F2" w:rsidP="00F409EF"/>
    <w:p w14:paraId="3DD28CFE" w14:textId="77777777" w:rsidR="002F515A" w:rsidRPr="00270996" w:rsidRDefault="000A167E">
      <w:pPr>
        <w:pStyle w:val="m2"/>
      </w:pPr>
      <w:bookmarkStart w:id="96" w:name="_Toc242698962"/>
      <w:bookmarkStart w:id="97" w:name="_Toc242703583"/>
      <w:bookmarkStart w:id="98" w:name="_Toc243750083"/>
      <w:r w:rsidRPr="00270996">
        <w:t>Công nghệ sử dụng trong đề tài</w:t>
      </w:r>
      <w:bookmarkEnd w:id="96"/>
      <w:bookmarkEnd w:id="97"/>
      <w:bookmarkEnd w:id="98"/>
    </w:p>
    <w:p w14:paraId="5177B4A7" w14:textId="77777777" w:rsidR="004B4276" w:rsidRPr="00270996" w:rsidRDefault="000A167E">
      <w:pPr>
        <w:pStyle w:val="nd"/>
      </w:pPr>
      <w:r>
        <w:t>Hệ thống được thiết kế theo quy trình kỹ thuật phần mềm chuẩn mực [4] kết hợp kiến trúc Web hiện đại kết hợp dịch vụ Trí tuệ nhân tạo tạo sinh, đảm bảo tính ổn định, dễ bảo trì và tối ưu cho quy trình sáng tạo nội dung truyền thông:</w:t>
      </w:r>
    </w:p>
    <w:p w14:paraId="785A5656" w14:textId="77777777" w:rsidR="004B4276" w:rsidRPr="00270996" w:rsidRDefault="000A167E">
      <w:pPr>
        <w:pStyle w:val="m3"/>
      </w:pPr>
      <w:bookmarkStart w:id="99" w:name="_Toc243750084"/>
      <w:r w:rsidRPr="00270996">
        <w:t>Công nghệ Frontend (Giao diện người dùng)</w:t>
      </w:r>
      <w:bookmarkEnd w:id="99"/>
    </w:p>
    <w:p w14:paraId="3CAF221F" w14:textId="77777777" w:rsidR="004B4276" w:rsidRPr="00270996" w:rsidRDefault="000A167E">
      <w:pPr>
        <w:pStyle w:val="nd"/>
      </w:pPr>
      <w:r w:rsidRPr="00270996">
        <w:t>Tầng giao diện người dùng được xây dựng theo kiến trúc Single Page Application (SPA):</w:t>
      </w:r>
    </w:p>
    <w:p w14:paraId="25BCC2ED" w14:textId="77777777" w:rsidR="004B4276" w:rsidRPr="00270996" w:rsidRDefault="000A167E">
      <w:pPr>
        <w:pStyle w:val="nd-"/>
      </w:pPr>
      <w:r>
        <w:t>React 19 &amp; Component-based [9]: Xây dựng giao diện trang đơn dạng thành phần hóa, tối ưu hóa tốc độ tải trang và trải nghiệm người dùng.</w:t>
      </w:r>
    </w:p>
    <w:p w14:paraId="558EB266"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5E5EC4A6"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4AB0D16"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6121FDB3" w14:textId="77777777" w:rsidR="004B4276" w:rsidRPr="00270996" w:rsidRDefault="000A167E">
      <w:pPr>
        <w:pStyle w:val="m3"/>
      </w:pPr>
      <w:bookmarkStart w:id="100" w:name="_Toc243750085"/>
      <w:r w:rsidRPr="00270996">
        <w:t>Công nghệ Backend (Máy chủ ứng dụng &amp; Xử lý nghiệp vụ)</w:t>
      </w:r>
      <w:bookmarkEnd w:id="100"/>
    </w:p>
    <w:p w14:paraId="700EADD7" w14:textId="77777777" w:rsidR="004B4276" w:rsidRPr="00270996" w:rsidRDefault="000A167E">
      <w:pPr>
        <w:pStyle w:val="nd"/>
      </w:pPr>
      <w:r w:rsidRPr="00270996">
        <w:t>Tầng máy chủ đóng vai trò điều phối logic nghiệp vụ và cung cấp dịch vụ RESTful API:</w:t>
      </w:r>
    </w:p>
    <w:p w14:paraId="7E300DEF" w14:textId="77777777" w:rsidR="004B4276" w:rsidRPr="00270996" w:rsidRDefault="000A167E">
      <w:pPr>
        <w:pStyle w:val="nd-"/>
      </w:pPr>
      <w:r>
        <w:t>Node.js (LTS) &amp; Express.js: Nền tảng thực thi JavaScript phía máy chủ, xử lý các yêu cầu RESTful API nhanh chóng, đồng bộ dữ liệu hiệu quả.</w:t>
      </w:r>
    </w:p>
    <w:p w14:paraId="14937B58" w14:textId="77777777" w:rsidR="004B4276" w:rsidRPr="00270996" w:rsidRDefault="000A167E">
      <w:pPr>
        <w:pStyle w:val="nd-"/>
      </w:pPr>
      <w:r>
        <w:t>Phân quyền RBAC &amp; Bảo mật JWT: Kiểm soát quyền truy cập chặt chẽ theo vai trò; mã hóa bảo mật mật khẩu người dùng với thuật toán Bcrypt.</w:t>
      </w:r>
    </w:p>
    <w:p w14:paraId="78EF99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1AE5E4AC" w14:textId="77777777" w:rsidR="004B4276" w:rsidRPr="00270996" w:rsidRDefault="000A167E">
      <w:pPr>
        <w:pStyle w:val="nd-"/>
      </w:pPr>
      <w:r>
        <w:t>Meta Facebook Graph API v19.0 [8]: Giao thức kết nối HTTPS tự động xuất bản bài viết và hình ảnh lên Fanpage Facebook Công đoàn TDMU.</w:t>
      </w:r>
    </w:p>
    <w:p w14:paraId="0082680A" w14:textId="77777777" w:rsidR="004B4276" w:rsidRPr="00270996" w:rsidRDefault="000A167E">
      <w:pPr>
        <w:pStyle w:val="m3"/>
      </w:pPr>
      <w:bookmarkStart w:id="101" w:name="_Toc243750086"/>
      <w:r w:rsidRPr="00270996">
        <w:t>Công nghệ Cơ sở dữ liệu (Database Management System)</w:t>
      </w:r>
      <w:bookmarkEnd w:id="101"/>
    </w:p>
    <w:p w14:paraId="25DDFB09" w14:textId="77777777" w:rsidR="004B4276" w:rsidRPr="00270996" w:rsidRDefault="000A167E">
      <w:pPr>
        <w:pStyle w:val="nd"/>
      </w:pPr>
      <w:r w:rsidRPr="00270996">
        <w:t>Hệ thống cơ sở dữ liệu quản lý toàn bộ tài nguyên số và thông tin đoàn viên:</w:t>
      </w:r>
    </w:p>
    <w:p w14:paraId="4FF452F9" w14:textId="77777777" w:rsidR="004B4276" w:rsidRPr="00270996" w:rsidRDefault="000A167E">
      <w:pPr>
        <w:pStyle w:val="nd-"/>
      </w:pPr>
      <w:r>
        <w:t>Microsoft SQL Server (MSSQL): Hệ quản trị cơ sở dữ liệu quan hệ tin cậy, lưu trữ an toàn và bảo đảm toàn vẹn dữ liệu hệ thống.</w:t>
      </w:r>
    </w:p>
    <w:p w14:paraId="6B200377" w14:textId="77777777" w:rsidR="004B4276" w:rsidRPr="00270996" w:rsidRDefault="000A167E">
      <w:pPr>
        <w:pStyle w:val="nd-"/>
      </w:pPr>
      <w:r w:rsidRPr="00270996">
        <w:rPr>
          <w:b/>
        </w:rPr>
        <w:lastRenderedPageBreak/>
        <w:t xml:space="preserve">Mô hình dữ liệu chuẩn hóa 3NF: </w:t>
      </w:r>
      <w:r w:rsidRPr="00270996">
        <w:t>Thiết kế gồm 15 bảng nghiệp vụ, thiết lập đầy đủ ràng buộc khóa chính - khóa ngoại nhằm tránh dư thừa dữ liệu.</w:t>
      </w:r>
    </w:p>
    <w:p w14:paraId="4631EF0E"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4ACCBA0" w14:textId="77777777" w:rsidR="004B4276" w:rsidRPr="00270996" w:rsidRDefault="000A167E">
      <w:pPr>
        <w:pStyle w:val="m3"/>
      </w:pPr>
      <w:bookmarkStart w:id="102" w:name="_Toc243750087"/>
      <w:r w:rsidRPr="00270996">
        <w:t>Công nghệ Trí tuệ nhân tạo (AI - Artificial Intelligence)</w:t>
      </w:r>
      <w:bookmarkEnd w:id="102"/>
    </w:p>
    <w:p w14:paraId="740C5CF0" w14:textId="77777777" w:rsidR="004B4276" w:rsidRPr="00270996" w:rsidRDefault="000A167E">
      <w:pPr>
        <w:pStyle w:val="nd"/>
      </w:pPr>
      <w:r>
        <w:t>Trí tuệ nhân tạo tạo sinh (Generative AI) dựa trên kiến trúc Transformer hiện đại [6] là điểm nhấn trọng tâm của đề tài, đóng vai trò trợ lý đắc lực hỗ trợ biên soạn tin bài:</w:t>
      </w:r>
    </w:p>
    <w:p w14:paraId="19565CA6" w14:textId="77777777" w:rsidR="004B4276" w:rsidRPr="00270996" w:rsidRDefault="000A167E">
      <w:pPr>
        <w:pStyle w:val="nd-"/>
      </w:pPr>
      <w:r>
        <w:t>Mô hình ngôn ngữ lớn Google Gemini [7]: Xử lý và thấu hiểu ngữ cảnh nhanh chóng, hỗ trợ sinh nội dung với chi phí tối ưu và độ chính xác cao.</w:t>
      </w:r>
    </w:p>
    <w:p w14:paraId="212D10B7" w14:textId="77777777" w:rsidR="004B4276" w:rsidRPr="00270996" w:rsidRDefault="000A167E">
      <w:pPr>
        <w:pStyle w:val="nd-"/>
      </w:pPr>
      <w:r>
        <w:t>Cơ chế phản hồi theo luồng (Streaming SSE): Truyền tải dữ liệu phản hồi của AI theo thời gian thực trực tiếp vào giao diện soạn thảo, mang lại trải nghiệm tương tác trực quan cho biên tập viên.</w:t>
      </w:r>
    </w:p>
    <w:p w14:paraId="58E71019" w14:textId="77777777" w:rsidR="004B4276" w:rsidRPr="00270996" w:rsidRDefault="000A167E">
      <w:pPr>
        <w:pStyle w:val="nd-"/>
      </w:pPr>
      <w:r>
        <w:t>Prompt Engineering định hướng nghiệp vụ: Đóng gói khuôn mẫu chỉ thị ngữ cảnh chuyên biệt về tôn chỉ, văn phong trang trọng của tổ chức Công đoàn, giúp AI tạo bài viết chuẩn mực, đúng thể thức báo chí.</w:t>
      </w:r>
    </w:p>
    <w:p w14:paraId="33618432" w14:textId="77777777" w:rsidR="004B4276" w:rsidRPr="00270996" w:rsidRDefault="000A167E">
      <w:pPr>
        <w:pStyle w:val="nd-"/>
      </w:pPr>
      <w:r>
        <w:t>Bộ công cụ trợ lý tin bài: Tự động lập dàn ý, gợi ý tiêu đề thu hút, viết đoạn mở đầu tóm tắt cô đọng và trích xuất từ khóa phục vụ phân loại bài viết.</w:t>
      </w:r>
    </w:p>
    <w:p w14:paraId="3F194855" w14:textId="77777777" w:rsidR="00B97F73" w:rsidRPr="00270996" w:rsidRDefault="00D5516C" w:rsidP="00D11041">
      <w:pPr>
        <w:pStyle w:val="m1a"/>
      </w:pPr>
      <w:bookmarkStart w:id="103" w:name="_Toc242703588"/>
      <w:bookmarkStart w:id="104" w:name="_Toc243750088"/>
      <w:r w:rsidRPr="00270996">
        <w:t>PHÂN TÍCH HỆ THỐNG</w:t>
      </w:r>
      <w:bookmarkEnd w:id="103"/>
      <w:bookmarkEnd w:id="104"/>
    </w:p>
    <w:p w14:paraId="47F8BA5F" w14:textId="77777777" w:rsidR="00D5516C" w:rsidRPr="00270996" w:rsidRDefault="00D5516C" w:rsidP="002F52F2">
      <w:pPr>
        <w:pStyle w:val="m2"/>
      </w:pPr>
      <w:bookmarkStart w:id="105" w:name="_Toc240897707"/>
      <w:bookmarkStart w:id="106" w:name="_Toc242698968"/>
      <w:bookmarkStart w:id="107" w:name="_Toc242703589"/>
      <w:bookmarkStart w:id="108" w:name="_Toc243750089"/>
      <w:r w:rsidRPr="00270996">
        <w:t>Danh sách các Actor</w:t>
      </w:r>
      <w:bookmarkEnd w:id="105"/>
      <w:bookmarkEnd w:id="106"/>
      <w:bookmarkEnd w:id="107"/>
      <w:bookmarkEnd w:id="108"/>
    </w:p>
    <w:p w14:paraId="2C12B205" w14:textId="77777777" w:rsidR="00D5516C" w:rsidRPr="00270996" w:rsidRDefault="00D5516C" w:rsidP="00BF7CCE">
      <w:pPr>
        <w:ind w:firstLine="720"/>
      </w:pPr>
      <w:r>
        <w:t>Một Actor hay tác nhân ngoài là một vai trò của một hay nhiều người hay vật thể trong sự tương tác với hệ thống [1].</w:t>
      </w:r>
    </w:p>
    <w:p w14:paraId="644425AF"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750178"/>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20F79F42" w14:textId="77777777" w:rsidTr="00DF318B">
        <w:tc>
          <w:tcPr>
            <w:tcW w:w="679" w:type="dxa"/>
          </w:tcPr>
          <w:p w14:paraId="2566896F" w14:textId="77777777" w:rsidR="00881E78" w:rsidRPr="00270996" w:rsidRDefault="00881E78" w:rsidP="00881E78">
            <w:pPr>
              <w:jc w:val="center"/>
              <w:rPr>
                <w:szCs w:val="26"/>
              </w:rPr>
            </w:pPr>
            <w:r w:rsidRPr="00270996">
              <w:rPr>
                <w:szCs w:val="26"/>
              </w:rPr>
              <w:t>STT</w:t>
            </w:r>
          </w:p>
        </w:tc>
        <w:tc>
          <w:tcPr>
            <w:tcW w:w="3006" w:type="dxa"/>
          </w:tcPr>
          <w:p w14:paraId="69B33F83" w14:textId="77777777" w:rsidR="00881E78" w:rsidRPr="00270996" w:rsidRDefault="00881E78" w:rsidP="00881E78">
            <w:pPr>
              <w:jc w:val="center"/>
              <w:rPr>
                <w:szCs w:val="26"/>
              </w:rPr>
            </w:pPr>
            <w:r w:rsidRPr="00270996">
              <w:rPr>
                <w:szCs w:val="26"/>
              </w:rPr>
              <w:t>Tác Nhân</w:t>
            </w:r>
          </w:p>
        </w:tc>
        <w:tc>
          <w:tcPr>
            <w:tcW w:w="5706" w:type="dxa"/>
          </w:tcPr>
          <w:p w14:paraId="1C987CC7" w14:textId="77777777" w:rsidR="00881E78" w:rsidRPr="00270996" w:rsidRDefault="00881E78" w:rsidP="00881E78">
            <w:pPr>
              <w:jc w:val="center"/>
              <w:rPr>
                <w:szCs w:val="26"/>
              </w:rPr>
            </w:pPr>
            <w:r w:rsidRPr="00270996">
              <w:rPr>
                <w:szCs w:val="26"/>
              </w:rPr>
              <w:t>Mô Tả</w:t>
            </w:r>
          </w:p>
        </w:tc>
      </w:tr>
      <w:tr w:rsidR="00881E78" w:rsidRPr="00270996" w14:paraId="32679F8B" w14:textId="77777777" w:rsidTr="00DF318B">
        <w:tc>
          <w:tcPr>
            <w:tcW w:w="679" w:type="dxa"/>
          </w:tcPr>
          <w:p w14:paraId="56A56CF5" w14:textId="77777777" w:rsidR="00881E78" w:rsidRPr="00270996" w:rsidRDefault="00881E78" w:rsidP="00881E78">
            <w:pPr>
              <w:jc w:val="center"/>
              <w:rPr>
                <w:szCs w:val="26"/>
              </w:rPr>
            </w:pPr>
            <w:r w:rsidRPr="00270996">
              <w:rPr>
                <w:szCs w:val="26"/>
              </w:rPr>
              <w:t>1</w:t>
            </w:r>
          </w:p>
        </w:tc>
        <w:tc>
          <w:tcPr>
            <w:tcW w:w="3006" w:type="dxa"/>
          </w:tcPr>
          <w:p w14:paraId="2351E5DF" w14:textId="77777777" w:rsidR="00194873" w:rsidRPr="00270996" w:rsidRDefault="00881E78" w:rsidP="00881E78">
            <w:pPr>
              <w:jc w:val="center"/>
              <w:rPr>
                <w:szCs w:val="26"/>
              </w:rPr>
            </w:pPr>
            <w:r w:rsidRPr="00270996">
              <w:rPr>
                <w:szCs w:val="26"/>
              </w:rPr>
              <w:t>Quản trị viên</w:t>
            </w:r>
          </w:p>
          <w:p w14:paraId="17EC60F3" w14:textId="77777777" w:rsidR="00881E78" w:rsidRPr="00270996" w:rsidRDefault="00881E78" w:rsidP="00881E78">
            <w:pPr>
              <w:jc w:val="center"/>
              <w:rPr>
                <w:szCs w:val="26"/>
              </w:rPr>
            </w:pPr>
            <w:r w:rsidRPr="00270996">
              <w:rPr>
                <w:szCs w:val="26"/>
              </w:rPr>
              <w:t>(Admin)</w:t>
            </w:r>
          </w:p>
        </w:tc>
        <w:tc>
          <w:tcPr>
            <w:tcW w:w="5706" w:type="dxa"/>
          </w:tcPr>
          <w:p w14:paraId="625001F3"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519EA8BE" w14:textId="77777777" w:rsidTr="00DF318B">
        <w:tc>
          <w:tcPr>
            <w:tcW w:w="679" w:type="dxa"/>
          </w:tcPr>
          <w:p w14:paraId="4C607049" w14:textId="77777777" w:rsidR="00881E78" w:rsidRPr="00270996" w:rsidRDefault="00881E78" w:rsidP="00881E78">
            <w:pPr>
              <w:jc w:val="center"/>
              <w:rPr>
                <w:szCs w:val="26"/>
              </w:rPr>
            </w:pPr>
            <w:r w:rsidRPr="00270996">
              <w:rPr>
                <w:szCs w:val="26"/>
              </w:rPr>
              <w:t>2</w:t>
            </w:r>
          </w:p>
        </w:tc>
        <w:tc>
          <w:tcPr>
            <w:tcW w:w="3006" w:type="dxa"/>
          </w:tcPr>
          <w:p w14:paraId="2AC083BA" w14:textId="77777777" w:rsidR="00194873" w:rsidRPr="00270996" w:rsidRDefault="00881E78" w:rsidP="00194873">
            <w:pPr>
              <w:jc w:val="center"/>
              <w:rPr>
                <w:szCs w:val="26"/>
              </w:rPr>
            </w:pPr>
            <w:r w:rsidRPr="00270996">
              <w:rPr>
                <w:szCs w:val="26"/>
              </w:rPr>
              <w:t>Biên tập viên</w:t>
            </w:r>
          </w:p>
          <w:p w14:paraId="368A3CEE" w14:textId="77777777" w:rsidR="00881E78" w:rsidRPr="00270996" w:rsidRDefault="00881E78" w:rsidP="00194873">
            <w:pPr>
              <w:jc w:val="center"/>
              <w:rPr>
                <w:szCs w:val="26"/>
              </w:rPr>
            </w:pPr>
            <w:r w:rsidRPr="00270996">
              <w:rPr>
                <w:szCs w:val="26"/>
              </w:rPr>
              <w:t>(Editor)</w:t>
            </w:r>
          </w:p>
        </w:tc>
        <w:tc>
          <w:tcPr>
            <w:tcW w:w="5706" w:type="dxa"/>
          </w:tcPr>
          <w:p w14:paraId="70503F70"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55705A8B" w14:textId="77777777" w:rsidTr="00DF318B">
        <w:tc>
          <w:tcPr>
            <w:tcW w:w="679" w:type="dxa"/>
          </w:tcPr>
          <w:p w14:paraId="4EBC6102" w14:textId="77777777" w:rsidR="00881E78" w:rsidRPr="00270996" w:rsidRDefault="001C3932" w:rsidP="00881E78">
            <w:pPr>
              <w:jc w:val="center"/>
              <w:rPr>
                <w:szCs w:val="26"/>
              </w:rPr>
            </w:pPr>
            <w:r w:rsidRPr="00270996">
              <w:rPr>
                <w:szCs w:val="26"/>
              </w:rPr>
              <w:t>3</w:t>
            </w:r>
          </w:p>
        </w:tc>
        <w:tc>
          <w:tcPr>
            <w:tcW w:w="3006" w:type="dxa"/>
          </w:tcPr>
          <w:p w14:paraId="2BE2575B"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253DF86E" w14:textId="77777777" w:rsidR="00881E78" w:rsidRPr="00270996" w:rsidRDefault="00194873" w:rsidP="00DF318B">
            <w:pPr>
              <w:rPr>
                <w:szCs w:val="26"/>
              </w:rPr>
            </w:pPr>
            <w:r w:rsidRPr="00270996">
              <w:rPr>
                <w:color w:val="1E1E1E"/>
                <w:szCs w:val="26"/>
              </w:rPr>
              <w:t xml:space="preserve">Đại diện cho các đại diện truyền thông của các Tổ công đoàn trực thuộc, giảng viên hoặc cán bộ tích </w:t>
            </w:r>
            <w:r w:rsidRPr="00270996">
              <w:rPr>
                <w:color w:val="1E1E1E"/>
                <w:szCs w:val="26"/>
              </w:rPr>
              <w:lastRenderedPageBreak/>
              <w:t>cực tham gia đóng góp bài viết, báo cáo phong trào.</w:t>
            </w:r>
          </w:p>
        </w:tc>
      </w:tr>
      <w:tr w:rsidR="00881E78" w:rsidRPr="00270996" w14:paraId="4DF3383B" w14:textId="77777777" w:rsidTr="00DF318B">
        <w:tc>
          <w:tcPr>
            <w:tcW w:w="679" w:type="dxa"/>
          </w:tcPr>
          <w:p w14:paraId="524E6461" w14:textId="77777777" w:rsidR="00881E78" w:rsidRPr="00270996" w:rsidRDefault="001C3932" w:rsidP="00881E78">
            <w:pPr>
              <w:jc w:val="center"/>
              <w:rPr>
                <w:szCs w:val="26"/>
              </w:rPr>
            </w:pPr>
            <w:r w:rsidRPr="00270996">
              <w:rPr>
                <w:szCs w:val="26"/>
              </w:rPr>
              <w:lastRenderedPageBreak/>
              <w:t>4</w:t>
            </w:r>
          </w:p>
        </w:tc>
        <w:tc>
          <w:tcPr>
            <w:tcW w:w="3006" w:type="dxa"/>
          </w:tcPr>
          <w:p w14:paraId="246DCDEF"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2382047F"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06C0FCD7" w14:textId="77777777" w:rsidR="00BF7CCE" w:rsidRPr="00270996" w:rsidRDefault="00BF7CCE" w:rsidP="00BF7CCE">
      <w:pPr>
        <w:rPr>
          <w:szCs w:val="26"/>
        </w:rPr>
      </w:pPr>
    </w:p>
    <w:p w14:paraId="34B06992" w14:textId="77777777" w:rsidR="00DF318B" w:rsidRPr="00270996" w:rsidRDefault="00DF318B" w:rsidP="002F52F2">
      <w:pPr>
        <w:pStyle w:val="m2"/>
      </w:pPr>
      <w:bookmarkStart w:id="113" w:name="_Toc240897708"/>
      <w:bookmarkStart w:id="114" w:name="_Toc242698969"/>
      <w:bookmarkStart w:id="115" w:name="_Toc242703590"/>
      <w:bookmarkStart w:id="116" w:name="_Toc243750090"/>
      <w:r w:rsidRPr="00270996">
        <w:t>Danh sách Use Case</w:t>
      </w:r>
      <w:bookmarkEnd w:id="113"/>
      <w:bookmarkEnd w:id="114"/>
      <w:bookmarkEnd w:id="115"/>
      <w:bookmarkEnd w:id="116"/>
    </w:p>
    <w:p w14:paraId="6ECED8FB"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750179"/>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2D110952" w14:textId="77777777" w:rsidTr="00A95ED4">
        <w:trPr>
          <w:trHeight w:val="364"/>
        </w:trPr>
        <w:tc>
          <w:tcPr>
            <w:tcW w:w="1098" w:type="dxa"/>
          </w:tcPr>
          <w:p w14:paraId="10671850" w14:textId="77777777" w:rsidR="00443957" w:rsidRPr="00270996" w:rsidRDefault="00443957" w:rsidP="00443957">
            <w:pPr>
              <w:jc w:val="center"/>
              <w:rPr>
                <w:b/>
                <w:bCs/>
                <w:szCs w:val="26"/>
              </w:rPr>
            </w:pPr>
            <w:r w:rsidRPr="00270996">
              <w:rPr>
                <w:b/>
                <w:bCs/>
                <w:szCs w:val="26"/>
              </w:rPr>
              <w:t>STT</w:t>
            </w:r>
          </w:p>
        </w:tc>
        <w:tc>
          <w:tcPr>
            <w:tcW w:w="1507" w:type="dxa"/>
          </w:tcPr>
          <w:p w14:paraId="5E1C63BE" w14:textId="77777777" w:rsidR="00443957" w:rsidRPr="00270996" w:rsidRDefault="00443957" w:rsidP="00443957">
            <w:pPr>
              <w:jc w:val="center"/>
              <w:rPr>
                <w:b/>
                <w:bCs/>
                <w:szCs w:val="26"/>
              </w:rPr>
            </w:pPr>
            <w:r w:rsidRPr="00270996">
              <w:rPr>
                <w:b/>
                <w:bCs/>
                <w:szCs w:val="26"/>
              </w:rPr>
              <w:t>Tên Use Case</w:t>
            </w:r>
          </w:p>
        </w:tc>
        <w:tc>
          <w:tcPr>
            <w:tcW w:w="3060" w:type="dxa"/>
          </w:tcPr>
          <w:p w14:paraId="022B5016" w14:textId="77777777" w:rsidR="00443957" w:rsidRPr="00270996" w:rsidRDefault="00443957" w:rsidP="00443957">
            <w:pPr>
              <w:jc w:val="center"/>
              <w:rPr>
                <w:b/>
                <w:bCs/>
                <w:szCs w:val="26"/>
              </w:rPr>
            </w:pPr>
            <w:r w:rsidRPr="00270996">
              <w:rPr>
                <w:b/>
                <w:bCs/>
                <w:szCs w:val="26"/>
              </w:rPr>
              <w:t>Ý nghĩa</w:t>
            </w:r>
          </w:p>
        </w:tc>
        <w:tc>
          <w:tcPr>
            <w:tcW w:w="3399" w:type="dxa"/>
          </w:tcPr>
          <w:p w14:paraId="52AC0A39" w14:textId="77777777" w:rsidR="00443957" w:rsidRPr="00270996" w:rsidRDefault="00443957" w:rsidP="00443957">
            <w:pPr>
              <w:jc w:val="center"/>
              <w:rPr>
                <w:b/>
                <w:bCs/>
                <w:szCs w:val="26"/>
              </w:rPr>
            </w:pPr>
            <w:r w:rsidRPr="00270996">
              <w:rPr>
                <w:b/>
                <w:bCs/>
                <w:szCs w:val="26"/>
              </w:rPr>
              <w:t>Chức năng</w:t>
            </w:r>
          </w:p>
        </w:tc>
      </w:tr>
      <w:tr w:rsidR="00443957" w:rsidRPr="00270996" w14:paraId="017792A7" w14:textId="77777777" w:rsidTr="00A95ED4">
        <w:tc>
          <w:tcPr>
            <w:tcW w:w="1098" w:type="dxa"/>
          </w:tcPr>
          <w:p w14:paraId="019F6CC1" w14:textId="77777777" w:rsidR="00443957" w:rsidRPr="00270996" w:rsidRDefault="00443957" w:rsidP="00443957">
            <w:pPr>
              <w:jc w:val="center"/>
              <w:rPr>
                <w:szCs w:val="26"/>
              </w:rPr>
            </w:pPr>
            <w:r w:rsidRPr="00270996">
              <w:rPr>
                <w:szCs w:val="26"/>
              </w:rPr>
              <w:t>UC_001</w:t>
            </w:r>
          </w:p>
        </w:tc>
        <w:tc>
          <w:tcPr>
            <w:tcW w:w="1507" w:type="dxa"/>
          </w:tcPr>
          <w:p w14:paraId="5C1BD30C" w14:textId="77777777" w:rsidR="00443957" w:rsidRPr="00270996" w:rsidRDefault="00443957" w:rsidP="00443957">
            <w:pPr>
              <w:jc w:val="center"/>
              <w:rPr>
                <w:szCs w:val="26"/>
              </w:rPr>
            </w:pPr>
            <w:r w:rsidRPr="00270996">
              <w:rPr>
                <w:szCs w:val="26"/>
              </w:rPr>
              <w:t>Xem &amp; Tìm kiếm tin tức</w:t>
            </w:r>
          </w:p>
        </w:tc>
        <w:tc>
          <w:tcPr>
            <w:tcW w:w="3060" w:type="dxa"/>
          </w:tcPr>
          <w:p w14:paraId="327C5046"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6620555C"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1B76F237" w14:textId="77777777" w:rsidTr="00A95ED4">
        <w:tc>
          <w:tcPr>
            <w:tcW w:w="1098" w:type="dxa"/>
          </w:tcPr>
          <w:p w14:paraId="6341B72E" w14:textId="77777777" w:rsidR="00443957" w:rsidRPr="00270996" w:rsidRDefault="00443957" w:rsidP="00443957">
            <w:pPr>
              <w:jc w:val="center"/>
              <w:rPr>
                <w:szCs w:val="26"/>
              </w:rPr>
            </w:pPr>
            <w:r w:rsidRPr="00270996">
              <w:rPr>
                <w:szCs w:val="26"/>
              </w:rPr>
              <w:t>UC_002</w:t>
            </w:r>
          </w:p>
        </w:tc>
        <w:tc>
          <w:tcPr>
            <w:tcW w:w="1507" w:type="dxa"/>
          </w:tcPr>
          <w:p w14:paraId="6B1D477C" w14:textId="77777777" w:rsidR="00443957" w:rsidRPr="00270996" w:rsidRDefault="00443957" w:rsidP="00443957">
            <w:pPr>
              <w:jc w:val="center"/>
              <w:rPr>
                <w:szCs w:val="26"/>
              </w:rPr>
            </w:pPr>
            <w:r w:rsidRPr="00270996">
              <w:rPr>
                <w:szCs w:val="26"/>
              </w:rPr>
              <w:t>Tương tác bài viết</w:t>
            </w:r>
          </w:p>
        </w:tc>
        <w:tc>
          <w:tcPr>
            <w:tcW w:w="3060" w:type="dxa"/>
          </w:tcPr>
          <w:p w14:paraId="5D4C5B4D"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55579188"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13F4DDC2" w14:textId="77777777" w:rsidTr="00A95ED4">
        <w:tc>
          <w:tcPr>
            <w:tcW w:w="1098" w:type="dxa"/>
          </w:tcPr>
          <w:p w14:paraId="3D36D95C" w14:textId="77777777" w:rsidR="00443957" w:rsidRPr="00270996" w:rsidRDefault="00443957" w:rsidP="00443957">
            <w:pPr>
              <w:jc w:val="center"/>
              <w:rPr>
                <w:szCs w:val="26"/>
              </w:rPr>
            </w:pPr>
            <w:r w:rsidRPr="00270996">
              <w:rPr>
                <w:szCs w:val="26"/>
              </w:rPr>
              <w:t>UC_003</w:t>
            </w:r>
          </w:p>
        </w:tc>
        <w:tc>
          <w:tcPr>
            <w:tcW w:w="1507" w:type="dxa"/>
          </w:tcPr>
          <w:p w14:paraId="7C3D6CCB" w14:textId="77777777" w:rsidR="00443957" w:rsidRPr="00270996" w:rsidRDefault="00443957" w:rsidP="00443957">
            <w:pPr>
              <w:jc w:val="center"/>
              <w:rPr>
                <w:szCs w:val="26"/>
              </w:rPr>
            </w:pPr>
            <w:r w:rsidRPr="00270996">
              <w:rPr>
                <w:szCs w:val="26"/>
              </w:rPr>
              <w:t>Tra cứu văn bản &amp; Chế độ</w:t>
            </w:r>
          </w:p>
        </w:tc>
        <w:tc>
          <w:tcPr>
            <w:tcW w:w="3060" w:type="dxa"/>
          </w:tcPr>
          <w:p w14:paraId="5B83A7CC"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64C92748"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460657A6" w14:textId="77777777" w:rsidTr="00A95ED4">
        <w:tc>
          <w:tcPr>
            <w:tcW w:w="1098" w:type="dxa"/>
          </w:tcPr>
          <w:p w14:paraId="33EC24D5" w14:textId="77777777" w:rsidR="00443957" w:rsidRPr="00270996" w:rsidRDefault="00443957" w:rsidP="00443957">
            <w:pPr>
              <w:jc w:val="center"/>
              <w:rPr>
                <w:szCs w:val="26"/>
              </w:rPr>
            </w:pPr>
            <w:r w:rsidRPr="00270996">
              <w:rPr>
                <w:szCs w:val="26"/>
              </w:rPr>
              <w:t>UC_004</w:t>
            </w:r>
          </w:p>
        </w:tc>
        <w:tc>
          <w:tcPr>
            <w:tcW w:w="1507" w:type="dxa"/>
          </w:tcPr>
          <w:p w14:paraId="054DD28E" w14:textId="77777777" w:rsidR="00443957" w:rsidRPr="00270996" w:rsidRDefault="00443957" w:rsidP="00443957">
            <w:pPr>
              <w:jc w:val="center"/>
              <w:rPr>
                <w:szCs w:val="26"/>
              </w:rPr>
            </w:pPr>
            <w:r w:rsidRPr="00270996">
              <w:rPr>
                <w:szCs w:val="26"/>
              </w:rPr>
              <w:t>Đăng nhập &amp; Xác thực</w:t>
            </w:r>
          </w:p>
        </w:tc>
        <w:tc>
          <w:tcPr>
            <w:tcW w:w="3060" w:type="dxa"/>
          </w:tcPr>
          <w:p w14:paraId="15933687"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4B9FA193"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5BA2687" w14:textId="77777777" w:rsidTr="00A95ED4">
        <w:tc>
          <w:tcPr>
            <w:tcW w:w="1098" w:type="dxa"/>
          </w:tcPr>
          <w:p w14:paraId="7C5D4D93" w14:textId="77777777" w:rsidR="00443957" w:rsidRPr="00270996" w:rsidRDefault="000910B4" w:rsidP="00443957">
            <w:pPr>
              <w:jc w:val="center"/>
              <w:rPr>
                <w:szCs w:val="26"/>
              </w:rPr>
            </w:pPr>
            <w:r w:rsidRPr="00270996">
              <w:rPr>
                <w:szCs w:val="26"/>
              </w:rPr>
              <w:t>UC_005</w:t>
            </w:r>
          </w:p>
        </w:tc>
        <w:tc>
          <w:tcPr>
            <w:tcW w:w="1507" w:type="dxa"/>
          </w:tcPr>
          <w:p w14:paraId="2275EB2D" w14:textId="77777777" w:rsidR="00443957" w:rsidRPr="00270996" w:rsidRDefault="00443957" w:rsidP="00443957">
            <w:pPr>
              <w:jc w:val="center"/>
              <w:rPr>
                <w:szCs w:val="26"/>
              </w:rPr>
            </w:pPr>
            <w:r w:rsidRPr="00270996">
              <w:rPr>
                <w:szCs w:val="26"/>
              </w:rPr>
              <w:t>Soạn thảo bài viết</w:t>
            </w:r>
          </w:p>
        </w:tc>
        <w:tc>
          <w:tcPr>
            <w:tcW w:w="3060" w:type="dxa"/>
          </w:tcPr>
          <w:p w14:paraId="20CBF10B"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4AEB08B7" w14:textId="77777777" w:rsidR="002063E9" w:rsidRDefault="00F160A5">
            <w:r>
              <w:t>Nhập tiêu đề, tóm tắt, nội dung; tải ảnh minh họa, quản lý media; gán chuyên mục, thẻ tag; lưu bản nháp.</w:t>
            </w:r>
          </w:p>
        </w:tc>
      </w:tr>
      <w:tr w:rsidR="00443957" w:rsidRPr="00270996" w14:paraId="38EDE0A6" w14:textId="77777777" w:rsidTr="00A95ED4">
        <w:tc>
          <w:tcPr>
            <w:tcW w:w="1098" w:type="dxa"/>
          </w:tcPr>
          <w:p w14:paraId="4164DEE9" w14:textId="77777777" w:rsidR="00443957" w:rsidRPr="00270996" w:rsidRDefault="000910B4" w:rsidP="00443957">
            <w:pPr>
              <w:jc w:val="center"/>
              <w:rPr>
                <w:szCs w:val="26"/>
              </w:rPr>
            </w:pPr>
            <w:r w:rsidRPr="00270996">
              <w:rPr>
                <w:szCs w:val="26"/>
              </w:rPr>
              <w:lastRenderedPageBreak/>
              <w:t>UC_006</w:t>
            </w:r>
          </w:p>
        </w:tc>
        <w:tc>
          <w:tcPr>
            <w:tcW w:w="1507" w:type="dxa"/>
          </w:tcPr>
          <w:p w14:paraId="55C870A0" w14:textId="77777777" w:rsidR="00443957" w:rsidRPr="00270996" w:rsidRDefault="00443957" w:rsidP="00443957">
            <w:pPr>
              <w:jc w:val="center"/>
              <w:rPr>
                <w:szCs w:val="26"/>
              </w:rPr>
            </w:pPr>
            <w:r w:rsidRPr="00270996">
              <w:rPr>
                <w:szCs w:val="26"/>
              </w:rPr>
              <w:t>Gửi duyệt bài viết</w:t>
            </w:r>
          </w:p>
        </w:tc>
        <w:tc>
          <w:tcPr>
            <w:tcW w:w="3060" w:type="dxa"/>
          </w:tcPr>
          <w:p w14:paraId="05959E1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57DF9F44"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51CC0EE8" w14:textId="77777777" w:rsidTr="00A95ED4">
        <w:tc>
          <w:tcPr>
            <w:tcW w:w="1098" w:type="dxa"/>
          </w:tcPr>
          <w:p w14:paraId="18D01E31" w14:textId="77777777" w:rsidR="00443957" w:rsidRPr="00270996" w:rsidRDefault="000910B4" w:rsidP="00443957">
            <w:pPr>
              <w:jc w:val="center"/>
              <w:rPr>
                <w:szCs w:val="26"/>
              </w:rPr>
            </w:pPr>
            <w:r w:rsidRPr="00270996">
              <w:rPr>
                <w:szCs w:val="26"/>
              </w:rPr>
              <w:t>UC_007</w:t>
            </w:r>
          </w:p>
        </w:tc>
        <w:tc>
          <w:tcPr>
            <w:tcW w:w="1507" w:type="dxa"/>
          </w:tcPr>
          <w:p w14:paraId="03230822" w14:textId="77777777" w:rsidR="00443957" w:rsidRPr="00270996" w:rsidRDefault="00443957" w:rsidP="00443957">
            <w:pPr>
              <w:jc w:val="center"/>
              <w:rPr>
                <w:szCs w:val="26"/>
              </w:rPr>
            </w:pPr>
            <w:r w:rsidRPr="00270996">
              <w:rPr>
                <w:szCs w:val="26"/>
              </w:rPr>
              <w:t>Phê duyệt bài viết</w:t>
            </w:r>
          </w:p>
        </w:tc>
        <w:tc>
          <w:tcPr>
            <w:tcW w:w="3060" w:type="dxa"/>
          </w:tcPr>
          <w:p w14:paraId="71FBBB05"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61429146"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7EFDB198" w14:textId="77777777" w:rsidTr="00A95ED4">
        <w:tc>
          <w:tcPr>
            <w:tcW w:w="1098" w:type="dxa"/>
          </w:tcPr>
          <w:p w14:paraId="1C64CA60" w14:textId="77777777" w:rsidR="00443957" w:rsidRPr="00270996" w:rsidRDefault="000910B4" w:rsidP="00443957">
            <w:pPr>
              <w:jc w:val="center"/>
              <w:rPr>
                <w:szCs w:val="26"/>
              </w:rPr>
            </w:pPr>
            <w:r w:rsidRPr="00270996">
              <w:rPr>
                <w:szCs w:val="26"/>
              </w:rPr>
              <w:t>UC_008</w:t>
            </w:r>
          </w:p>
        </w:tc>
        <w:tc>
          <w:tcPr>
            <w:tcW w:w="1507" w:type="dxa"/>
          </w:tcPr>
          <w:p w14:paraId="61B49486"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B2B5B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4DF3046D"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2F1E3937" w14:textId="77777777" w:rsidTr="00A95ED4">
        <w:tc>
          <w:tcPr>
            <w:tcW w:w="1098" w:type="dxa"/>
          </w:tcPr>
          <w:p w14:paraId="659318EA" w14:textId="77777777" w:rsidR="00443957" w:rsidRPr="00270996" w:rsidRDefault="000910B4" w:rsidP="00443957">
            <w:pPr>
              <w:jc w:val="center"/>
              <w:rPr>
                <w:szCs w:val="26"/>
              </w:rPr>
            </w:pPr>
            <w:r w:rsidRPr="00270996">
              <w:rPr>
                <w:szCs w:val="26"/>
              </w:rPr>
              <w:t>UC_009</w:t>
            </w:r>
          </w:p>
        </w:tc>
        <w:tc>
          <w:tcPr>
            <w:tcW w:w="1507" w:type="dxa"/>
          </w:tcPr>
          <w:p w14:paraId="572FBD38" w14:textId="77777777" w:rsidR="00443957" w:rsidRPr="00270996" w:rsidRDefault="00443957" w:rsidP="00443957">
            <w:pPr>
              <w:jc w:val="center"/>
              <w:rPr>
                <w:szCs w:val="26"/>
              </w:rPr>
            </w:pPr>
            <w:r w:rsidRPr="00270996">
              <w:rPr>
                <w:szCs w:val="26"/>
              </w:rPr>
              <w:t>Quản lý &amp; Duyệt bình luận</w:t>
            </w:r>
          </w:p>
        </w:tc>
        <w:tc>
          <w:tcPr>
            <w:tcW w:w="3060" w:type="dxa"/>
          </w:tcPr>
          <w:p w14:paraId="5D7B02FB"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532E37C4"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8943FBB" w14:textId="77777777" w:rsidTr="00A95ED4">
        <w:tc>
          <w:tcPr>
            <w:tcW w:w="1098" w:type="dxa"/>
          </w:tcPr>
          <w:p w14:paraId="3585B2BF" w14:textId="77777777" w:rsidR="00443957" w:rsidRPr="00270996" w:rsidRDefault="000910B4" w:rsidP="00443957">
            <w:pPr>
              <w:jc w:val="center"/>
              <w:rPr>
                <w:szCs w:val="26"/>
              </w:rPr>
            </w:pPr>
            <w:r w:rsidRPr="00270996">
              <w:rPr>
                <w:szCs w:val="26"/>
              </w:rPr>
              <w:t>UC_010</w:t>
            </w:r>
          </w:p>
        </w:tc>
        <w:tc>
          <w:tcPr>
            <w:tcW w:w="1507" w:type="dxa"/>
          </w:tcPr>
          <w:p w14:paraId="652712F7"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270F75CF"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7274524"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FCC11C6" w14:textId="77777777" w:rsidTr="00A95ED4">
        <w:tc>
          <w:tcPr>
            <w:tcW w:w="1098" w:type="dxa"/>
          </w:tcPr>
          <w:p w14:paraId="4A5DD7FA" w14:textId="77777777" w:rsidR="00443957" w:rsidRPr="00270996" w:rsidRDefault="000910B4" w:rsidP="00443957">
            <w:pPr>
              <w:jc w:val="center"/>
              <w:rPr>
                <w:szCs w:val="26"/>
              </w:rPr>
            </w:pPr>
            <w:r w:rsidRPr="00270996">
              <w:rPr>
                <w:szCs w:val="26"/>
              </w:rPr>
              <w:t>UC_011</w:t>
            </w:r>
          </w:p>
        </w:tc>
        <w:tc>
          <w:tcPr>
            <w:tcW w:w="1507" w:type="dxa"/>
          </w:tcPr>
          <w:p w14:paraId="0D337301" w14:textId="77777777" w:rsidR="00443957" w:rsidRPr="00270996" w:rsidRDefault="00443957" w:rsidP="00443957">
            <w:pPr>
              <w:jc w:val="center"/>
              <w:rPr>
                <w:szCs w:val="26"/>
              </w:rPr>
            </w:pPr>
            <w:r w:rsidRPr="00270996">
              <w:rPr>
                <w:szCs w:val="26"/>
              </w:rPr>
              <w:t>Biên tập &amp; Kiểm lỗi AI</w:t>
            </w:r>
          </w:p>
        </w:tc>
        <w:tc>
          <w:tcPr>
            <w:tcW w:w="3060" w:type="dxa"/>
          </w:tcPr>
          <w:p w14:paraId="09CFB765"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00BB62DB"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59A7EC26" w14:textId="77777777" w:rsidTr="00A95ED4">
        <w:tc>
          <w:tcPr>
            <w:tcW w:w="1098" w:type="dxa"/>
          </w:tcPr>
          <w:p w14:paraId="42D2A4D5" w14:textId="77777777" w:rsidR="00443957" w:rsidRPr="00270996" w:rsidRDefault="000910B4" w:rsidP="00443957">
            <w:pPr>
              <w:jc w:val="center"/>
              <w:rPr>
                <w:szCs w:val="26"/>
              </w:rPr>
            </w:pPr>
            <w:r w:rsidRPr="00270996">
              <w:rPr>
                <w:szCs w:val="26"/>
              </w:rPr>
              <w:t>UC_012</w:t>
            </w:r>
          </w:p>
        </w:tc>
        <w:tc>
          <w:tcPr>
            <w:tcW w:w="1507" w:type="dxa"/>
          </w:tcPr>
          <w:p w14:paraId="260A64CC" w14:textId="77777777" w:rsidR="00443957" w:rsidRPr="00270996" w:rsidRDefault="00443957" w:rsidP="00443957">
            <w:pPr>
              <w:jc w:val="center"/>
              <w:rPr>
                <w:szCs w:val="26"/>
              </w:rPr>
            </w:pPr>
            <w:r w:rsidRPr="00270996">
              <w:rPr>
                <w:szCs w:val="26"/>
              </w:rPr>
              <w:t>Tối ưu SEO bằng AI</w:t>
            </w:r>
          </w:p>
        </w:tc>
        <w:tc>
          <w:tcPr>
            <w:tcW w:w="3060" w:type="dxa"/>
          </w:tcPr>
          <w:p w14:paraId="77C9A6FF"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E186A05"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3B3CED" w14:textId="77777777" w:rsidTr="00A95ED4">
        <w:tc>
          <w:tcPr>
            <w:tcW w:w="1098" w:type="dxa"/>
          </w:tcPr>
          <w:p w14:paraId="1A1B5FB3" w14:textId="77777777" w:rsidR="00443957" w:rsidRPr="00270996" w:rsidRDefault="000910B4" w:rsidP="00443957">
            <w:pPr>
              <w:jc w:val="center"/>
              <w:rPr>
                <w:szCs w:val="26"/>
              </w:rPr>
            </w:pPr>
            <w:r w:rsidRPr="00270996">
              <w:rPr>
                <w:szCs w:val="26"/>
              </w:rPr>
              <w:t>UC_013</w:t>
            </w:r>
          </w:p>
        </w:tc>
        <w:tc>
          <w:tcPr>
            <w:tcW w:w="1507" w:type="dxa"/>
          </w:tcPr>
          <w:p w14:paraId="27330D1A" w14:textId="77777777" w:rsidR="00443957" w:rsidRPr="00270996" w:rsidRDefault="00443957" w:rsidP="00443957">
            <w:pPr>
              <w:jc w:val="center"/>
              <w:rPr>
                <w:szCs w:val="26"/>
              </w:rPr>
            </w:pPr>
            <w:r w:rsidRPr="00270996">
              <w:rPr>
                <w:szCs w:val="26"/>
              </w:rPr>
              <w:t>Đăng tự động lên Facebook</w:t>
            </w:r>
          </w:p>
        </w:tc>
        <w:tc>
          <w:tcPr>
            <w:tcW w:w="3060" w:type="dxa"/>
          </w:tcPr>
          <w:p w14:paraId="6C8A6553"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45E1AEA"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5A1959A5" w14:textId="77777777" w:rsidTr="00A95ED4">
        <w:tc>
          <w:tcPr>
            <w:tcW w:w="1098" w:type="dxa"/>
          </w:tcPr>
          <w:p w14:paraId="709D3998" w14:textId="77777777" w:rsidR="00E87DE1" w:rsidRDefault="0029362F">
            <w:r>
              <w:t>UC_014</w:t>
            </w:r>
          </w:p>
        </w:tc>
        <w:tc>
          <w:tcPr>
            <w:tcW w:w="1507" w:type="dxa"/>
          </w:tcPr>
          <w:p w14:paraId="5AB772D4" w14:textId="77777777" w:rsidR="00E87DE1" w:rsidRDefault="0029362F">
            <w:r>
              <w:t xml:space="preserve">Tra cứu chính sách </w:t>
            </w:r>
            <w:r>
              <w:lastRenderedPageBreak/>
              <w:t>chăm lo &amp; Phúc lợi</w:t>
            </w:r>
          </w:p>
        </w:tc>
        <w:tc>
          <w:tcPr>
            <w:tcW w:w="3060" w:type="dxa"/>
          </w:tcPr>
          <w:p w14:paraId="4ABD1D89" w14:textId="77777777" w:rsidR="00E87DE1" w:rsidRDefault="0029362F">
            <w:r>
              <w:lastRenderedPageBreak/>
              <w:t xml:space="preserve">Giúp đoàn viên nhanh chóng nắm bắt các chế độ, </w:t>
            </w:r>
            <w:r>
              <w:lastRenderedPageBreak/>
              <w:t>chương trình hỗ trợ đời sống của Công đoàn trường.</w:t>
            </w:r>
          </w:p>
        </w:tc>
        <w:tc>
          <w:tcPr>
            <w:tcW w:w="3399" w:type="dxa"/>
          </w:tcPr>
          <w:p w14:paraId="5422E789" w14:textId="77777777" w:rsidR="00E87DE1" w:rsidRDefault="0029362F">
            <w:r>
              <w:lastRenderedPageBreak/>
              <w:t xml:space="preserve">Tra cứu danh mục chính sách phúc lợi; xem điều kiện, định </w:t>
            </w:r>
            <w:r>
              <w:lastRenderedPageBreak/>
              <w:t>mức hỗ trợ; tải biểu mẫu đơn đề nghị trợ cấp, thăm hỏi.</w:t>
            </w:r>
          </w:p>
        </w:tc>
      </w:tr>
      <w:tr w:rsidR="00443957" w:rsidRPr="00270996" w14:paraId="3E93EB26" w14:textId="77777777" w:rsidTr="00A95ED4">
        <w:tc>
          <w:tcPr>
            <w:tcW w:w="1098" w:type="dxa"/>
          </w:tcPr>
          <w:p w14:paraId="1990F7D8" w14:textId="77777777" w:rsidR="00E87DE1" w:rsidRDefault="0029362F">
            <w:r>
              <w:lastRenderedPageBreak/>
              <w:t>UC_015</w:t>
            </w:r>
          </w:p>
        </w:tc>
        <w:tc>
          <w:tcPr>
            <w:tcW w:w="1507" w:type="dxa"/>
          </w:tcPr>
          <w:p w14:paraId="6980D855" w14:textId="77777777" w:rsidR="00E87DE1" w:rsidRDefault="0029362F">
            <w:r>
              <w:t>Quản lý chính sách chăm lo &amp; Phúc lợi</w:t>
            </w:r>
          </w:p>
        </w:tc>
        <w:tc>
          <w:tcPr>
            <w:tcW w:w="3060" w:type="dxa"/>
          </w:tcPr>
          <w:p w14:paraId="0EF81DEF" w14:textId="77777777" w:rsidR="00E87DE1" w:rsidRDefault="0029362F">
            <w:r>
              <w:t>Ban Chấp hành cập nhật, công khai minh bạch các chính sách chăm lo đời sống đoàn viên.</w:t>
            </w:r>
          </w:p>
        </w:tc>
        <w:tc>
          <w:tcPr>
            <w:tcW w:w="3399" w:type="dxa"/>
          </w:tcPr>
          <w:p w14:paraId="5FA10043" w14:textId="77777777" w:rsidR="00E87DE1" w:rsidRDefault="0029362F">
            <w:r>
              <w:t>Thêm mới, chỉnh sửa gói phúc lợi; cập nhật tiêu chuẩn xét duyệt và biểu mẫu đính kèm; phân loại theo danh mục chăm lo.</w:t>
            </w:r>
          </w:p>
        </w:tc>
      </w:tr>
      <w:tr w:rsidR="00443957" w:rsidRPr="00270996" w14:paraId="7A4249E3" w14:textId="77777777" w:rsidTr="00A95ED4">
        <w:tc>
          <w:tcPr>
            <w:tcW w:w="1098" w:type="dxa"/>
          </w:tcPr>
          <w:p w14:paraId="4BB0DE5B" w14:textId="77777777" w:rsidR="00E87DE1" w:rsidRDefault="0029362F">
            <w:r>
              <w:t>UC_016</w:t>
            </w:r>
          </w:p>
        </w:tc>
        <w:tc>
          <w:tcPr>
            <w:tcW w:w="1507" w:type="dxa"/>
          </w:tcPr>
          <w:p w14:paraId="5B4F22D2" w14:textId="77777777" w:rsidR="00E87DE1" w:rsidRDefault="0029362F">
            <w:r>
              <w:t>Hướng dẫn thủ tục &amp; Tiếp nhận biểu mẫu</w:t>
            </w:r>
          </w:p>
        </w:tc>
        <w:tc>
          <w:tcPr>
            <w:tcW w:w="3060" w:type="dxa"/>
          </w:tcPr>
          <w:p w14:paraId="05F7C35C" w14:textId="77777777" w:rsidR="00E87DE1" w:rsidRDefault="0029362F">
            <w:r>
              <w:t>Hỗ trợ đoàn viên hoàn thiện hồ sơ, thủ tục hưởng các chế độ chính sách công đoàn.</w:t>
            </w:r>
          </w:p>
        </w:tc>
        <w:tc>
          <w:tcPr>
            <w:tcW w:w="3399" w:type="dxa"/>
          </w:tcPr>
          <w:p w14:paraId="0D0E5793" w14:textId="77777777" w:rsidR="00E87DE1" w:rsidRDefault="0029362F">
            <w:r>
              <w:t>Hướng dẫn quy trình nộp hồ sơ; tải mẫu đơn chuẩn hóa; theo dõi quy định giải quyết chế độ chính sách.</w:t>
            </w:r>
          </w:p>
        </w:tc>
      </w:tr>
      <w:tr w:rsidR="00443957" w:rsidRPr="00270996" w14:paraId="0A7381AF" w14:textId="77777777" w:rsidTr="00A95ED4">
        <w:tc>
          <w:tcPr>
            <w:tcW w:w="1098" w:type="dxa"/>
          </w:tcPr>
          <w:p w14:paraId="5C197F1A" w14:textId="77777777" w:rsidR="00443957" w:rsidRPr="00270996" w:rsidRDefault="000910B4" w:rsidP="00443957">
            <w:pPr>
              <w:jc w:val="center"/>
              <w:rPr>
                <w:szCs w:val="26"/>
              </w:rPr>
            </w:pPr>
            <w:r w:rsidRPr="00270996">
              <w:rPr>
                <w:szCs w:val="26"/>
              </w:rPr>
              <w:t>UC_017</w:t>
            </w:r>
          </w:p>
        </w:tc>
        <w:tc>
          <w:tcPr>
            <w:tcW w:w="1507" w:type="dxa"/>
          </w:tcPr>
          <w:p w14:paraId="592DE92D"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5157504B"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1DB02B22"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7E9A219A" w14:textId="77777777" w:rsidTr="00A95ED4">
        <w:tc>
          <w:tcPr>
            <w:tcW w:w="1098" w:type="dxa"/>
          </w:tcPr>
          <w:p w14:paraId="0C42D13F" w14:textId="77777777" w:rsidR="00443957" w:rsidRPr="00270996" w:rsidRDefault="000910B4" w:rsidP="00443957">
            <w:pPr>
              <w:jc w:val="center"/>
              <w:rPr>
                <w:szCs w:val="26"/>
              </w:rPr>
            </w:pPr>
            <w:r w:rsidRPr="00270996">
              <w:rPr>
                <w:szCs w:val="26"/>
              </w:rPr>
              <w:t>UC_018</w:t>
            </w:r>
          </w:p>
        </w:tc>
        <w:tc>
          <w:tcPr>
            <w:tcW w:w="1507" w:type="dxa"/>
          </w:tcPr>
          <w:p w14:paraId="7A6219FA" w14:textId="77777777" w:rsidR="00443957" w:rsidRPr="00270996" w:rsidRDefault="00443957" w:rsidP="00443957">
            <w:pPr>
              <w:jc w:val="center"/>
              <w:rPr>
                <w:szCs w:val="26"/>
              </w:rPr>
            </w:pPr>
            <w:r w:rsidRPr="00270996">
              <w:rPr>
                <w:szCs w:val="26"/>
              </w:rPr>
              <w:t>Tham gia Thăm dò ý kiến</w:t>
            </w:r>
          </w:p>
        </w:tc>
        <w:tc>
          <w:tcPr>
            <w:tcW w:w="3060" w:type="dxa"/>
          </w:tcPr>
          <w:p w14:paraId="208B7F96"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2AA6966"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4F15DCE9" w14:textId="77777777" w:rsidTr="00A95ED4">
        <w:tc>
          <w:tcPr>
            <w:tcW w:w="1098" w:type="dxa"/>
          </w:tcPr>
          <w:p w14:paraId="7A080FF2" w14:textId="77777777" w:rsidR="00E87DE1" w:rsidRDefault="0029362F">
            <w:r>
              <w:t>UC_019</w:t>
            </w:r>
          </w:p>
        </w:tc>
        <w:tc>
          <w:tcPr>
            <w:tcW w:w="1507" w:type="dxa"/>
          </w:tcPr>
          <w:p w14:paraId="2258B29F" w14:textId="77777777" w:rsidR="00E87DE1" w:rsidRDefault="0029362F">
            <w:r>
              <w:t>Gửi ý kiến phản ánh &amp; Nguyện vọng</w:t>
            </w:r>
          </w:p>
        </w:tc>
        <w:tc>
          <w:tcPr>
            <w:tcW w:w="3060" w:type="dxa"/>
          </w:tcPr>
          <w:p w14:paraId="3FC95368" w14:textId="77777777" w:rsidR="00E87DE1" w:rsidRDefault="0029362F">
            <w:r>
              <w:t>Tạo kênh kết nối trực tiếp, bảo mật giữa đoàn viên và Ban Chấp hành Công đoàn.</w:t>
            </w:r>
          </w:p>
        </w:tc>
        <w:tc>
          <w:tcPr>
            <w:tcW w:w="3399" w:type="dxa"/>
          </w:tcPr>
          <w:p w14:paraId="299187DC" w14:textId="77777777" w:rsidR="00E87DE1" w:rsidRDefault="0029362F">
            <w:r>
              <w:t>Điền form phản ánh; đính kèm hình ảnh/tài liệu; hỗ trợ tùy chọn gửi ẩn danh để bảo vệ đoàn viên.</w:t>
            </w:r>
          </w:p>
        </w:tc>
      </w:tr>
      <w:tr w:rsidR="00443957" w:rsidRPr="00270996" w14:paraId="4314CF16" w14:textId="77777777" w:rsidTr="00A95ED4">
        <w:tc>
          <w:tcPr>
            <w:tcW w:w="1098" w:type="dxa"/>
          </w:tcPr>
          <w:p w14:paraId="14C8B642" w14:textId="77777777" w:rsidR="00E87DE1" w:rsidRDefault="0029362F">
            <w:r>
              <w:t>UC_020</w:t>
            </w:r>
          </w:p>
        </w:tc>
        <w:tc>
          <w:tcPr>
            <w:tcW w:w="1507" w:type="dxa"/>
          </w:tcPr>
          <w:p w14:paraId="7304ACC2" w14:textId="77777777" w:rsidR="00E87DE1" w:rsidRDefault="0029362F">
            <w:r>
              <w:t>Tiếp nhận &amp; Phản hồi ý kiến</w:t>
            </w:r>
          </w:p>
        </w:tc>
        <w:tc>
          <w:tcPr>
            <w:tcW w:w="3060" w:type="dxa"/>
          </w:tcPr>
          <w:p w14:paraId="156483D1" w14:textId="77777777" w:rsidR="00E87DE1" w:rsidRDefault="0029362F">
            <w:r>
              <w:t>Đảm bảo mọi phản ánh của đoàn viên được xử lý kịp thời, có phản hồi rõ ràng.</w:t>
            </w:r>
          </w:p>
        </w:tc>
        <w:tc>
          <w:tcPr>
            <w:tcW w:w="3399" w:type="dxa"/>
          </w:tcPr>
          <w:p w14:paraId="4C21ADC9" w14:textId="77777777" w:rsidR="00E87DE1" w:rsidRDefault="0029362F">
            <w:r>
              <w:t>Phân loại ý kiến phản ánh theo chuyên môn; soạn thảo văn bản trả lời chính thức; thống kê số lượng phản ánh đã/đang xử lý.</w:t>
            </w:r>
          </w:p>
        </w:tc>
      </w:tr>
      <w:tr w:rsidR="00443957" w:rsidRPr="00270996" w14:paraId="4A802223" w14:textId="77777777" w:rsidTr="00A95ED4">
        <w:tc>
          <w:tcPr>
            <w:tcW w:w="1098" w:type="dxa"/>
          </w:tcPr>
          <w:p w14:paraId="10595B62" w14:textId="77777777" w:rsidR="00443957" w:rsidRPr="00270996" w:rsidRDefault="000910B4" w:rsidP="00443957">
            <w:pPr>
              <w:jc w:val="center"/>
              <w:rPr>
                <w:szCs w:val="26"/>
              </w:rPr>
            </w:pPr>
            <w:r w:rsidRPr="00270996">
              <w:rPr>
                <w:szCs w:val="26"/>
              </w:rPr>
              <w:t>UC_021</w:t>
            </w:r>
          </w:p>
        </w:tc>
        <w:tc>
          <w:tcPr>
            <w:tcW w:w="1507" w:type="dxa"/>
          </w:tcPr>
          <w:p w14:paraId="4F1370A7" w14:textId="77777777" w:rsidR="00443957" w:rsidRPr="00270996" w:rsidRDefault="00443957" w:rsidP="00443957">
            <w:pPr>
              <w:jc w:val="center"/>
              <w:rPr>
                <w:szCs w:val="26"/>
              </w:rPr>
            </w:pPr>
            <w:r w:rsidRPr="00270996">
              <w:rPr>
                <w:szCs w:val="26"/>
              </w:rPr>
              <w:t>Khảo sát trực tuyến</w:t>
            </w:r>
          </w:p>
        </w:tc>
        <w:tc>
          <w:tcPr>
            <w:tcW w:w="3060" w:type="dxa"/>
          </w:tcPr>
          <w:p w14:paraId="37D59D65"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90406A8"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579554D8" w14:textId="77777777" w:rsidTr="00A95ED4">
        <w:tc>
          <w:tcPr>
            <w:tcW w:w="1098" w:type="dxa"/>
          </w:tcPr>
          <w:p w14:paraId="30AA8104" w14:textId="77777777" w:rsidR="00443957" w:rsidRPr="00270996" w:rsidRDefault="000910B4" w:rsidP="00443957">
            <w:pPr>
              <w:jc w:val="center"/>
              <w:rPr>
                <w:szCs w:val="26"/>
              </w:rPr>
            </w:pPr>
            <w:r w:rsidRPr="00270996">
              <w:rPr>
                <w:szCs w:val="26"/>
              </w:rPr>
              <w:lastRenderedPageBreak/>
              <w:t>UC_022</w:t>
            </w:r>
          </w:p>
        </w:tc>
        <w:tc>
          <w:tcPr>
            <w:tcW w:w="1507" w:type="dxa"/>
          </w:tcPr>
          <w:p w14:paraId="18244A4D"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43432944"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292DF83"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172FEA05" w14:textId="77777777" w:rsidTr="00A95ED4">
        <w:tc>
          <w:tcPr>
            <w:tcW w:w="1098" w:type="dxa"/>
          </w:tcPr>
          <w:p w14:paraId="16E4BB6A" w14:textId="77777777" w:rsidR="000910B4" w:rsidRPr="00270996" w:rsidRDefault="000910B4" w:rsidP="00443957">
            <w:pPr>
              <w:jc w:val="center"/>
              <w:rPr>
                <w:szCs w:val="26"/>
              </w:rPr>
            </w:pPr>
            <w:r w:rsidRPr="00270996">
              <w:rPr>
                <w:szCs w:val="26"/>
              </w:rPr>
              <w:t>UC_023</w:t>
            </w:r>
          </w:p>
        </w:tc>
        <w:tc>
          <w:tcPr>
            <w:tcW w:w="1507" w:type="dxa"/>
          </w:tcPr>
          <w:p w14:paraId="5FF68CED"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10893B83"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7BBCDB24"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2B9DDC38" w14:textId="77777777" w:rsidTr="00A95ED4">
        <w:tc>
          <w:tcPr>
            <w:tcW w:w="1098" w:type="dxa"/>
          </w:tcPr>
          <w:p w14:paraId="243171B3" w14:textId="77777777" w:rsidR="000910B4" w:rsidRPr="00270996" w:rsidRDefault="000910B4" w:rsidP="00443957">
            <w:pPr>
              <w:jc w:val="center"/>
              <w:rPr>
                <w:szCs w:val="26"/>
              </w:rPr>
            </w:pPr>
            <w:r w:rsidRPr="00270996">
              <w:rPr>
                <w:szCs w:val="26"/>
              </w:rPr>
              <w:t>UC_024</w:t>
            </w:r>
          </w:p>
        </w:tc>
        <w:tc>
          <w:tcPr>
            <w:tcW w:w="1507" w:type="dxa"/>
          </w:tcPr>
          <w:p w14:paraId="17E39621" w14:textId="77777777" w:rsidR="000910B4" w:rsidRPr="00270996" w:rsidRDefault="000910B4" w:rsidP="00443957">
            <w:pPr>
              <w:jc w:val="center"/>
              <w:rPr>
                <w:szCs w:val="26"/>
              </w:rPr>
            </w:pPr>
            <w:r w:rsidRPr="00270996">
              <w:rPr>
                <w:szCs w:val="26"/>
              </w:rPr>
              <w:t>Cấu hình Hệ thống &amp; API</w:t>
            </w:r>
          </w:p>
        </w:tc>
        <w:tc>
          <w:tcPr>
            <w:tcW w:w="3060" w:type="dxa"/>
          </w:tcPr>
          <w:p w14:paraId="11032903"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41491455"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342BCB7A" w14:textId="77777777" w:rsidTr="00A95ED4">
        <w:trPr>
          <w:trHeight w:val="157"/>
        </w:trPr>
        <w:tc>
          <w:tcPr>
            <w:tcW w:w="1098" w:type="dxa"/>
          </w:tcPr>
          <w:p w14:paraId="621613ED" w14:textId="77777777" w:rsidR="000910B4" w:rsidRPr="00270996" w:rsidRDefault="000910B4" w:rsidP="00443957">
            <w:pPr>
              <w:jc w:val="center"/>
              <w:rPr>
                <w:szCs w:val="26"/>
              </w:rPr>
            </w:pPr>
            <w:r w:rsidRPr="00270996">
              <w:rPr>
                <w:szCs w:val="26"/>
              </w:rPr>
              <w:t>UC_025</w:t>
            </w:r>
          </w:p>
        </w:tc>
        <w:tc>
          <w:tcPr>
            <w:tcW w:w="1507" w:type="dxa"/>
          </w:tcPr>
          <w:p w14:paraId="04076529" w14:textId="77777777" w:rsidR="000910B4" w:rsidRPr="00270996" w:rsidRDefault="000910B4" w:rsidP="00443957">
            <w:pPr>
              <w:jc w:val="center"/>
              <w:rPr>
                <w:szCs w:val="26"/>
              </w:rPr>
            </w:pPr>
            <w:r w:rsidRPr="00270996">
              <w:rPr>
                <w:szCs w:val="26"/>
              </w:rPr>
              <w:t>Sao lưu &amp; Phục hồi CSDL</w:t>
            </w:r>
          </w:p>
        </w:tc>
        <w:tc>
          <w:tcPr>
            <w:tcW w:w="3060" w:type="dxa"/>
          </w:tcPr>
          <w:p w14:paraId="2AC08540"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36C4BA4C"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0C419C6E" w14:textId="77777777" w:rsidTr="00A95ED4">
        <w:trPr>
          <w:trHeight w:val="157"/>
        </w:trPr>
        <w:tc>
          <w:tcPr>
            <w:tcW w:w="1098" w:type="dxa"/>
          </w:tcPr>
          <w:p w14:paraId="0F29E74F" w14:textId="77777777" w:rsidR="00443957" w:rsidRPr="00270996" w:rsidRDefault="000910B4" w:rsidP="00443957">
            <w:pPr>
              <w:jc w:val="center"/>
              <w:rPr>
                <w:szCs w:val="26"/>
              </w:rPr>
            </w:pPr>
            <w:r w:rsidRPr="00270996">
              <w:rPr>
                <w:szCs w:val="26"/>
              </w:rPr>
              <w:t>UC_026</w:t>
            </w:r>
          </w:p>
        </w:tc>
        <w:tc>
          <w:tcPr>
            <w:tcW w:w="1507" w:type="dxa"/>
          </w:tcPr>
          <w:p w14:paraId="559B68F6"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46168619"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235A0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4C1AF24A" w14:textId="77777777" w:rsidR="00443957" w:rsidRPr="00270996" w:rsidRDefault="00443957" w:rsidP="00443957">
      <w:pPr>
        <w:rPr>
          <w:sz w:val="22"/>
        </w:rPr>
      </w:pPr>
    </w:p>
    <w:p w14:paraId="40CDE1EA"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750091"/>
      <w:r w:rsidRPr="00270996">
        <w:t>Biểu đồ Use Case</w:t>
      </w:r>
      <w:bookmarkEnd w:id="121"/>
      <w:bookmarkEnd w:id="122"/>
      <w:bookmarkEnd w:id="123"/>
      <w:bookmarkEnd w:id="124"/>
    </w:p>
    <w:p w14:paraId="3560B077"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750092"/>
      <w:r w:rsidRPr="00270996">
        <w:t>Use case Tổng quát</w:t>
      </w:r>
      <w:bookmarkEnd w:id="125"/>
      <w:bookmarkEnd w:id="126"/>
      <w:bookmarkEnd w:id="127"/>
      <w:bookmarkEnd w:id="128"/>
    </w:p>
    <w:p w14:paraId="595E92A1" w14:textId="77777777" w:rsidR="00443957" w:rsidRPr="00270996" w:rsidRDefault="00443957" w:rsidP="00443957"/>
    <w:p w14:paraId="1C2C1CAE" w14:textId="77777777" w:rsidR="005B35DE" w:rsidRPr="00270996" w:rsidRDefault="00511FE8">
      <w:pPr>
        <w:spacing w:before="120" w:after="80"/>
        <w:jc w:val="center"/>
      </w:pPr>
      <w:r w:rsidRPr="00270996">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6355122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750134"/>
      <w:r w:rsidRPr="00270996">
        <w:rPr>
          <w:lang w:val="vi-VN"/>
        </w:rPr>
        <w:t>Use case Tổng quát</w:t>
      </w:r>
      <w:bookmarkEnd w:id="129"/>
      <w:bookmarkEnd w:id="130"/>
      <w:bookmarkEnd w:id="131"/>
      <w:bookmarkEnd w:id="132"/>
      <w:bookmarkEnd w:id="133"/>
    </w:p>
    <w:p w14:paraId="51A6654B" w14:textId="77777777" w:rsidR="005B35DE" w:rsidRPr="00270996" w:rsidRDefault="000807CD" w:rsidP="00197B6A">
      <w:pPr>
        <w:pStyle w:val="m3"/>
      </w:pPr>
      <w:bookmarkStart w:id="134" w:name="_Toc240897711"/>
      <w:bookmarkStart w:id="135" w:name="_Toc242698972"/>
      <w:bookmarkStart w:id="136" w:name="_Toc242703593"/>
      <w:bookmarkStart w:id="137" w:name="_Toc243750093"/>
      <w:r w:rsidRPr="00270996">
        <w:lastRenderedPageBreak/>
        <w:t>Use case Quản Lý Bài Viết &amp; Nội Dung</w:t>
      </w:r>
      <w:bookmarkEnd w:id="134"/>
      <w:bookmarkEnd w:id="135"/>
      <w:bookmarkEnd w:id="136"/>
      <w:bookmarkEnd w:id="137"/>
    </w:p>
    <w:p w14:paraId="7788C323"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54B30E33"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750135"/>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7C8FC75" w14:textId="77777777">
        <w:trPr>
          <w:jc w:val="center"/>
        </w:trPr>
        <w:tc>
          <w:tcPr>
            <w:tcW w:w="2664" w:type="dxa"/>
            <w:tcMar>
              <w:top w:w="70" w:type="dxa"/>
              <w:left w:w="90" w:type="dxa"/>
              <w:bottom w:w="70" w:type="dxa"/>
              <w:right w:w="90" w:type="dxa"/>
            </w:tcMar>
            <w:vAlign w:val="center"/>
          </w:tcPr>
          <w:p w14:paraId="7434975C"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209FA6A6" w14:textId="77777777" w:rsidR="005B35DE" w:rsidRPr="00270996" w:rsidRDefault="000807CD">
            <w:pPr>
              <w:spacing w:before="40" w:after="40"/>
              <w:rPr>
                <w:szCs w:val="26"/>
              </w:rPr>
            </w:pPr>
            <w:r w:rsidRPr="00270996">
              <w:rPr>
                <w:szCs w:val="26"/>
              </w:rPr>
              <w:t>Quản lý bài viết</w:t>
            </w:r>
          </w:p>
        </w:tc>
      </w:tr>
      <w:tr w:rsidR="005B35DE" w:rsidRPr="00270996" w14:paraId="1B756CB2" w14:textId="77777777">
        <w:trPr>
          <w:jc w:val="center"/>
        </w:trPr>
        <w:tc>
          <w:tcPr>
            <w:tcW w:w="2664" w:type="dxa"/>
            <w:tcMar>
              <w:top w:w="70" w:type="dxa"/>
              <w:left w:w="90" w:type="dxa"/>
              <w:bottom w:w="70" w:type="dxa"/>
              <w:right w:w="90" w:type="dxa"/>
            </w:tcMar>
            <w:vAlign w:val="center"/>
          </w:tcPr>
          <w:p w14:paraId="6489D94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761BBFC"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1BA6CBC5" w14:textId="77777777">
        <w:trPr>
          <w:jc w:val="center"/>
        </w:trPr>
        <w:tc>
          <w:tcPr>
            <w:tcW w:w="2664" w:type="dxa"/>
            <w:tcMar>
              <w:top w:w="70" w:type="dxa"/>
              <w:left w:w="90" w:type="dxa"/>
              <w:bottom w:w="70" w:type="dxa"/>
              <w:right w:w="90" w:type="dxa"/>
            </w:tcMar>
            <w:vAlign w:val="center"/>
          </w:tcPr>
          <w:p w14:paraId="02D79A58"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2448E5DB"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0EF4A904" w14:textId="77777777">
        <w:trPr>
          <w:jc w:val="center"/>
        </w:trPr>
        <w:tc>
          <w:tcPr>
            <w:tcW w:w="2664" w:type="dxa"/>
            <w:tcMar>
              <w:top w:w="70" w:type="dxa"/>
              <w:left w:w="90" w:type="dxa"/>
              <w:bottom w:w="70" w:type="dxa"/>
              <w:right w:w="90" w:type="dxa"/>
            </w:tcMar>
            <w:vAlign w:val="center"/>
          </w:tcPr>
          <w:p w14:paraId="68E3FA70"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0D0B8B88"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51D30832" w14:textId="77777777">
        <w:trPr>
          <w:jc w:val="center"/>
        </w:trPr>
        <w:tc>
          <w:tcPr>
            <w:tcW w:w="2664" w:type="dxa"/>
            <w:tcMar>
              <w:top w:w="70" w:type="dxa"/>
              <w:left w:w="90" w:type="dxa"/>
              <w:bottom w:w="70" w:type="dxa"/>
              <w:right w:w="90" w:type="dxa"/>
            </w:tcMar>
            <w:vAlign w:val="center"/>
          </w:tcPr>
          <w:p w14:paraId="5B04B24D"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E39287C"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5B22C4DF" w14:textId="77777777">
        <w:trPr>
          <w:jc w:val="center"/>
        </w:trPr>
        <w:tc>
          <w:tcPr>
            <w:tcW w:w="2664" w:type="dxa"/>
            <w:tcMar>
              <w:top w:w="70" w:type="dxa"/>
              <w:left w:w="90" w:type="dxa"/>
              <w:bottom w:w="70" w:type="dxa"/>
              <w:right w:w="90" w:type="dxa"/>
            </w:tcMar>
            <w:vAlign w:val="center"/>
          </w:tcPr>
          <w:p w14:paraId="27EE3644"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78A488D8"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37F461FC" w14:textId="77777777">
        <w:trPr>
          <w:jc w:val="center"/>
        </w:trPr>
        <w:tc>
          <w:tcPr>
            <w:tcW w:w="2664" w:type="dxa"/>
            <w:tcMar>
              <w:top w:w="70" w:type="dxa"/>
              <w:left w:w="90" w:type="dxa"/>
              <w:bottom w:w="70" w:type="dxa"/>
              <w:right w:w="90" w:type="dxa"/>
            </w:tcMar>
            <w:vAlign w:val="center"/>
          </w:tcPr>
          <w:p w14:paraId="5FE78955"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508C786A" w14:textId="77777777" w:rsidR="00DE13B4" w:rsidRDefault="004708E6">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(trực quan) cho phép nhập tiêu đề, đoạn tóm tắt (tóm tắt),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59746E3E" w14:textId="77777777">
        <w:trPr>
          <w:jc w:val="center"/>
        </w:trPr>
        <w:tc>
          <w:tcPr>
            <w:tcW w:w="2664" w:type="dxa"/>
            <w:tcMar>
              <w:top w:w="70" w:type="dxa"/>
              <w:left w:w="90" w:type="dxa"/>
              <w:bottom w:w="70" w:type="dxa"/>
              <w:right w:w="90" w:type="dxa"/>
            </w:tcMar>
            <w:vAlign w:val="center"/>
          </w:tcPr>
          <w:p w14:paraId="355FD478"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866C3DB"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6635310C" w14:textId="77777777">
        <w:trPr>
          <w:jc w:val="center"/>
        </w:trPr>
        <w:tc>
          <w:tcPr>
            <w:tcW w:w="2664" w:type="dxa"/>
            <w:tcMar>
              <w:top w:w="70" w:type="dxa"/>
              <w:left w:w="90" w:type="dxa"/>
              <w:bottom w:w="70" w:type="dxa"/>
              <w:right w:w="90" w:type="dxa"/>
            </w:tcMar>
            <w:vAlign w:val="center"/>
          </w:tcPr>
          <w:p w14:paraId="62B61783"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EB0F85E"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329D248D" w14:textId="77777777">
        <w:trPr>
          <w:jc w:val="center"/>
        </w:trPr>
        <w:tc>
          <w:tcPr>
            <w:tcW w:w="2664" w:type="dxa"/>
            <w:tcMar>
              <w:top w:w="70" w:type="dxa"/>
              <w:left w:w="90" w:type="dxa"/>
              <w:bottom w:w="70" w:type="dxa"/>
              <w:right w:w="90" w:type="dxa"/>
            </w:tcMar>
            <w:vAlign w:val="center"/>
          </w:tcPr>
          <w:p w14:paraId="21A77FC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1DE2779"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518FF5A9" w14:textId="77777777" w:rsidR="005B35DE" w:rsidRPr="00270996" w:rsidRDefault="005B35DE"/>
    <w:p w14:paraId="1AD03654" w14:textId="77777777" w:rsidR="005B35DE" w:rsidRPr="00270996" w:rsidRDefault="000807CD" w:rsidP="00197B6A">
      <w:pPr>
        <w:pStyle w:val="m3"/>
      </w:pPr>
      <w:r w:rsidRPr="00270996">
        <w:lastRenderedPageBreak/>
        <w:t xml:space="preserve"> </w:t>
      </w:r>
      <w:bookmarkStart w:id="143" w:name="_Toc240897712"/>
      <w:bookmarkStart w:id="144" w:name="_Toc242698973"/>
      <w:bookmarkStart w:id="145" w:name="_Toc242703594"/>
      <w:bookmarkStart w:id="146" w:name="_Toc243750094"/>
      <w:r w:rsidRPr="00270996">
        <w:t>Use case Trợ Lý AI Copilot</w:t>
      </w:r>
      <w:bookmarkEnd w:id="143"/>
      <w:bookmarkEnd w:id="144"/>
      <w:bookmarkEnd w:id="145"/>
      <w:bookmarkEnd w:id="146"/>
    </w:p>
    <w:p w14:paraId="40C0F780"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45E3D22D"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750136"/>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45F70C72" w14:textId="77777777">
        <w:trPr>
          <w:jc w:val="center"/>
        </w:trPr>
        <w:tc>
          <w:tcPr>
            <w:tcW w:w="2664" w:type="dxa"/>
            <w:tcMar>
              <w:top w:w="70" w:type="dxa"/>
              <w:left w:w="90" w:type="dxa"/>
              <w:bottom w:w="70" w:type="dxa"/>
              <w:right w:w="90" w:type="dxa"/>
            </w:tcMar>
            <w:vAlign w:val="center"/>
          </w:tcPr>
          <w:p w14:paraId="5002D8AC"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83F0D89"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10076A54" w14:textId="77777777">
        <w:trPr>
          <w:jc w:val="center"/>
        </w:trPr>
        <w:tc>
          <w:tcPr>
            <w:tcW w:w="2664" w:type="dxa"/>
            <w:tcMar>
              <w:top w:w="70" w:type="dxa"/>
              <w:left w:w="90" w:type="dxa"/>
              <w:bottom w:w="70" w:type="dxa"/>
              <w:right w:w="90" w:type="dxa"/>
            </w:tcMar>
            <w:vAlign w:val="center"/>
          </w:tcPr>
          <w:p w14:paraId="31A55CCA"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FE57006" w14:textId="77777777" w:rsidR="00DE13B4" w:rsidRDefault="004708E6">
            <w:r>
              <w:t>Biên tập viên và Cộng tác viên sử dụng công nghệ AI tạo sinh (Google Gemini API) để tự động sinh dàn ý, viết bài hoàn chỉnh, gợi ý tiêu đề thu hút, tạo tóm tắt tin tức và kiểm tra lỗi chính tả.</w:t>
            </w:r>
          </w:p>
        </w:tc>
      </w:tr>
      <w:tr w:rsidR="005B35DE" w:rsidRPr="00270996" w14:paraId="0B4D844B" w14:textId="77777777">
        <w:trPr>
          <w:jc w:val="center"/>
        </w:trPr>
        <w:tc>
          <w:tcPr>
            <w:tcW w:w="2664" w:type="dxa"/>
            <w:tcMar>
              <w:top w:w="70" w:type="dxa"/>
              <w:left w:w="90" w:type="dxa"/>
              <w:bottom w:w="70" w:type="dxa"/>
              <w:right w:w="90" w:type="dxa"/>
            </w:tcMar>
            <w:vAlign w:val="center"/>
          </w:tcPr>
          <w:p w14:paraId="0786CB52"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932C21C"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6C00FCFE" w14:textId="77777777">
        <w:trPr>
          <w:jc w:val="center"/>
        </w:trPr>
        <w:tc>
          <w:tcPr>
            <w:tcW w:w="2664" w:type="dxa"/>
            <w:tcMar>
              <w:top w:w="70" w:type="dxa"/>
              <w:left w:w="90" w:type="dxa"/>
              <w:bottom w:w="70" w:type="dxa"/>
              <w:right w:w="90" w:type="dxa"/>
            </w:tcMar>
            <w:vAlign w:val="center"/>
          </w:tcPr>
          <w:p w14:paraId="37D8D5B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148C78BF"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37F94B10" w14:textId="77777777">
        <w:trPr>
          <w:jc w:val="center"/>
        </w:trPr>
        <w:tc>
          <w:tcPr>
            <w:tcW w:w="2664" w:type="dxa"/>
            <w:tcMar>
              <w:top w:w="70" w:type="dxa"/>
              <w:left w:w="90" w:type="dxa"/>
              <w:bottom w:w="70" w:type="dxa"/>
              <w:right w:w="90" w:type="dxa"/>
            </w:tcMar>
            <w:vAlign w:val="center"/>
          </w:tcPr>
          <w:p w14:paraId="7CF692A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A6536F0"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74787D7B" w14:textId="77777777">
        <w:trPr>
          <w:jc w:val="center"/>
        </w:trPr>
        <w:tc>
          <w:tcPr>
            <w:tcW w:w="2664" w:type="dxa"/>
            <w:tcMar>
              <w:top w:w="70" w:type="dxa"/>
              <w:left w:w="90" w:type="dxa"/>
              <w:bottom w:w="70" w:type="dxa"/>
              <w:right w:w="90" w:type="dxa"/>
            </w:tcMar>
            <w:vAlign w:val="center"/>
          </w:tcPr>
          <w:p w14:paraId="71C16F4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4D758DB"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4C6B95FE" w14:textId="77777777">
        <w:trPr>
          <w:jc w:val="center"/>
        </w:trPr>
        <w:tc>
          <w:tcPr>
            <w:tcW w:w="2664" w:type="dxa"/>
            <w:tcMar>
              <w:top w:w="70" w:type="dxa"/>
              <w:left w:w="90" w:type="dxa"/>
              <w:bottom w:w="70" w:type="dxa"/>
              <w:right w:w="90" w:type="dxa"/>
            </w:tcMar>
            <w:vAlign w:val="center"/>
          </w:tcPr>
          <w:p w14:paraId="4D72D32A"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491BD949"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75580F0C" w14:textId="77777777">
        <w:trPr>
          <w:jc w:val="center"/>
        </w:trPr>
        <w:tc>
          <w:tcPr>
            <w:tcW w:w="2664" w:type="dxa"/>
            <w:tcMar>
              <w:top w:w="70" w:type="dxa"/>
              <w:left w:w="90" w:type="dxa"/>
              <w:bottom w:w="70" w:type="dxa"/>
              <w:right w:w="90" w:type="dxa"/>
            </w:tcMar>
            <w:vAlign w:val="center"/>
          </w:tcPr>
          <w:p w14:paraId="56660E42"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43DE3C7"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158044AB" w14:textId="77777777">
        <w:trPr>
          <w:jc w:val="center"/>
        </w:trPr>
        <w:tc>
          <w:tcPr>
            <w:tcW w:w="2664" w:type="dxa"/>
            <w:tcMar>
              <w:top w:w="70" w:type="dxa"/>
              <w:left w:w="90" w:type="dxa"/>
              <w:bottom w:w="70" w:type="dxa"/>
              <w:right w:w="90" w:type="dxa"/>
            </w:tcMar>
            <w:vAlign w:val="center"/>
          </w:tcPr>
          <w:p w14:paraId="4E4643A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89F6205"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26B96FD8" w14:textId="77777777">
        <w:trPr>
          <w:jc w:val="center"/>
        </w:trPr>
        <w:tc>
          <w:tcPr>
            <w:tcW w:w="2664" w:type="dxa"/>
            <w:tcMar>
              <w:top w:w="70" w:type="dxa"/>
              <w:left w:w="90" w:type="dxa"/>
              <w:bottom w:w="70" w:type="dxa"/>
              <w:right w:w="90" w:type="dxa"/>
            </w:tcMar>
            <w:vAlign w:val="center"/>
          </w:tcPr>
          <w:p w14:paraId="74D7087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86DC8B3"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33046BD7" w14:textId="77777777" w:rsidR="005B35DE" w:rsidRPr="00270996" w:rsidRDefault="005B35DE"/>
    <w:p w14:paraId="4BA9DDB0" w14:textId="77777777" w:rsidR="005B35DE" w:rsidRPr="00270996" w:rsidRDefault="000807CD" w:rsidP="00197B6A">
      <w:pPr>
        <w:pStyle w:val="m3"/>
      </w:pPr>
      <w:bookmarkStart w:id="152" w:name="_Toc240897713"/>
      <w:bookmarkStart w:id="153" w:name="_Toc242698974"/>
      <w:bookmarkStart w:id="154" w:name="_Toc242703595"/>
      <w:bookmarkStart w:id="155" w:name="_Toc243750095"/>
      <w:r w:rsidRPr="00270996">
        <w:lastRenderedPageBreak/>
        <w:t>Use case Kiểm Duyệt &amp; Xuất Bản Đa Kênh Facebook</w:t>
      </w:r>
      <w:bookmarkEnd w:id="152"/>
      <w:bookmarkEnd w:id="153"/>
      <w:bookmarkEnd w:id="154"/>
      <w:bookmarkEnd w:id="155"/>
    </w:p>
    <w:p w14:paraId="4EAA86D2"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7F0316FA"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750137"/>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E7771F6" w14:textId="77777777">
        <w:trPr>
          <w:jc w:val="center"/>
        </w:trPr>
        <w:tc>
          <w:tcPr>
            <w:tcW w:w="2664" w:type="dxa"/>
            <w:tcMar>
              <w:top w:w="70" w:type="dxa"/>
              <w:left w:w="90" w:type="dxa"/>
              <w:bottom w:w="70" w:type="dxa"/>
              <w:right w:w="90" w:type="dxa"/>
            </w:tcMar>
            <w:vAlign w:val="center"/>
          </w:tcPr>
          <w:p w14:paraId="34957C37"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65CB2C82"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AB7A1F3" w14:textId="77777777">
        <w:trPr>
          <w:jc w:val="center"/>
        </w:trPr>
        <w:tc>
          <w:tcPr>
            <w:tcW w:w="2664" w:type="dxa"/>
            <w:tcMar>
              <w:top w:w="70" w:type="dxa"/>
              <w:left w:w="90" w:type="dxa"/>
              <w:bottom w:w="70" w:type="dxa"/>
              <w:right w:w="90" w:type="dxa"/>
            </w:tcMar>
            <w:vAlign w:val="center"/>
          </w:tcPr>
          <w:p w14:paraId="075BB21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3CB5639"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71C246B6" w14:textId="77777777">
        <w:trPr>
          <w:jc w:val="center"/>
        </w:trPr>
        <w:tc>
          <w:tcPr>
            <w:tcW w:w="2664" w:type="dxa"/>
            <w:tcMar>
              <w:top w:w="70" w:type="dxa"/>
              <w:left w:w="90" w:type="dxa"/>
              <w:bottom w:w="70" w:type="dxa"/>
              <w:right w:w="90" w:type="dxa"/>
            </w:tcMar>
            <w:vAlign w:val="center"/>
          </w:tcPr>
          <w:p w14:paraId="41CCA791"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34539AB"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15EC868E" w14:textId="77777777">
        <w:trPr>
          <w:jc w:val="center"/>
        </w:trPr>
        <w:tc>
          <w:tcPr>
            <w:tcW w:w="2664" w:type="dxa"/>
            <w:tcMar>
              <w:top w:w="70" w:type="dxa"/>
              <w:left w:w="90" w:type="dxa"/>
              <w:bottom w:w="70" w:type="dxa"/>
              <w:right w:w="90" w:type="dxa"/>
            </w:tcMar>
            <w:vAlign w:val="center"/>
          </w:tcPr>
          <w:p w14:paraId="451F9C0B"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2296F"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6B124699" w14:textId="77777777">
        <w:trPr>
          <w:jc w:val="center"/>
        </w:trPr>
        <w:tc>
          <w:tcPr>
            <w:tcW w:w="2664" w:type="dxa"/>
            <w:tcMar>
              <w:top w:w="70" w:type="dxa"/>
              <w:left w:w="90" w:type="dxa"/>
              <w:bottom w:w="70" w:type="dxa"/>
              <w:right w:w="90" w:type="dxa"/>
            </w:tcMar>
            <w:vAlign w:val="center"/>
          </w:tcPr>
          <w:p w14:paraId="2DF2B9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3BF404A"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3B24F22A" w14:textId="77777777">
        <w:trPr>
          <w:jc w:val="center"/>
        </w:trPr>
        <w:tc>
          <w:tcPr>
            <w:tcW w:w="2664" w:type="dxa"/>
            <w:tcMar>
              <w:top w:w="70" w:type="dxa"/>
              <w:left w:w="90" w:type="dxa"/>
              <w:bottom w:w="70" w:type="dxa"/>
              <w:right w:w="90" w:type="dxa"/>
            </w:tcMar>
            <w:vAlign w:val="center"/>
          </w:tcPr>
          <w:p w14:paraId="372B551E"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146D2B5B"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1539F628" w14:textId="77777777">
        <w:trPr>
          <w:jc w:val="center"/>
        </w:trPr>
        <w:tc>
          <w:tcPr>
            <w:tcW w:w="2664" w:type="dxa"/>
            <w:tcMar>
              <w:top w:w="70" w:type="dxa"/>
              <w:left w:w="90" w:type="dxa"/>
              <w:bottom w:w="70" w:type="dxa"/>
              <w:right w:w="90" w:type="dxa"/>
            </w:tcMar>
            <w:vAlign w:val="center"/>
          </w:tcPr>
          <w:p w14:paraId="136B004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0AF5DD5D"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13758BC0" w14:textId="77777777">
        <w:trPr>
          <w:jc w:val="center"/>
        </w:trPr>
        <w:tc>
          <w:tcPr>
            <w:tcW w:w="2664" w:type="dxa"/>
            <w:tcMar>
              <w:top w:w="70" w:type="dxa"/>
              <w:left w:w="90" w:type="dxa"/>
              <w:bottom w:w="70" w:type="dxa"/>
              <w:right w:w="90" w:type="dxa"/>
            </w:tcMar>
            <w:vAlign w:val="center"/>
          </w:tcPr>
          <w:p w14:paraId="6BA506F0"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5081E0C"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6B3FEF61" w14:textId="77777777">
        <w:trPr>
          <w:jc w:val="center"/>
        </w:trPr>
        <w:tc>
          <w:tcPr>
            <w:tcW w:w="2664" w:type="dxa"/>
            <w:tcMar>
              <w:top w:w="70" w:type="dxa"/>
              <w:left w:w="90" w:type="dxa"/>
              <w:bottom w:w="70" w:type="dxa"/>
              <w:right w:w="90" w:type="dxa"/>
            </w:tcMar>
            <w:vAlign w:val="center"/>
          </w:tcPr>
          <w:p w14:paraId="1F7F12F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907CC92"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2C3C882C" w14:textId="77777777">
        <w:trPr>
          <w:jc w:val="center"/>
        </w:trPr>
        <w:tc>
          <w:tcPr>
            <w:tcW w:w="2664" w:type="dxa"/>
            <w:tcMar>
              <w:top w:w="70" w:type="dxa"/>
              <w:left w:w="90" w:type="dxa"/>
              <w:bottom w:w="70" w:type="dxa"/>
              <w:right w:w="90" w:type="dxa"/>
            </w:tcMar>
            <w:vAlign w:val="center"/>
          </w:tcPr>
          <w:p w14:paraId="0ECF3D20"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F68A2DB" w14:textId="77777777" w:rsidR="00DE13B4" w:rsidRDefault="004708E6">
            <w:r>
              <w:t>- Đảm bảo cơ chế khóa phiên duyệt (Optimistic Locking) tránh tình trạng hai Biên tập viên cùng thao tác phê duyệt đồng thời một bài viết.</w:t>
            </w:r>
            <w:r>
              <w:br/>
            </w:r>
            <w:r>
              <w:lastRenderedPageBreak/>
              <w:t>- Tự động chuẩn hóa nội dung bài đăng Facebook (cắt ngắn đoạn tóm tắt, chèn các hashtag nhận diện #CongDoanTDMU #TDMU và đính kèm link bài viết gốc).</w:t>
            </w:r>
          </w:p>
        </w:tc>
      </w:tr>
    </w:tbl>
    <w:p w14:paraId="2940C6F1" w14:textId="77777777" w:rsidR="005B35DE" w:rsidRPr="00270996" w:rsidRDefault="005B35DE" w:rsidP="00270996">
      <w:pPr>
        <w:pStyle w:val="m3"/>
        <w:numPr>
          <w:ilvl w:val="0"/>
          <w:numId w:val="0"/>
        </w:numPr>
      </w:pPr>
    </w:p>
    <w:p w14:paraId="351CE5EA" w14:textId="77777777" w:rsidR="005B35DE" w:rsidRPr="00270996" w:rsidRDefault="000807CD" w:rsidP="00197B6A">
      <w:pPr>
        <w:pStyle w:val="m3"/>
      </w:pPr>
      <w:bookmarkStart w:id="161" w:name="_Toc240897715"/>
      <w:bookmarkStart w:id="162" w:name="_Toc242698976"/>
      <w:bookmarkStart w:id="163" w:name="_Toc242703597"/>
      <w:bookmarkStart w:id="164" w:name="_Toc243750096"/>
      <w:r w:rsidRPr="00270996">
        <w:t>Use case Tra Cứu Thông Tin &amp; Tương Tác</w:t>
      </w:r>
      <w:bookmarkEnd w:id="161"/>
      <w:bookmarkEnd w:id="162"/>
      <w:bookmarkEnd w:id="163"/>
      <w:bookmarkEnd w:id="164"/>
    </w:p>
    <w:p w14:paraId="30AD1E19"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7C68619F"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750138"/>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0A5876CD" w14:textId="77777777">
        <w:trPr>
          <w:jc w:val="center"/>
        </w:trPr>
        <w:tc>
          <w:tcPr>
            <w:tcW w:w="2664" w:type="dxa"/>
            <w:tcMar>
              <w:top w:w="70" w:type="dxa"/>
              <w:left w:w="90" w:type="dxa"/>
              <w:bottom w:w="70" w:type="dxa"/>
              <w:right w:w="90" w:type="dxa"/>
            </w:tcMar>
            <w:vAlign w:val="center"/>
          </w:tcPr>
          <w:p w14:paraId="4B7607F9"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0A1CB500"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43B28845" w14:textId="77777777">
        <w:trPr>
          <w:jc w:val="center"/>
        </w:trPr>
        <w:tc>
          <w:tcPr>
            <w:tcW w:w="2664" w:type="dxa"/>
            <w:tcMar>
              <w:top w:w="70" w:type="dxa"/>
              <w:left w:w="90" w:type="dxa"/>
              <w:bottom w:w="70" w:type="dxa"/>
              <w:right w:w="90" w:type="dxa"/>
            </w:tcMar>
            <w:vAlign w:val="center"/>
          </w:tcPr>
          <w:p w14:paraId="7ED259FB"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6D2E545"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FFECCF3" w14:textId="77777777">
        <w:trPr>
          <w:jc w:val="center"/>
        </w:trPr>
        <w:tc>
          <w:tcPr>
            <w:tcW w:w="2664" w:type="dxa"/>
            <w:tcMar>
              <w:top w:w="70" w:type="dxa"/>
              <w:left w:w="90" w:type="dxa"/>
              <w:bottom w:w="70" w:type="dxa"/>
              <w:right w:w="90" w:type="dxa"/>
            </w:tcMar>
            <w:vAlign w:val="center"/>
          </w:tcPr>
          <w:p w14:paraId="332290BD"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0177C0D"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1ED366FC" w14:textId="77777777">
        <w:trPr>
          <w:jc w:val="center"/>
        </w:trPr>
        <w:tc>
          <w:tcPr>
            <w:tcW w:w="2664" w:type="dxa"/>
            <w:tcMar>
              <w:top w:w="70" w:type="dxa"/>
              <w:left w:w="90" w:type="dxa"/>
              <w:bottom w:w="70" w:type="dxa"/>
              <w:right w:w="90" w:type="dxa"/>
            </w:tcMar>
            <w:vAlign w:val="center"/>
          </w:tcPr>
          <w:p w14:paraId="5D09520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99CC8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28EAD65E" w14:textId="77777777">
        <w:trPr>
          <w:jc w:val="center"/>
        </w:trPr>
        <w:tc>
          <w:tcPr>
            <w:tcW w:w="2664" w:type="dxa"/>
            <w:tcMar>
              <w:top w:w="70" w:type="dxa"/>
              <w:left w:w="90" w:type="dxa"/>
              <w:bottom w:w="70" w:type="dxa"/>
              <w:right w:w="90" w:type="dxa"/>
            </w:tcMar>
            <w:vAlign w:val="center"/>
          </w:tcPr>
          <w:p w14:paraId="2F22A611"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F49AFD1"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023EC54E" w14:textId="77777777">
        <w:trPr>
          <w:jc w:val="center"/>
        </w:trPr>
        <w:tc>
          <w:tcPr>
            <w:tcW w:w="2664" w:type="dxa"/>
            <w:tcMar>
              <w:top w:w="70" w:type="dxa"/>
              <w:left w:w="90" w:type="dxa"/>
              <w:bottom w:w="70" w:type="dxa"/>
              <w:right w:w="90" w:type="dxa"/>
            </w:tcMar>
            <w:vAlign w:val="center"/>
          </w:tcPr>
          <w:p w14:paraId="542EAE23"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1DDB5453"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241B710C" w14:textId="77777777">
        <w:trPr>
          <w:jc w:val="center"/>
        </w:trPr>
        <w:tc>
          <w:tcPr>
            <w:tcW w:w="2664" w:type="dxa"/>
            <w:tcMar>
              <w:top w:w="70" w:type="dxa"/>
              <w:left w:w="90" w:type="dxa"/>
              <w:bottom w:w="70" w:type="dxa"/>
              <w:right w:w="90" w:type="dxa"/>
            </w:tcMar>
            <w:vAlign w:val="center"/>
          </w:tcPr>
          <w:p w14:paraId="3D23E9F3"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5D2D3FE"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0766A263" w14:textId="77777777">
        <w:trPr>
          <w:jc w:val="center"/>
        </w:trPr>
        <w:tc>
          <w:tcPr>
            <w:tcW w:w="2664" w:type="dxa"/>
            <w:tcMar>
              <w:top w:w="70" w:type="dxa"/>
              <w:left w:w="90" w:type="dxa"/>
              <w:bottom w:w="70" w:type="dxa"/>
              <w:right w:w="90" w:type="dxa"/>
            </w:tcMar>
            <w:vAlign w:val="center"/>
          </w:tcPr>
          <w:p w14:paraId="4BCC8E8F"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185DC72"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5384BE1E" w14:textId="77777777">
        <w:trPr>
          <w:jc w:val="center"/>
        </w:trPr>
        <w:tc>
          <w:tcPr>
            <w:tcW w:w="2664" w:type="dxa"/>
            <w:tcMar>
              <w:top w:w="70" w:type="dxa"/>
              <w:left w:w="90" w:type="dxa"/>
              <w:bottom w:w="70" w:type="dxa"/>
              <w:right w:w="90" w:type="dxa"/>
            </w:tcMar>
            <w:vAlign w:val="center"/>
          </w:tcPr>
          <w:p w14:paraId="07706073"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D30C865"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601D4E56" w14:textId="77777777">
        <w:trPr>
          <w:jc w:val="center"/>
        </w:trPr>
        <w:tc>
          <w:tcPr>
            <w:tcW w:w="2664" w:type="dxa"/>
            <w:tcMar>
              <w:top w:w="70" w:type="dxa"/>
              <w:left w:w="90" w:type="dxa"/>
              <w:bottom w:w="70" w:type="dxa"/>
              <w:right w:w="90" w:type="dxa"/>
            </w:tcMar>
            <w:vAlign w:val="center"/>
          </w:tcPr>
          <w:p w14:paraId="267E6B07"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5ADCB51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F531E8B" w14:textId="77777777" w:rsidR="005B35DE" w:rsidRPr="00270996" w:rsidRDefault="005B35DE"/>
    <w:p w14:paraId="12C7AA84" w14:textId="77777777" w:rsidR="005B35DE" w:rsidRPr="00270996" w:rsidRDefault="000807CD" w:rsidP="00197B6A">
      <w:pPr>
        <w:pStyle w:val="m3"/>
      </w:pPr>
      <w:bookmarkStart w:id="170" w:name="_Toc240897716"/>
      <w:bookmarkStart w:id="171" w:name="_Toc242698977"/>
      <w:bookmarkStart w:id="172" w:name="_Toc242703598"/>
      <w:bookmarkStart w:id="173" w:name="_Toc243750097"/>
      <w:r w:rsidRPr="00270996">
        <w:lastRenderedPageBreak/>
        <w:t>Use case Quản Trị Hệ Thống &amp; Người Dùng</w:t>
      </w:r>
      <w:bookmarkEnd w:id="170"/>
      <w:bookmarkEnd w:id="171"/>
      <w:bookmarkEnd w:id="172"/>
      <w:bookmarkEnd w:id="173"/>
    </w:p>
    <w:p w14:paraId="10E552A3"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489FF209"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750139"/>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FC0CCEE" w14:textId="77777777">
        <w:trPr>
          <w:jc w:val="center"/>
        </w:trPr>
        <w:tc>
          <w:tcPr>
            <w:tcW w:w="2664" w:type="dxa"/>
            <w:tcMar>
              <w:top w:w="70" w:type="dxa"/>
              <w:left w:w="90" w:type="dxa"/>
              <w:bottom w:w="70" w:type="dxa"/>
              <w:right w:w="90" w:type="dxa"/>
            </w:tcMar>
            <w:vAlign w:val="center"/>
          </w:tcPr>
          <w:p w14:paraId="3B150D4D"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31AC0822"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4A0752AB" w14:textId="77777777">
        <w:trPr>
          <w:jc w:val="center"/>
        </w:trPr>
        <w:tc>
          <w:tcPr>
            <w:tcW w:w="2664" w:type="dxa"/>
            <w:tcMar>
              <w:top w:w="70" w:type="dxa"/>
              <w:left w:w="90" w:type="dxa"/>
              <w:bottom w:w="70" w:type="dxa"/>
              <w:right w:w="90" w:type="dxa"/>
            </w:tcMar>
            <w:vAlign w:val="center"/>
          </w:tcPr>
          <w:p w14:paraId="1282925E"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35D3B3"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550C4BB1" w14:textId="77777777">
        <w:trPr>
          <w:jc w:val="center"/>
        </w:trPr>
        <w:tc>
          <w:tcPr>
            <w:tcW w:w="2664" w:type="dxa"/>
            <w:tcMar>
              <w:top w:w="70" w:type="dxa"/>
              <w:left w:w="90" w:type="dxa"/>
              <w:bottom w:w="70" w:type="dxa"/>
              <w:right w:w="90" w:type="dxa"/>
            </w:tcMar>
            <w:vAlign w:val="center"/>
          </w:tcPr>
          <w:p w14:paraId="15FB3F64"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2BBADED" w14:textId="77777777" w:rsidR="005B35DE" w:rsidRPr="00270996" w:rsidRDefault="000807CD">
            <w:pPr>
              <w:spacing w:before="40" w:after="40"/>
              <w:rPr>
                <w:szCs w:val="26"/>
              </w:rPr>
            </w:pPr>
            <w:r w:rsidRPr="00270996">
              <w:rPr>
                <w:szCs w:val="26"/>
              </w:rPr>
              <w:t>Quản trị viên (Admin)</w:t>
            </w:r>
          </w:p>
        </w:tc>
      </w:tr>
      <w:tr w:rsidR="005B35DE" w:rsidRPr="00270996" w14:paraId="23B89675" w14:textId="77777777">
        <w:trPr>
          <w:jc w:val="center"/>
        </w:trPr>
        <w:tc>
          <w:tcPr>
            <w:tcW w:w="2664" w:type="dxa"/>
            <w:tcMar>
              <w:top w:w="70" w:type="dxa"/>
              <w:left w:w="90" w:type="dxa"/>
              <w:bottom w:w="70" w:type="dxa"/>
              <w:right w:w="90" w:type="dxa"/>
            </w:tcMar>
            <w:vAlign w:val="center"/>
          </w:tcPr>
          <w:p w14:paraId="53C0A309"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3B7307"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5ECB508B" w14:textId="77777777">
        <w:trPr>
          <w:jc w:val="center"/>
        </w:trPr>
        <w:tc>
          <w:tcPr>
            <w:tcW w:w="2664" w:type="dxa"/>
            <w:tcMar>
              <w:top w:w="70" w:type="dxa"/>
              <w:left w:w="90" w:type="dxa"/>
              <w:bottom w:w="70" w:type="dxa"/>
              <w:right w:w="90" w:type="dxa"/>
            </w:tcMar>
            <w:vAlign w:val="center"/>
          </w:tcPr>
          <w:p w14:paraId="7B70C1D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2FC97647"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462437C1" w14:textId="77777777">
        <w:trPr>
          <w:jc w:val="center"/>
        </w:trPr>
        <w:tc>
          <w:tcPr>
            <w:tcW w:w="2664" w:type="dxa"/>
            <w:tcMar>
              <w:top w:w="70" w:type="dxa"/>
              <w:left w:w="90" w:type="dxa"/>
              <w:bottom w:w="70" w:type="dxa"/>
              <w:right w:w="90" w:type="dxa"/>
            </w:tcMar>
            <w:vAlign w:val="center"/>
          </w:tcPr>
          <w:p w14:paraId="38DDBAA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D4EE141"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334D845B" w14:textId="77777777">
        <w:trPr>
          <w:jc w:val="center"/>
        </w:trPr>
        <w:tc>
          <w:tcPr>
            <w:tcW w:w="2664" w:type="dxa"/>
            <w:tcMar>
              <w:top w:w="70" w:type="dxa"/>
              <w:left w:w="90" w:type="dxa"/>
              <w:bottom w:w="70" w:type="dxa"/>
              <w:right w:w="90" w:type="dxa"/>
            </w:tcMar>
            <w:vAlign w:val="center"/>
          </w:tcPr>
          <w:p w14:paraId="767BC957"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05E813D5"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 xml:space="preserve">b. Hệ thống hiển thị Dashboard thống kê kỹ thuật: Số lượng tài khoản, số bài viết, tỷ lệ sử dụng Token AI, dung </w:t>
            </w:r>
            <w:r w:rsidRPr="00270996">
              <w:rPr>
                <w:szCs w:val="26"/>
              </w:rPr>
              <w:lastRenderedPageBreak/>
              <w:t>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3CCEACD3" w14:textId="77777777">
        <w:trPr>
          <w:jc w:val="center"/>
        </w:trPr>
        <w:tc>
          <w:tcPr>
            <w:tcW w:w="2664" w:type="dxa"/>
            <w:tcMar>
              <w:top w:w="70" w:type="dxa"/>
              <w:left w:w="90" w:type="dxa"/>
              <w:bottom w:w="70" w:type="dxa"/>
              <w:right w:w="90" w:type="dxa"/>
            </w:tcMar>
            <w:vAlign w:val="center"/>
          </w:tcPr>
          <w:p w14:paraId="3FDB76D1" w14:textId="77777777" w:rsidR="005B35DE" w:rsidRPr="00270996" w:rsidRDefault="000807CD">
            <w:pPr>
              <w:spacing w:before="40" w:after="40"/>
              <w:rPr>
                <w:szCs w:val="26"/>
              </w:rPr>
            </w:pPr>
            <w:r w:rsidRPr="00270996">
              <w:rPr>
                <w:b/>
                <w:szCs w:val="26"/>
              </w:rPr>
              <w:lastRenderedPageBreak/>
              <w:t>7.2. Luồng sự kiện thay thế</w:t>
            </w:r>
          </w:p>
        </w:tc>
        <w:tc>
          <w:tcPr>
            <w:tcW w:w="6264" w:type="dxa"/>
            <w:tcMar>
              <w:top w:w="70" w:type="dxa"/>
              <w:left w:w="100" w:type="dxa"/>
              <w:bottom w:w="70" w:type="dxa"/>
              <w:right w:w="100" w:type="dxa"/>
            </w:tcMar>
            <w:vAlign w:val="center"/>
          </w:tcPr>
          <w:p w14:paraId="616A0F02"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C4F078C" w14:textId="77777777">
        <w:trPr>
          <w:jc w:val="center"/>
        </w:trPr>
        <w:tc>
          <w:tcPr>
            <w:tcW w:w="2664" w:type="dxa"/>
            <w:tcMar>
              <w:top w:w="70" w:type="dxa"/>
              <w:left w:w="90" w:type="dxa"/>
              <w:bottom w:w="70" w:type="dxa"/>
              <w:right w:w="90" w:type="dxa"/>
            </w:tcMar>
            <w:vAlign w:val="center"/>
          </w:tcPr>
          <w:p w14:paraId="5FC8E01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384A7A9F"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5CEFBF1A" w14:textId="77777777">
        <w:trPr>
          <w:jc w:val="center"/>
        </w:trPr>
        <w:tc>
          <w:tcPr>
            <w:tcW w:w="2664" w:type="dxa"/>
            <w:tcMar>
              <w:top w:w="70" w:type="dxa"/>
              <w:left w:w="90" w:type="dxa"/>
              <w:bottom w:w="70" w:type="dxa"/>
              <w:right w:w="90" w:type="dxa"/>
            </w:tcMar>
            <w:vAlign w:val="center"/>
          </w:tcPr>
          <w:p w14:paraId="1EE13AE9"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419DC733"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74831E89" w14:textId="77777777" w:rsidR="005B35DE" w:rsidRPr="00270996" w:rsidRDefault="005B35DE">
      <w:pPr>
        <w:spacing w:after="280"/>
      </w:pPr>
    </w:p>
    <w:p w14:paraId="653762A8" w14:textId="77777777" w:rsidR="005B35DE" w:rsidRPr="00270996" w:rsidRDefault="000807CD" w:rsidP="00197B6A">
      <w:pPr>
        <w:pStyle w:val="m2"/>
      </w:pPr>
      <w:bookmarkStart w:id="179" w:name="_Toc240897717"/>
      <w:bookmarkStart w:id="180" w:name="_Toc242698978"/>
      <w:bookmarkStart w:id="181" w:name="_Toc242703599"/>
      <w:bookmarkStart w:id="182" w:name="_Toc243750098"/>
      <w:r w:rsidRPr="00270996">
        <w:t>Biểu đồ tuần tự (Sequence Diagram)</w:t>
      </w:r>
      <w:bookmarkEnd w:id="179"/>
      <w:bookmarkEnd w:id="180"/>
      <w:bookmarkEnd w:id="181"/>
      <w:bookmarkEnd w:id="182"/>
    </w:p>
    <w:p w14:paraId="18D0AEA9" w14:textId="77777777" w:rsidR="005B35DE" w:rsidRPr="00270996" w:rsidRDefault="000807CD" w:rsidP="00D945E6">
      <w:pPr>
        <w:pStyle w:val="nd"/>
      </w:pPr>
      <w: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 [2]:</w:t>
      </w:r>
    </w:p>
    <w:p w14:paraId="18C944E4" w14:textId="77777777" w:rsidR="005B35DE" w:rsidRPr="00270996" w:rsidRDefault="000807CD" w:rsidP="00197B6A">
      <w:pPr>
        <w:pStyle w:val="m3"/>
      </w:pPr>
      <w:bookmarkStart w:id="183" w:name="_Toc240897718"/>
      <w:bookmarkStart w:id="184" w:name="_Toc242698979"/>
      <w:bookmarkStart w:id="185" w:name="_Toc242703600"/>
      <w:bookmarkStart w:id="186" w:name="_Toc243750099"/>
      <w:r w:rsidRPr="00270996">
        <w:lastRenderedPageBreak/>
        <w:t>Sơ đồ tuần tự Đăng nhập hệ thống</w:t>
      </w:r>
      <w:bookmarkEnd w:id="183"/>
      <w:bookmarkEnd w:id="184"/>
      <w:bookmarkEnd w:id="185"/>
      <w:bookmarkEnd w:id="186"/>
    </w:p>
    <w:p w14:paraId="7C649AD8"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A953D44"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750140"/>
      <w:r w:rsidRPr="00270996">
        <w:rPr>
          <w:lang w:val="vi-VN"/>
        </w:rPr>
        <w:t>Sơ đồ tuần tự Đăng nhập hệ thống</w:t>
      </w:r>
      <w:bookmarkEnd w:id="187"/>
      <w:bookmarkEnd w:id="188"/>
      <w:bookmarkEnd w:id="189"/>
      <w:bookmarkEnd w:id="190"/>
      <w:bookmarkEnd w:id="191"/>
    </w:p>
    <w:p w14:paraId="0A5C29A8" w14:textId="77777777" w:rsidR="005B35DE" w:rsidRPr="00270996" w:rsidRDefault="000807CD" w:rsidP="00D945E6">
      <w:pPr>
        <w:pStyle w:val="nd"/>
      </w:pPr>
      <w:r>
        <w:t>Sơ đồ mô tả quy trình xác thực người dùng: Người dùng nhập thông tin đăng nhập trên giao diện web, hệ thống gửi yêu cầu xác thực đến AuthController. Controller đối soát mật khẩu băm Bcrypt qua CSDL MSSQL, khởi tạo JWT Access Token và điều hướng người dùng vào giao diện phù hợp với vai trò được phân quyền (Admin, Editor, Contributor, User).</w:t>
      </w:r>
    </w:p>
    <w:p w14:paraId="0CB6BE3E" w14:textId="77777777" w:rsidR="005B35DE" w:rsidRPr="00270996" w:rsidRDefault="000807CD" w:rsidP="00197B6A">
      <w:pPr>
        <w:pStyle w:val="m3"/>
      </w:pPr>
      <w:bookmarkStart w:id="192" w:name="_Toc240897719"/>
      <w:bookmarkStart w:id="193" w:name="_Toc242698980"/>
      <w:bookmarkStart w:id="194" w:name="_Toc242703601"/>
      <w:bookmarkStart w:id="195" w:name="_Toc243750100"/>
      <w:r w:rsidRPr="00270996">
        <w:lastRenderedPageBreak/>
        <w:t>Sơ đồ tuần tự Xuất bản bài viết tích hợp AI &amp; Facebook</w:t>
      </w:r>
      <w:bookmarkEnd w:id="192"/>
      <w:bookmarkEnd w:id="193"/>
      <w:bookmarkEnd w:id="194"/>
      <w:bookmarkEnd w:id="195"/>
    </w:p>
    <w:p w14:paraId="59AD0A71"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5E767A8C"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750141"/>
      <w:r w:rsidRPr="00270996">
        <w:rPr>
          <w:lang w:val="vi-VN"/>
        </w:rPr>
        <w:t>Sơ đồ tuần tự Xuất bản bài viết tích hợp AI &amp; Facebook</w:t>
      </w:r>
      <w:bookmarkEnd w:id="196"/>
      <w:bookmarkEnd w:id="197"/>
      <w:bookmarkEnd w:id="198"/>
      <w:bookmarkEnd w:id="199"/>
      <w:bookmarkEnd w:id="200"/>
    </w:p>
    <w:p w14:paraId="0248437A" w14:textId="77777777" w:rsidR="005B35DE" w:rsidRPr="00270996" w:rsidRDefault="000807CD" w:rsidP="00D945E6">
      <w:pPr>
        <w:pStyle w:val="nd"/>
      </w:pPr>
      <w:r>
        <w:t>Sơ đồ mô tả chu trình xuất bản bài viết tích hợp AI và mạng xã hội: Biên tập viên soạn thảo nội dung, sử dụng Google Gemini API để tự động gợi ý tóm tắt nội dung và từ khóa SEO. Sau khi kiểm duyệt, hệ thống cập nhật trạng thái bài viết thành Published, đồng thời gọi Meta Facebook Graph API tự động đăng bài lên Fanpage Công đoàn trường và lưu vết bài đăng.</w:t>
      </w:r>
    </w:p>
    <w:p w14:paraId="2951410A" w14:textId="77777777" w:rsidR="005B35DE" w:rsidRPr="00270996" w:rsidRDefault="000807CD" w:rsidP="00197B6A">
      <w:pPr>
        <w:pStyle w:val="m3"/>
      </w:pPr>
      <w:bookmarkStart w:id="201" w:name="_Toc243750101"/>
      <w:r>
        <w:lastRenderedPageBreak/>
        <w:t>Sơ đồ tuần tự Tiếp nhận, Xử lý và Phản hồi Ý kiến nguyện vọng đoàn viên</w:t>
      </w:r>
      <w:bookmarkEnd w:id="201"/>
    </w:p>
    <w:p w14:paraId="2D38EC6F"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7BD339F5" w14:textId="77777777" w:rsidR="005B35DE" w:rsidRPr="00270996" w:rsidRDefault="000807CD" w:rsidP="00E2136D">
      <w:pPr>
        <w:pStyle w:val="hinh1"/>
        <w:rPr>
          <w:lang w:val="vi-VN"/>
        </w:rPr>
      </w:pPr>
      <w:bookmarkStart w:id="202" w:name="_Toc243750142"/>
      <w:r w:rsidRPr="00A621AB">
        <w:rPr>
          <w:lang w:val="vi-VN"/>
        </w:rPr>
        <w:t>Sơ đồ tuần tự Tiếp nhận, Xử lý và Phản hồi Ý kiến nguyện vọng đoàn viên</w:t>
      </w:r>
      <w:bookmarkEnd w:id="202"/>
    </w:p>
    <w:p w14:paraId="716371D3" w14:textId="77777777" w:rsidR="005B35DE" w:rsidRPr="00270996" w:rsidRDefault="000807CD" w:rsidP="00D945E6">
      <w:pPr>
        <w:pStyle w:val="nd"/>
      </w:pPr>
      <w:r>
        <w:t>Sơ đồ mô tả quy trình tiếp nhận và giải quyết ý kiến nguyện vọng: Đoàn viên gửi phản ánh trực tuyến trên Cổng thông tin (có tùy chọn ẩn danh). Hệ thống ghi nhận vào CSDL với trạng thái "Chờ xử lý" và cấp mã tra cứu. Ban Thường vụ tiếp nhận trên Admin CMS, thẩm định nội dung, ban hành văn bản trả lời chính thức và hệ thống tự động gửi email thông báo kết quả cho đoàn viên.</w:t>
      </w:r>
    </w:p>
    <w:p w14:paraId="0F129561" w14:textId="77777777" w:rsidR="005B35DE" w:rsidRPr="00270996" w:rsidRDefault="000807CD">
      <w:r w:rsidRPr="00270996">
        <w:br w:type="page"/>
      </w:r>
    </w:p>
    <w:p w14:paraId="56F9691A" w14:textId="77777777" w:rsidR="00A80E22" w:rsidRPr="00270996" w:rsidRDefault="001A1504">
      <w:pPr>
        <w:pStyle w:val="m3"/>
      </w:pPr>
      <w:bookmarkStart w:id="203" w:name="_Toc242698982"/>
      <w:bookmarkStart w:id="204" w:name="_Toc242703603"/>
      <w:bookmarkStart w:id="205" w:name="_Toc243750102"/>
      <w:r w:rsidRPr="00270996">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Tra cứu &amp; Tiếp cận Chính sách Chăm lo, Phúc lợi Đoàn viên</w:t>
      </w:r>
      <w:bookmarkEnd w:id="203"/>
      <w:bookmarkEnd w:id="204"/>
      <w:bookmarkEnd w:id="205"/>
    </w:p>
    <w:p w14:paraId="3941F37F" w14:textId="77777777" w:rsidR="00A80E22" w:rsidRPr="00270996" w:rsidRDefault="00A80E22" w:rsidP="005C2F0B">
      <w:pPr>
        <w:jc w:val="center"/>
      </w:pPr>
    </w:p>
    <w:p w14:paraId="32271BF0" w14:textId="77777777" w:rsidR="00A80E22" w:rsidRPr="00270996" w:rsidRDefault="000E1BF3">
      <w:pPr>
        <w:pStyle w:val="hinh1"/>
        <w:rPr>
          <w:lang w:val="vi-VN"/>
        </w:rPr>
      </w:pPr>
      <w:bookmarkStart w:id="206" w:name="_Toc243750143"/>
      <w:r w:rsidRPr="00A621AB">
        <w:rPr>
          <w:lang w:val="vi-VN"/>
        </w:rPr>
        <w:t>Sơ đồ tuần tự Tra cứu &amp; Tiếp cận Chính sách Chăm lo, Phúc lợi Đoàn viên</w:t>
      </w:r>
      <w:bookmarkEnd w:id="206"/>
    </w:p>
    <w:p w14:paraId="2167A6FF" w14:textId="77777777" w:rsidR="00D945E6" w:rsidRPr="00270996" w:rsidRDefault="00D945E6"/>
    <w:p w14:paraId="207E5231" w14:textId="77777777" w:rsidR="00A80E22" w:rsidRPr="00270996" w:rsidRDefault="000E1BF3">
      <w:r>
        <w:t>Sơ đồ mô tả quy trình tra cứu và tiếp cận chính sách chăm lo: Đoàn viên truy cập chuyên mục Phúc Lợi Đoàn Viên trên Cổng thông tin. Hệ thống truy vấn CSDL hiển thị danh mục các gói hỗ trợ (thai sản, trợ cấp khó khăn, học bổng, quà Tết) kèm định mức và tiêu chuẩn thụ hưởng. Khi cần lập hồ sơ, đoàn viên tải biểu mẫu chuẩn (.docx) từ Kho biểu mẫu để nộp qua Tổ Công đoàn cơ sở xét duyệt định kỳ.</w:t>
      </w:r>
    </w:p>
    <w:p w14:paraId="2923D534" w14:textId="77777777" w:rsidR="00A80E22" w:rsidRPr="00270996" w:rsidRDefault="00A80E22"/>
    <w:p w14:paraId="5EB6F698" w14:textId="77777777" w:rsidR="00A80E22" w:rsidRPr="00270996" w:rsidRDefault="000E1BF3">
      <w:pPr>
        <w:pStyle w:val="m2"/>
      </w:pPr>
      <w:bookmarkStart w:id="207" w:name="_Toc242698983"/>
      <w:bookmarkStart w:id="208" w:name="_Toc242703604"/>
      <w:bookmarkStart w:id="209" w:name="_Toc243750103"/>
      <w:r w:rsidRPr="00270996">
        <w:t>Biểu đồ hoạt động (Activity Diagram)</w:t>
      </w:r>
      <w:bookmarkEnd w:id="207"/>
      <w:bookmarkEnd w:id="208"/>
      <w:bookmarkEnd w:id="209"/>
    </w:p>
    <w:p w14:paraId="2C1F02BB" w14:textId="77777777" w:rsidR="00D945E6" w:rsidRPr="00270996" w:rsidRDefault="00D945E6"/>
    <w:p w14:paraId="3CB88DC9" w14:textId="77777777" w:rsidR="00A80E22" w:rsidRPr="00270996" w:rsidRDefault="000E1BF3">
      <w:r>
        <w:t>Biểu đồ hoạt động mô tả chi tiết luồng xử lý nghiệp vụ, các điểm rẽ nhánh quyết định và sự phối hợp giữa các tác nhân đối với các quy trình trọng yếu:</w:t>
      </w:r>
    </w:p>
    <w:p w14:paraId="0F24274C" w14:textId="77777777" w:rsidR="00A80E22" w:rsidRPr="00270996" w:rsidRDefault="000E1BF3">
      <w:pPr>
        <w:pStyle w:val="m3"/>
      </w:pPr>
      <w:bookmarkStart w:id="210" w:name="_Toc242698984"/>
      <w:bookmarkStart w:id="211" w:name="_Toc242703605"/>
      <w:bookmarkStart w:id="212" w:name="_Toc243750104"/>
      <w:r w:rsidRPr="00270996">
        <w:lastRenderedPageBreak/>
        <w:t>Sơ đồ hoạt động Quy trình Đăng nhập và Phân quyền người dùng (RBAC)</w:t>
      </w:r>
      <w:bookmarkEnd w:id="210"/>
      <w:bookmarkEnd w:id="211"/>
      <w:bookmarkEnd w:id="212"/>
    </w:p>
    <w:p w14:paraId="790448D3"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346ACC07" w14:textId="77777777" w:rsidR="00A80E22" w:rsidRPr="00270996" w:rsidRDefault="000E1BF3">
      <w:pPr>
        <w:pStyle w:val="hinh1"/>
        <w:rPr>
          <w:lang w:val="vi-VN"/>
        </w:rPr>
      </w:pPr>
      <w:bookmarkStart w:id="213" w:name="_Toc242699031"/>
      <w:bookmarkStart w:id="214" w:name="_Toc243750144"/>
      <w:r w:rsidRPr="00270996">
        <w:rPr>
          <w:lang w:val="vi-VN"/>
        </w:rPr>
        <w:t>Sơ đồ hoạt động Quy trình Đăng nhập và Phân quyền người dùng (RBAC)</w:t>
      </w:r>
      <w:bookmarkEnd w:id="213"/>
      <w:bookmarkEnd w:id="214"/>
    </w:p>
    <w:p w14:paraId="0021E850" w14:textId="77777777" w:rsidR="00D945E6" w:rsidRPr="00270996" w:rsidRDefault="00D945E6"/>
    <w:p w14:paraId="2FD9E848" w14:textId="77777777" w:rsidR="00A80E22" w:rsidRPr="00270996" w:rsidRDefault="000E1BF3">
      <w:r>
        <w:t>Quy trình xử lý đăng nhập và phân quyền RBAC: Hệ thống kiểm tra hợp lệ dữ liệu tài khoản, đối soát mật khẩu băm Bcrypt trên CSDL MSSQL. Nếu thành công, hệ thống cấp JWT Token và phân luồng điều hướng người dùng về đúng giao diện quyền hạn tương ứng; ngược lại sẽ xuất cảnh báo lỗi tương ứng.</w:t>
      </w:r>
    </w:p>
    <w:p w14:paraId="55B0D3DE" w14:textId="77777777" w:rsidR="00A80E22" w:rsidRPr="00270996" w:rsidRDefault="000E1BF3">
      <w:pPr>
        <w:pStyle w:val="m3"/>
      </w:pPr>
      <w:bookmarkStart w:id="215" w:name="_Toc242698985"/>
      <w:bookmarkStart w:id="216" w:name="_Toc242703606"/>
      <w:bookmarkStart w:id="217" w:name="_Toc243750105"/>
      <w:r w:rsidRPr="00270996">
        <w:lastRenderedPageBreak/>
        <w:t>Sơ đồ hoạt động Quy trình Soạn thảo, Trợ lý AI hỗ trợ và Xuất bản đa kênh</w:t>
      </w:r>
      <w:bookmarkEnd w:id="215"/>
      <w:bookmarkEnd w:id="216"/>
      <w:bookmarkEnd w:id="217"/>
    </w:p>
    <w:p w14:paraId="7BBCDF56"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17D0D178" w14:textId="77777777" w:rsidR="00D945E6" w:rsidRPr="00270996" w:rsidRDefault="000E1BF3" w:rsidP="0096424B">
      <w:pPr>
        <w:pStyle w:val="hinh1"/>
        <w:rPr>
          <w:lang w:val="vi-VN"/>
        </w:rPr>
      </w:pPr>
      <w:bookmarkStart w:id="218" w:name="_Toc242699032"/>
      <w:bookmarkStart w:id="219" w:name="_Toc243750145"/>
      <w:r w:rsidRPr="00270996">
        <w:rPr>
          <w:lang w:val="vi-VN"/>
        </w:rPr>
        <w:t>Sơ đồ hoạt động Quy trình Soạn thảo, Trợ lý AI hỗ trợ và Xuất bản đa kênh</w:t>
      </w:r>
      <w:bookmarkEnd w:id="218"/>
      <w:bookmarkEnd w:id="219"/>
    </w:p>
    <w:p w14:paraId="4100995F" w14:textId="77777777" w:rsidR="00A80E22" w:rsidRPr="00270996"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nội dung,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F08B4DE" w14:textId="77777777" w:rsidR="00A80E22" w:rsidRPr="00270996" w:rsidRDefault="000E1BF3">
      <w:pPr>
        <w:pStyle w:val="m3"/>
      </w:pPr>
      <w:bookmarkStart w:id="220" w:name="_Toc243750106"/>
      <w:r>
        <w:lastRenderedPageBreak/>
        <w:t>Sơ đồ hoạt động Quy trình Tiếp nhận, Xử lý và Phản hồi Ý kiến nguyện vọng đoàn viên</w:t>
      </w:r>
      <w:bookmarkEnd w:id="220"/>
    </w:p>
    <w:p w14:paraId="1C0F7CF2"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93910A8" w14:textId="77777777" w:rsidR="00D945E6" w:rsidRPr="00270996" w:rsidRDefault="000E1BF3" w:rsidP="0096424B">
      <w:pPr>
        <w:pStyle w:val="hinh1"/>
        <w:rPr>
          <w:lang w:val="vi-VN"/>
        </w:rPr>
      </w:pPr>
      <w:bookmarkStart w:id="221" w:name="_Toc243750146"/>
      <w:r w:rsidRPr="00A621AB">
        <w:rPr>
          <w:lang w:val="vi-VN"/>
        </w:rPr>
        <w:t>Sơ đồ hoạt động Quy trình Tiếp nhận, Xử lý và Phản hồi Ý kiến nguyện vọng đoàn viên</w:t>
      </w:r>
      <w:bookmarkEnd w:id="221"/>
    </w:p>
    <w:p w14:paraId="3D40AE1C" w14:textId="77777777" w:rsidR="00A80E22" w:rsidRPr="00270996" w:rsidRDefault="000E1BF3" w:rsidP="0096424B">
      <w:pPr>
        <w:pStyle w:val="nd"/>
      </w:pPr>
      <w:r>
        <w:t>Quy trình tiếp nhận và xử lý góp ý đoàn viên: Hệ thống kiểm duyệt dữ liệu phản ánh, lưu trữ bảo mật (hỗ trợ cờ ẩn danh) và sinh mã tra cứu. Ban Thường vụ thẩm tra thẩm quyền, soạn câu trả lời chính thức, cập nhật trạng thái xử lý và tự động kích hoạt gửi thông báo qua email cho đoàn viên.</w:t>
      </w:r>
    </w:p>
    <w:p w14:paraId="75644109" w14:textId="77777777" w:rsidR="00A80E22" w:rsidRPr="00270996" w:rsidRDefault="000E1BF3">
      <w:pPr>
        <w:pStyle w:val="m3"/>
      </w:pPr>
      <w:bookmarkStart w:id="222" w:name="_Toc243750107"/>
      <w:r>
        <w:lastRenderedPageBreak/>
        <w:t>Sơ đồ hoạt động Quy trình Tra cứu &amp; Tiếp cận Thông tin Chính sách Chăm lo, Phúc lợi Đoàn viên</w:t>
      </w:r>
      <w:bookmarkEnd w:id="222"/>
    </w:p>
    <w:p w14:paraId="221FE072"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3BF237BA" w14:textId="77777777" w:rsidR="00D945E6" w:rsidRPr="00270996" w:rsidRDefault="000E1BF3" w:rsidP="0096424B">
      <w:pPr>
        <w:pStyle w:val="hinh1"/>
        <w:rPr>
          <w:lang w:val="vi-VN"/>
        </w:rPr>
      </w:pPr>
      <w:bookmarkStart w:id="223" w:name="_Toc243750147"/>
      <w:r w:rsidRPr="00A621AB">
        <w:rPr>
          <w:lang w:val="vi-VN"/>
        </w:rPr>
        <w:t>Sơ đồ hoạt động Quy trình Tra cứu &amp; Tiếp cận Thông tin Chính sách Chăm lo, Phúc lợi Đoàn viên</w:t>
      </w:r>
      <w:bookmarkEnd w:id="223"/>
    </w:p>
    <w:p w14:paraId="5650AAE4" w14:textId="77777777" w:rsidR="00A80E22" w:rsidRPr="00270996" w:rsidRDefault="000E1BF3" w:rsidP="0096424B">
      <w:pPr>
        <w:pStyle w:val="nd"/>
      </w:pPr>
      <w:r>
        <w:t>Quy trình tra cứu và tiếp cận chính sách phúc lợi: Đoàn viên tra cứu các chương trình chăm lo theo bộ lọc chuyên mục, xem chi tiết tiêu chuẩn và định mức hỗ trợ. Đối với chính sách cần hồ sơ đề nghị, đoàn viên tải mẫu văn bản giấy từ Kho biểu mẫu để hoàn thiện thủ tục nộp qua Tổ Công đoàn cơ sở.</w:t>
      </w:r>
    </w:p>
    <w:p w14:paraId="6FB8E23D" w14:textId="77777777" w:rsidR="00A80E22" w:rsidRPr="00270996" w:rsidRDefault="00A80E22"/>
    <w:p w14:paraId="22CC3034" w14:textId="77777777" w:rsidR="00557452" w:rsidRPr="00270996" w:rsidRDefault="000A167E">
      <w:pPr>
        <w:pStyle w:val="m2"/>
      </w:pPr>
      <w:bookmarkStart w:id="224" w:name="_Toc242698988"/>
      <w:bookmarkStart w:id="225" w:name="_Toc242703609"/>
      <w:bookmarkStart w:id="226" w:name="_Toc243750108"/>
      <w:r w:rsidRPr="00270996">
        <w:t>Biểu đồ lớp (Class Diagram)</w:t>
      </w:r>
      <w:bookmarkEnd w:id="224"/>
      <w:bookmarkEnd w:id="225"/>
      <w:bookmarkEnd w:id="226"/>
    </w:p>
    <w:p w14:paraId="0E62000E" w14:textId="77777777" w:rsidR="00557452" w:rsidRPr="00270996" w:rsidRDefault="000A167E">
      <w:pPr>
        <w:pStyle w:val="nd"/>
      </w:pPr>
      <w:r>
        <w:t xml:space="preserve">Biểu đồ lớp (Class Diagram) là mô hình tĩnh quan trọng nhất trong phương pháp phân tích và thiết kế hệ thống hướng đối tượng [5] (OOAD) theo chuẩn UML. Biểu đồ mô tả cấu trúc tĩnh của hệ thống bằng cách trừu tượng hóa các thực thể nghiệp vụ thành </w:t>
      </w:r>
      <w:r>
        <w:lastRenderedPageBreak/>
        <w:t>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60A8BF4C"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4BFB8E0" w14:textId="77777777" w:rsidR="00EF7407" w:rsidRPr="00270996" w:rsidRDefault="000A167E" w:rsidP="00EF7407">
      <w:pPr>
        <w:pStyle w:val="m3"/>
      </w:pPr>
      <w:bookmarkStart w:id="227" w:name="_Toc242698989"/>
      <w:bookmarkStart w:id="228" w:name="_Toc242703610"/>
      <w:bookmarkStart w:id="229" w:name="_Toc243750109"/>
      <w:r w:rsidRPr="00270996">
        <w:t>Sơ đồ lớp Quản lý Người dùng &amp; Phân quyền</w:t>
      </w:r>
      <w:bookmarkEnd w:id="227"/>
      <w:bookmarkEnd w:id="228"/>
      <w:bookmarkEnd w:id="229"/>
    </w:p>
    <w:p w14:paraId="0A24434B"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2C364686" w14:textId="77777777" w:rsidR="00557452" w:rsidRPr="00270996" w:rsidRDefault="000A167E">
      <w:pPr>
        <w:pStyle w:val="hinh1"/>
        <w:rPr>
          <w:lang w:val="vi-VN"/>
        </w:rPr>
      </w:pPr>
      <w:bookmarkStart w:id="230" w:name="_Toc242699035"/>
      <w:bookmarkStart w:id="231" w:name="_Toc243750148"/>
      <w:r w:rsidRPr="00270996">
        <w:rPr>
          <w:lang w:val="vi-VN"/>
        </w:rPr>
        <w:t>Sơ đồ lớp Quản lý Người dùng &amp; Phân quyền</w:t>
      </w:r>
      <w:bookmarkEnd w:id="230"/>
      <w:bookmarkEnd w:id="231"/>
    </w:p>
    <w:p w14:paraId="393C57F3" w14:textId="77777777" w:rsidR="00557452" w:rsidRPr="00270996" w:rsidRDefault="00557452"/>
    <w:p w14:paraId="5B06D3E0" w14:textId="77777777" w:rsidR="00557452" w:rsidRPr="00270996" w:rsidRDefault="000A167E">
      <w:pPr>
        <w:pStyle w:val="nd"/>
      </w:pPr>
      <w:r w:rsidRPr="00270996">
        <w:rPr>
          <w:color w:val="000000"/>
        </w:rPr>
        <w:t xml:space="preserve">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w:t>
      </w:r>
      <w:r w:rsidRPr="00270996">
        <w:rPr>
          <w:color w:val="000000"/>
        </w:rPr>
        <w:lastRenderedPageBreak/>
        <w:t>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2FFB26F8"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5112D5D4"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5AA208C5" w14:textId="77777777" w:rsidR="00557452" w:rsidRPr="00270996" w:rsidRDefault="000A167E">
      <w:pPr>
        <w:pStyle w:val="nd-"/>
      </w:pPr>
      <w:r>
        <w:t>DoanVien: Đại diện cho cán bộ giảng viên, công nhân viên nhà trường với các thuộc tính: # maDoanVien: String, # hoTen: String, # ngaySinh: Date, # gioiTinh: String, # chucVu: String; cùng các phương thức tra cứu phúc lợi và tương tác: + traCuuPhucLoi(): Void, + guiGopY(tieuDe, noiDung): Void, + taiBieuMau(maBM): File.</w:t>
      </w:r>
    </w:p>
    <w:p w14:paraId="153756D8"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070B57D1" w14:textId="77777777" w:rsidR="00557452" w:rsidRPr="00270996" w:rsidRDefault="00511FE8" w:rsidP="00EF7407">
      <w:pPr>
        <w:pStyle w:val="m3"/>
      </w:pPr>
      <w:bookmarkStart w:id="232" w:name="_Toc242698990"/>
      <w:bookmarkStart w:id="233" w:name="_Toc242703611"/>
      <w:bookmarkStart w:id="234" w:name="_Toc243750110"/>
      <w:r w:rsidRPr="00270996">
        <w:lastRenderedPageBreak/>
        <w:t>Sơ đồ lớp Quản lý Bài viết &amp; Xuất bản Đa kênh</w:t>
      </w:r>
      <w:bookmarkEnd w:id="232"/>
      <w:bookmarkEnd w:id="233"/>
      <w:bookmarkEnd w:id="234"/>
    </w:p>
    <w:p w14:paraId="59349B01"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522B6A67" w14:textId="77777777" w:rsidR="00557452" w:rsidRPr="00270996" w:rsidRDefault="000A167E">
      <w:pPr>
        <w:pStyle w:val="hinh1"/>
        <w:rPr>
          <w:lang w:val="vi-VN"/>
        </w:rPr>
      </w:pPr>
      <w:bookmarkStart w:id="235" w:name="_Toc242699036"/>
      <w:bookmarkStart w:id="236" w:name="_Toc243750149"/>
      <w:r w:rsidRPr="00270996">
        <w:rPr>
          <w:lang w:val="vi-VN"/>
        </w:rPr>
        <w:t>Sơ đồ lớp Quản lý Bài viết &amp; Xuất bản Đa kênh</w:t>
      </w:r>
      <w:bookmarkEnd w:id="235"/>
      <w:bookmarkEnd w:id="236"/>
    </w:p>
    <w:p w14:paraId="669DC09D" w14:textId="77777777" w:rsidR="00557452" w:rsidRPr="00270996" w:rsidRDefault="00557452"/>
    <w:p w14:paraId="4CF34703"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2BF82139" w14:textId="77777777" w:rsidR="00557452" w:rsidRPr="00270996" w:rsidRDefault="000A167E">
      <w:pPr>
        <w:pStyle w:val="nd-"/>
      </w:pPr>
      <w:r>
        <w:t>BaiViet: 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mở đầu), + dongBoFacebook(): Boolean (xuất bản tự động lên Fanpage qua Graph API), + henGioXuatBan(thoiGian): Void.</w:t>
      </w:r>
    </w:p>
    <w:p w14:paraId="691F4718" w14:textId="77777777" w:rsidR="00557452" w:rsidRPr="00270996" w:rsidRDefault="000A167E">
      <w:pPr>
        <w:pStyle w:val="nd-"/>
      </w:pPr>
      <w:r w:rsidRPr="00270996">
        <w:rPr>
          <w:b/>
          <w:color w:val="000000"/>
        </w:rPr>
        <w:t xml:space="preserve">VanBanPhapQuy: </w:t>
      </w:r>
      <w:r w:rsidRPr="00270996">
        <w:rPr>
          <w:color w:val="000000"/>
        </w:rPr>
        <w:t xml:space="preserve">Đại diện cho kho văn bản pháp luật, hướng dẫn chỉ đạo công đoàn. Bổ sung các thuộc tính: # soHieu: String, # coQuanBanHanh: </w:t>
      </w:r>
      <w:r w:rsidRPr="00270996">
        <w:rPr>
          <w:color w:val="000000"/>
        </w:rPr>
        <w:lastRenderedPageBreak/>
        <w:t>String, # ngayBanHanh: Date, # loaiVanBan: String, # tepDinhKemPdf: String, # soLuotTai: Integer; cùng các phương thức: + taiTepVe(): File, + capNhatTepMoi(tep): Void, + kiemTraHieuLuc(): Boolean.</w:t>
      </w:r>
    </w:p>
    <w:p w14:paraId="6FF7572E"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7ED87C63" w14:textId="77777777" w:rsidR="00EF7407" w:rsidRPr="00270996" w:rsidRDefault="000A167E" w:rsidP="00511FE8">
      <w:pPr>
        <w:pStyle w:val="m3"/>
      </w:pPr>
      <w:bookmarkStart w:id="237" w:name="_Toc243750111"/>
      <w:r>
        <w:t>Sơ đồ lớp Phân hệ Quản lý Hòm thư Góp ý &amp; Phản hồi Đoàn viên</w:t>
      </w:r>
      <w:bookmarkEnd w:id="237"/>
    </w:p>
    <w:p w14:paraId="5228EBC2"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06E94CD1" w14:textId="77777777" w:rsidR="00557452" w:rsidRPr="00270996" w:rsidRDefault="000A167E">
      <w:pPr>
        <w:pStyle w:val="hinh1"/>
        <w:rPr>
          <w:lang w:val="vi-VN"/>
        </w:rPr>
      </w:pPr>
      <w:bookmarkStart w:id="238" w:name="_Toc243750150"/>
      <w:r w:rsidRPr="00A621AB">
        <w:rPr>
          <w:lang w:val="vi-VN"/>
        </w:rPr>
        <w:t>Sơ đồ lớp Phân hệ Quản lý Hòm thư Góp ý &amp; Phản hồi Đoàn viên</w:t>
      </w:r>
      <w:bookmarkEnd w:id="238"/>
    </w:p>
    <w:p w14:paraId="3F34B183" w14:textId="77777777" w:rsidR="00557452" w:rsidRPr="00270996" w:rsidRDefault="00557452"/>
    <w:p w14:paraId="638AC248" w14:textId="77777777" w:rsidR="00557452" w:rsidRPr="00270996" w:rsidRDefault="000A167E">
      <w:pPr>
        <w:pStyle w:val="nd"/>
      </w:pPr>
      <w:r>
        <w:t>Phân hệ Quản lý Hòm thư Góp ý: Thực thể GopYDoanVien lưu trữ thông tin phản ánh và mã tra cứu; lớp PhanHoiGopY lưu trữ văn bản trả lời của Ban Thường vụ (quan hệ hợp thành 1 - 0..1); lớp ChuDeGopY phân loại lĩnh vực và lớp biên GiaoDienHomThuGopY điều phối hiển thị.</w:t>
      </w:r>
    </w:p>
    <w:p w14:paraId="5D4C403C" w14:textId="77777777" w:rsidR="00EF7407" w:rsidRPr="00270996" w:rsidRDefault="000A167E" w:rsidP="00511FE8">
      <w:pPr>
        <w:pStyle w:val="m3"/>
      </w:pPr>
      <w:bookmarkStart w:id="239" w:name="_Toc243750112"/>
      <w:r>
        <w:lastRenderedPageBreak/>
        <w:t>Sơ đồ lớp Phân hệ Quản lý Chính sách Chăm lo &amp; Phúc lợi Đoàn viên</w:t>
      </w:r>
      <w:bookmarkEnd w:id="239"/>
    </w:p>
    <w:p w14:paraId="51493635"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00B16520" w14:textId="77777777" w:rsidR="00557452" w:rsidRPr="00270996" w:rsidRDefault="000A167E">
      <w:pPr>
        <w:pStyle w:val="hinh1"/>
        <w:rPr>
          <w:lang w:val="vi-VN"/>
        </w:rPr>
      </w:pPr>
      <w:bookmarkStart w:id="240" w:name="_Toc243750151"/>
      <w:r w:rsidRPr="00A621AB">
        <w:rPr>
          <w:lang w:val="vi-VN"/>
        </w:rPr>
        <w:t>Sơ đồ lớp Phân hệ Quản lý Chính sách Chăm lo &amp; Phúc lợi Đoàn viên</w:t>
      </w:r>
      <w:bookmarkEnd w:id="240"/>
    </w:p>
    <w:p w14:paraId="3081363F" w14:textId="77777777" w:rsidR="00557452" w:rsidRPr="00270996" w:rsidRDefault="00557452"/>
    <w:p w14:paraId="680ADC83" w14:textId="77777777" w:rsidR="00557452" w:rsidRPr="00270996" w:rsidRDefault="000A167E">
      <w:pPr>
        <w:pStyle w:val="nd"/>
      </w:pPr>
      <w:r>
        <w:t>Phân hệ Quản lý Chính sách Chăm lo &amp; Phúc lợi: Lớp ChuongTrinhPhucLoi lưu trữ danh mục chính sách và định mức hỗ trợ; lớp DanhMucPhucLoi phân loại chuyên mục (Association 1 - 0..*); lớp BieuMauNghiepVu cung cấp mẫu đơn đính kèm và lớp GiaoDienPhucLoi trực quan hóa trên Cổng thông tin.</w:t>
      </w:r>
    </w:p>
    <w:p w14:paraId="03BA79D4" w14:textId="77777777" w:rsidR="00557452" w:rsidRPr="00270996" w:rsidRDefault="00557452"/>
    <w:p w14:paraId="23E068EC" w14:textId="77777777" w:rsidR="005B35DE" w:rsidRPr="00270996" w:rsidRDefault="000807CD" w:rsidP="00971E10">
      <w:pPr>
        <w:pStyle w:val="m1a"/>
      </w:pPr>
      <w:bookmarkStart w:id="241" w:name="_Toc240897721"/>
      <w:bookmarkStart w:id="242" w:name="_Toc242698993"/>
      <w:bookmarkStart w:id="243" w:name="_Toc242703614"/>
      <w:bookmarkStart w:id="244" w:name="_Toc243750113"/>
      <w:r w:rsidRPr="00270996">
        <w:lastRenderedPageBreak/>
        <w:t>CƠ SỞ DỮ LIỆU</w:t>
      </w:r>
      <w:bookmarkEnd w:id="241"/>
      <w:bookmarkEnd w:id="242"/>
      <w:bookmarkEnd w:id="243"/>
      <w:bookmarkEnd w:id="244"/>
    </w:p>
    <w:p w14:paraId="7325F455" w14:textId="77777777" w:rsidR="005B35DE" w:rsidRPr="00270996" w:rsidRDefault="000807CD" w:rsidP="00971E10">
      <w:pPr>
        <w:pStyle w:val="m2"/>
      </w:pPr>
      <w:bookmarkStart w:id="245" w:name="_Toc240897722"/>
      <w:bookmarkStart w:id="246" w:name="_Toc242698994"/>
      <w:bookmarkStart w:id="247" w:name="_Toc242703615"/>
      <w:bookmarkStart w:id="248" w:name="_Toc243750114"/>
      <w:r w:rsidRPr="00270996">
        <w:t>Sơ đồ quan hệ trong cơ sở dữ liệu</w:t>
      </w:r>
      <w:bookmarkEnd w:id="245"/>
      <w:bookmarkEnd w:id="246"/>
      <w:bookmarkEnd w:id="247"/>
      <w:bookmarkEnd w:id="248"/>
    </w:p>
    <w:p w14:paraId="121B4F7A"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3CC4B2B1" w14:textId="77777777" w:rsidR="005B35DE" w:rsidRPr="00270996" w:rsidRDefault="00971E10" w:rsidP="00E2136D">
      <w:pPr>
        <w:pStyle w:val="hinh1"/>
        <w:rPr>
          <w:lang w:val="vi-VN"/>
        </w:rPr>
      </w:pPr>
      <w:bookmarkStart w:id="249" w:name="_Toc240897017"/>
      <w:bookmarkStart w:id="250" w:name="_Toc240898774"/>
      <w:bookmarkStart w:id="251" w:name="_Toc241488212"/>
      <w:bookmarkStart w:id="252" w:name="_Toc242699039"/>
      <w:bookmarkStart w:id="253" w:name="_Toc243750152"/>
      <w:r w:rsidRPr="00270996">
        <w:rPr>
          <w:lang w:val="vi-VN"/>
        </w:rPr>
        <w:t>Sơ đồ quan hệ trong cơ sở dữ liệu</w:t>
      </w:r>
      <w:bookmarkEnd w:id="249"/>
      <w:bookmarkEnd w:id="250"/>
      <w:bookmarkEnd w:id="251"/>
      <w:bookmarkEnd w:id="252"/>
      <w:bookmarkEnd w:id="253"/>
    </w:p>
    <w:p w14:paraId="6108130E" w14:textId="77777777" w:rsidR="005B35DE" w:rsidRPr="00270996" w:rsidRDefault="000807CD" w:rsidP="00971E10">
      <w:pPr>
        <w:pStyle w:val="m2"/>
      </w:pPr>
      <w:bookmarkStart w:id="254" w:name="_Toc240897723"/>
      <w:bookmarkStart w:id="255" w:name="_Toc242698995"/>
      <w:bookmarkStart w:id="256" w:name="_Toc242703616"/>
      <w:bookmarkStart w:id="257" w:name="_Toc243750115"/>
      <w:r w:rsidRPr="00270996">
        <w:t>Mô tả bảng</w:t>
      </w:r>
      <w:bookmarkEnd w:id="254"/>
      <w:bookmarkEnd w:id="255"/>
      <w:bookmarkEnd w:id="256"/>
      <w:bookmarkEnd w:id="257"/>
    </w:p>
    <w:p w14:paraId="0DCFE95D" w14:textId="77777777" w:rsidR="005B35DE" w:rsidRPr="00270996" w:rsidRDefault="000807CD" w:rsidP="00E2136D">
      <w:pPr>
        <w:pStyle w:val="bang1"/>
        <w:rPr>
          <w:lang w:val="vi-VN"/>
        </w:rPr>
      </w:pPr>
      <w:bookmarkStart w:id="258" w:name="_Toc240898836"/>
      <w:bookmarkStart w:id="259" w:name="_Toc242699082"/>
      <w:bookmarkStart w:id="260" w:name="_Toc243750180"/>
      <w:r w:rsidRPr="00270996">
        <w:rPr>
          <w:lang w:val="vi-VN"/>
        </w:rPr>
        <w:t>Bảng ORGANIZATIONS</w:t>
      </w:r>
      <w:bookmarkEnd w:id="258"/>
      <w:bookmarkEnd w:id="259"/>
      <w:bookmarkEnd w:id="26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779020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38502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66D66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3D2F1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43C212" w14:textId="77777777" w:rsidR="005B35DE" w:rsidRPr="00270996" w:rsidRDefault="000807CD">
            <w:pPr>
              <w:jc w:val="center"/>
              <w:rPr>
                <w:szCs w:val="26"/>
              </w:rPr>
            </w:pPr>
            <w:r w:rsidRPr="00270996">
              <w:rPr>
                <w:b/>
                <w:szCs w:val="26"/>
              </w:rPr>
              <w:t>DESCRIPTION</w:t>
            </w:r>
          </w:p>
        </w:tc>
      </w:tr>
      <w:tr w:rsidR="005B35DE" w:rsidRPr="00270996" w14:paraId="78DEAF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4FD06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B2E5F"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EF7B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BFA3" w14:textId="77777777" w:rsidR="005B35DE" w:rsidRPr="00270996" w:rsidRDefault="000807CD">
            <w:pPr>
              <w:rPr>
                <w:szCs w:val="26"/>
              </w:rPr>
            </w:pPr>
            <w:r w:rsidRPr="00270996">
              <w:rPr>
                <w:szCs w:val="26"/>
              </w:rPr>
              <w:t>Mã tổ chức (Khóa chính, tự tăng)</w:t>
            </w:r>
          </w:p>
        </w:tc>
      </w:tr>
      <w:tr w:rsidR="005B35DE" w:rsidRPr="00270996" w14:paraId="46C0A1D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1C28B"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1154E"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B1DC2"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1A62A" w14:textId="77777777" w:rsidR="005B35DE" w:rsidRPr="00270996" w:rsidRDefault="000807CD">
            <w:pPr>
              <w:rPr>
                <w:szCs w:val="26"/>
              </w:rPr>
            </w:pPr>
            <w:r w:rsidRPr="00270996">
              <w:rPr>
                <w:szCs w:val="26"/>
              </w:rPr>
              <w:t>Tên Ban chuyên môn / Cơ cấu tổ chức cấp Trường</w:t>
            </w:r>
          </w:p>
        </w:tc>
      </w:tr>
      <w:tr w:rsidR="005B35DE" w:rsidRPr="00270996" w14:paraId="45EECC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E072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45C26"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BFEB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BA9B90" w14:textId="77777777" w:rsidR="005B35DE" w:rsidRPr="00270996" w:rsidRDefault="000807CD">
            <w:pPr>
              <w:rPr>
                <w:szCs w:val="26"/>
              </w:rPr>
            </w:pPr>
            <w:r w:rsidRPr="00270996">
              <w:rPr>
                <w:szCs w:val="26"/>
              </w:rPr>
              <w:t>Nhiệm kỳ hoạt động (Mặc định: 'Nhiệm kỳ 2023 - 2028')</w:t>
            </w:r>
          </w:p>
        </w:tc>
      </w:tr>
      <w:tr w:rsidR="005B35DE" w:rsidRPr="00270996" w14:paraId="63F665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A38F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895A2"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10DF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628E35" w14:textId="77777777" w:rsidR="005B35DE" w:rsidRPr="00270996" w:rsidRDefault="000807CD">
            <w:pPr>
              <w:rPr>
                <w:szCs w:val="26"/>
              </w:rPr>
            </w:pPr>
            <w:r w:rsidRPr="00270996">
              <w:rPr>
                <w:szCs w:val="26"/>
              </w:rPr>
              <w:t>Mô tả chức năng, nhiệm vụ và quyền hạn của Ban</w:t>
            </w:r>
          </w:p>
        </w:tc>
      </w:tr>
      <w:tr w:rsidR="005B35DE" w:rsidRPr="00270996" w14:paraId="32B684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8A025"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4AA98"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16C8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C37D4" w14:textId="77777777" w:rsidR="005B35DE" w:rsidRPr="00270996" w:rsidRDefault="000807CD">
            <w:pPr>
              <w:rPr>
                <w:szCs w:val="26"/>
              </w:rPr>
            </w:pPr>
            <w:r w:rsidRPr="00270996">
              <w:rPr>
                <w:szCs w:val="26"/>
              </w:rPr>
              <w:t>Thứ tự sắp xếp hiển thị trên sơ đồ tổ chức</w:t>
            </w:r>
          </w:p>
        </w:tc>
      </w:tr>
      <w:tr w:rsidR="005B35DE" w:rsidRPr="00270996" w14:paraId="67660B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45C7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B376F"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A9C1A"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3782B" w14:textId="77777777" w:rsidR="005B35DE" w:rsidRPr="00270996" w:rsidRDefault="000807CD">
            <w:pPr>
              <w:rPr>
                <w:szCs w:val="26"/>
              </w:rPr>
            </w:pPr>
            <w:r w:rsidRPr="00270996">
              <w:rPr>
                <w:szCs w:val="26"/>
              </w:rPr>
              <w:t>Trạng thái hoạt động (1: Hoạt động, 0: Khóa)</w:t>
            </w:r>
          </w:p>
        </w:tc>
      </w:tr>
      <w:tr w:rsidR="005B35DE" w:rsidRPr="00270996" w14:paraId="537907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1B35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988A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CB1D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FFF10" w14:textId="77777777" w:rsidR="005B35DE" w:rsidRPr="00270996" w:rsidRDefault="000807CD">
            <w:pPr>
              <w:rPr>
                <w:szCs w:val="26"/>
              </w:rPr>
            </w:pPr>
            <w:r w:rsidRPr="00270996">
              <w:rPr>
                <w:szCs w:val="26"/>
              </w:rPr>
              <w:t>Thời điểm tạo bản ghi trong hệ thống</w:t>
            </w:r>
          </w:p>
        </w:tc>
      </w:tr>
    </w:tbl>
    <w:p w14:paraId="6516B34D" w14:textId="77777777" w:rsidR="005B35DE" w:rsidRPr="00270996" w:rsidRDefault="005B35DE" w:rsidP="00E16249"/>
    <w:p w14:paraId="32E98783" w14:textId="77777777" w:rsidR="005B35DE" w:rsidRPr="00270996" w:rsidRDefault="000807CD" w:rsidP="00E2136D">
      <w:pPr>
        <w:pStyle w:val="bang1"/>
        <w:rPr>
          <w:lang w:val="vi-VN"/>
        </w:rPr>
      </w:pPr>
      <w:bookmarkStart w:id="261" w:name="_Toc240898837"/>
      <w:bookmarkStart w:id="262" w:name="_Toc242699083"/>
      <w:bookmarkStart w:id="263" w:name="_Toc243750181"/>
      <w:r w:rsidRPr="00270996">
        <w:rPr>
          <w:lang w:val="vi-VN"/>
        </w:rPr>
        <w:t>Bảng UNION_BRANCHES</w:t>
      </w:r>
      <w:bookmarkEnd w:id="261"/>
      <w:bookmarkEnd w:id="262"/>
      <w:bookmarkEnd w:id="26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442B0B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006DB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7D664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CACF52"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8068D6" w14:textId="77777777" w:rsidR="005B35DE" w:rsidRPr="00270996" w:rsidRDefault="000807CD">
            <w:pPr>
              <w:jc w:val="center"/>
              <w:rPr>
                <w:szCs w:val="26"/>
              </w:rPr>
            </w:pPr>
            <w:r w:rsidRPr="00270996">
              <w:rPr>
                <w:b/>
                <w:szCs w:val="26"/>
              </w:rPr>
              <w:t>DESCRIPTION</w:t>
            </w:r>
          </w:p>
        </w:tc>
      </w:tr>
      <w:tr w:rsidR="005B35DE" w:rsidRPr="00270996" w14:paraId="1015B3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82F1B7"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7FD605"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23DC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49E652" w14:textId="77777777" w:rsidR="005B35DE" w:rsidRPr="00270996" w:rsidRDefault="000807CD">
            <w:pPr>
              <w:rPr>
                <w:szCs w:val="26"/>
              </w:rPr>
            </w:pPr>
            <w:r w:rsidRPr="00270996">
              <w:rPr>
                <w:szCs w:val="26"/>
              </w:rPr>
              <w:t>Mã tổ công đoàn (Khóa chính, tự tăng)</w:t>
            </w:r>
          </w:p>
        </w:tc>
      </w:tr>
      <w:tr w:rsidR="005B35DE" w:rsidRPr="00270996" w14:paraId="5E510B9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41BE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0388C"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650D0"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D72270" w14:textId="77777777" w:rsidR="005B35DE" w:rsidRPr="00270996" w:rsidRDefault="000807CD">
            <w:pPr>
              <w:rPr>
                <w:szCs w:val="26"/>
              </w:rPr>
            </w:pPr>
            <w:r w:rsidRPr="00270996">
              <w:rPr>
                <w:szCs w:val="26"/>
              </w:rPr>
              <w:t>Mã định danh duy nhất (VD: TCD-CNTT, TCD-KT)</w:t>
            </w:r>
          </w:p>
        </w:tc>
      </w:tr>
      <w:tr w:rsidR="005B35DE" w:rsidRPr="00270996" w14:paraId="6AD56A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365EB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DCA1E5"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B9AFF"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5E314" w14:textId="77777777" w:rsidR="005B35DE" w:rsidRPr="00270996" w:rsidRDefault="000807CD">
            <w:pPr>
              <w:rPr>
                <w:szCs w:val="26"/>
              </w:rPr>
            </w:pPr>
            <w:r w:rsidRPr="00270996">
              <w:rPr>
                <w:szCs w:val="26"/>
              </w:rPr>
              <w:t>Tên đầy đủ của Tổ công đoàn cơ sở bộ phận</w:t>
            </w:r>
          </w:p>
        </w:tc>
      </w:tr>
      <w:tr w:rsidR="005B35DE" w:rsidRPr="00270996" w14:paraId="1D74ED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74BF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091F4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313D5"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CAF11" w14:textId="77777777" w:rsidR="005B35DE" w:rsidRPr="00270996" w:rsidRDefault="000807CD">
            <w:pPr>
              <w:rPr>
                <w:szCs w:val="26"/>
              </w:rPr>
            </w:pPr>
            <w:r w:rsidRPr="00270996">
              <w:rPr>
                <w:szCs w:val="26"/>
              </w:rPr>
              <w:t>Họ và tên Tổ trưởng đương nhiệm</w:t>
            </w:r>
          </w:p>
        </w:tc>
      </w:tr>
      <w:tr w:rsidR="005B35DE" w:rsidRPr="00270996" w14:paraId="56B9DF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B8D4B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44066"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E76871"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9E734C" w14:textId="77777777" w:rsidR="005B35DE" w:rsidRPr="00270996" w:rsidRDefault="000807CD">
            <w:pPr>
              <w:rPr>
                <w:szCs w:val="26"/>
              </w:rPr>
            </w:pPr>
            <w:r w:rsidRPr="00270996">
              <w:rPr>
                <w:szCs w:val="26"/>
              </w:rPr>
              <w:t>Email liên hệ công vụ của Tổ công đoàn</w:t>
            </w:r>
          </w:p>
        </w:tc>
      </w:tr>
      <w:tr w:rsidR="005B35DE" w:rsidRPr="00270996" w14:paraId="5777F1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3411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46FF5"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68061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E4C0B" w14:textId="77777777" w:rsidR="005B35DE" w:rsidRPr="00270996" w:rsidRDefault="000807CD">
            <w:pPr>
              <w:rPr>
                <w:szCs w:val="26"/>
              </w:rPr>
            </w:pPr>
            <w:r w:rsidRPr="00270996">
              <w:rPr>
                <w:szCs w:val="26"/>
              </w:rPr>
              <w:t>Số điện thoại liên hệ đại diện</w:t>
            </w:r>
          </w:p>
        </w:tc>
      </w:tr>
      <w:tr w:rsidR="005B35DE" w:rsidRPr="00270996" w14:paraId="03C137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89B7C"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B1AC"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9F438"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ACEED" w14:textId="77777777" w:rsidR="005B35DE" w:rsidRPr="00270996" w:rsidRDefault="000807CD">
            <w:pPr>
              <w:rPr>
                <w:szCs w:val="26"/>
              </w:rPr>
            </w:pPr>
            <w:r w:rsidRPr="00270996">
              <w:rPr>
                <w:szCs w:val="26"/>
              </w:rPr>
              <w:t>Văn phòng làm việc của Tổ công đoàn</w:t>
            </w:r>
          </w:p>
        </w:tc>
      </w:tr>
      <w:tr w:rsidR="005B35DE" w:rsidRPr="00270996" w14:paraId="3C0F67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8D88E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8DA69"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FAA3D"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E2B390" w14:textId="77777777" w:rsidR="005B35DE" w:rsidRPr="00270996" w:rsidRDefault="000807CD">
            <w:pPr>
              <w:rPr>
                <w:szCs w:val="26"/>
              </w:rPr>
            </w:pPr>
            <w:r w:rsidRPr="00270996">
              <w:rPr>
                <w:szCs w:val="26"/>
              </w:rPr>
              <w:t>Trạng thái hoạt động (1: Hoạt động, 0: Tạm ngưng)</w:t>
            </w:r>
          </w:p>
        </w:tc>
      </w:tr>
      <w:tr w:rsidR="005B35DE" w:rsidRPr="00270996" w14:paraId="76832E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4A306"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EF9F2"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767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F85289" w14:textId="77777777" w:rsidR="005B35DE" w:rsidRPr="00270996" w:rsidRDefault="000807CD">
            <w:pPr>
              <w:rPr>
                <w:szCs w:val="26"/>
              </w:rPr>
            </w:pPr>
            <w:r w:rsidRPr="00270996">
              <w:rPr>
                <w:szCs w:val="26"/>
              </w:rPr>
              <w:t>Thời điểm ghi nhận tổ công đoàn trên hệ thống</w:t>
            </w:r>
          </w:p>
        </w:tc>
      </w:tr>
    </w:tbl>
    <w:p w14:paraId="219FCC2C" w14:textId="77777777" w:rsidR="005B35DE" w:rsidRPr="00270996" w:rsidRDefault="005B35DE">
      <w:pPr>
        <w:spacing w:after="120"/>
      </w:pPr>
    </w:p>
    <w:p w14:paraId="0A688223" w14:textId="77777777" w:rsidR="00E16249" w:rsidRPr="00270996" w:rsidRDefault="00E16249">
      <w:pPr>
        <w:spacing w:after="120"/>
      </w:pPr>
    </w:p>
    <w:p w14:paraId="66553D7F" w14:textId="77777777" w:rsidR="005B35DE" w:rsidRPr="00270996" w:rsidRDefault="000807CD" w:rsidP="00E2136D">
      <w:pPr>
        <w:pStyle w:val="bang1"/>
        <w:rPr>
          <w:lang w:val="vi-VN"/>
        </w:rPr>
      </w:pPr>
      <w:bookmarkStart w:id="264" w:name="_Toc240898838"/>
      <w:bookmarkStart w:id="265" w:name="_Toc242699084"/>
      <w:bookmarkStart w:id="266" w:name="_Toc243750182"/>
      <w:r w:rsidRPr="00270996">
        <w:rPr>
          <w:lang w:val="vi-VN"/>
        </w:rPr>
        <w:lastRenderedPageBreak/>
        <w:t>Bảng MEMBERS</w:t>
      </w:r>
      <w:bookmarkEnd w:id="264"/>
      <w:bookmarkEnd w:id="265"/>
      <w:bookmarkEnd w:id="26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54119A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25279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6CF91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9CBF6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677004" w14:textId="77777777" w:rsidR="005B35DE" w:rsidRPr="00270996" w:rsidRDefault="000807CD">
            <w:pPr>
              <w:jc w:val="center"/>
              <w:rPr>
                <w:szCs w:val="26"/>
              </w:rPr>
            </w:pPr>
            <w:r w:rsidRPr="00270996">
              <w:rPr>
                <w:b/>
                <w:szCs w:val="26"/>
              </w:rPr>
              <w:t>DESCRIPTION</w:t>
            </w:r>
          </w:p>
        </w:tc>
      </w:tr>
      <w:tr w:rsidR="005B35DE" w:rsidRPr="00270996" w14:paraId="50534E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0F69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145F1"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4F9C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F2F38" w14:textId="77777777" w:rsidR="005B35DE" w:rsidRPr="00270996" w:rsidRDefault="000807CD">
            <w:pPr>
              <w:rPr>
                <w:szCs w:val="26"/>
              </w:rPr>
            </w:pPr>
            <w:r w:rsidRPr="00270996">
              <w:rPr>
                <w:szCs w:val="26"/>
              </w:rPr>
              <w:t>Mã nhân sự (Khóa chính, tự tăng)</w:t>
            </w:r>
          </w:p>
        </w:tc>
      </w:tr>
      <w:tr w:rsidR="005B35DE" w:rsidRPr="00270996" w14:paraId="7A4644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24DE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72C147"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830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489344" w14:textId="77777777" w:rsidR="005B35DE" w:rsidRPr="00270996" w:rsidRDefault="000807CD">
            <w:pPr>
              <w:rPr>
                <w:szCs w:val="26"/>
              </w:rPr>
            </w:pPr>
            <w:r w:rsidRPr="00270996">
              <w:rPr>
                <w:szCs w:val="26"/>
              </w:rPr>
              <w:t>Khóa ngoại tham chiếu UNION_BRANCHES(MaToCongDoan)</w:t>
            </w:r>
          </w:p>
        </w:tc>
      </w:tr>
      <w:tr w:rsidR="005B35DE" w:rsidRPr="00270996" w14:paraId="3CEECE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F20E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DB9CC"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DA16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59B2D" w14:textId="77777777" w:rsidR="005B35DE" w:rsidRPr="00270996" w:rsidRDefault="000807CD">
            <w:pPr>
              <w:rPr>
                <w:szCs w:val="26"/>
              </w:rPr>
            </w:pPr>
            <w:r w:rsidRPr="00270996">
              <w:rPr>
                <w:szCs w:val="26"/>
              </w:rPr>
              <w:t>Khóa ngoại tham chiếu ORGANIZATIONS(MaToChuc)</w:t>
            </w:r>
          </w:p>
        </w:tc>
      </w:tr>
      <w:tr w:rsidR="005B35DE" w:rsidRPr="00270996" w14:paraId="04B76BE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21990"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B864D"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BFB69"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48B0E7" w14:textId="77777777" w:rsidR="005B35DE" w:rsidRPr="00270996" w:rsidRDefault="000807CD">
            <w:pPr>
              <w:rPr>
                <w:szCs w:val="26"/>
              </w:rPr>
            </w:pPr>
            <w:r w:rsidRPr="00270996">
              <w:rPr>
                <w:szCs w:val="26"/>
              </w:rPr>
              <w:t>Mã số cán bộ / giảng viên TDMU (Duy nhất)</w:t>
            </w:r>
          </w:p>
        </w:tc>
      </w:tr>
      <w:tr w:rsidR="005B35DE" w:rsidRPr="00270996" w14:paraId="412DDB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B2680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4DFE2E"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D0D8C"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D5760" w14:textId="77777777" w:rsidR="005B35DE" w:rsidRPr="00270996" w:rsidRDefault="000807CD">
            <w:pPr>
              <w:rPr>
                <w:szCs w:val="26"/>
              </w:rPr>
            </w:pPr>
            <w:r w:rsidRPr="00270996">
              <w:rPr>
                <w:szCs w:val="26"/>
              </w:rPr>
              <w:t>Họ và tên đầy đủ của cán bộ đoàn viên</w:t>
            </w:r>
          </w:p>
        </w:tc>
      </w:tr>
      <w:tr w:rsidR="005B35DE" w:rsidRPr="00270996" w14:paraId="18921E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912B0"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5EB51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56144F"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561C8E" w14:textId="77777777" w:rsidR="005B35DE" w:rsidRPr="00270996" w:rsidRDefault="000807CD">
            <w:pPr>
              <w:rPr>
                <w:szCs w:val="26"/>
              </w:rPr>
            </w:pPr>
            <w:r w:rsidRPr="00270996">
              <w:rPr>
                <w:szCs w:val="26"/>
              </w:rPr>
              <w:t>Giới tính (Nam / Nữ / Khác)</w:t>
            </w:r>
          </w:p>
        </w:tc>
      </w:tr>
      <w:tr w:rsidR="005B35DE" w:rsidRPr="00270996" w14:paraId="72491F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530B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1A8877"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F2089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1182D" w14:textId="77777777" w:rsidR="005B35DE" w:rsidRPr="00270996" w:rsidRDefault="000807CD">
            <w:pPr>
              <w:rPr>
                <w:szCs w:val="26"/>
              </w:rPr>
            </w:pPr>
            <w:r w:rsidRPr="00270996">
              <w:rPr>
                <w:szCs w:val="26"/>
              </w:rPr>
              <w:t>Ngày tháng năm sinh của cán bộ</w:t>
            </w:r>
          </w:p>
        </w:tc>
      </w:tr>
      <w:tr w:rsidR="005B35DE" w:rsidRPr="00270996" w14:paraId="66ABFB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B47D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3F0440"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2F7AC"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454F5" w14:textId="77777777" w:rsidR="005B35DE" w:rsidRPr="00270996" w:rsidRDefault="000807CD">
            <w:pPr>
              <w:rPr>
                <w:szCs w:val="26"/>
              </w:rPr>
            </w:pPr>
            <w:r w:rsidRPr="00270996">
              <w:rPr>
                <w:szCs w:val="26"/>
              </w:rPr>
              <w:t>Email công vụ @tdmu.edu.vn (Duy nhất)</w:t>
            </w:r>
          </w:p>
        </w:tc>
      </w:tr>
      <w:tr w:rsidR="005B35DE" w:rsidRPr="00270996" w14:paraId="45A500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85F5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E3AFC"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9C02B"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E1DAB" w14:textId="77777777" w:rsidR="005B35DE" w:rsidRPr="00270996" w:rsidRDefault="000807CD">
            <w:pPr>
              <w:rPr>
                <w:szCs w:val="26"/>
              </w:rPr>
            </w:pPr>
            <w:r w:rsidRPr="00270996">
              <w:rPr>
                <w:szCs w:val="26"/>
              </w:rPr>
              <w:t>Số điện thoại di động liên hệ</w:t>
            </w:r>
          </w:p>
        </w:tc>
      </w:tr>
      <w:tr w:rsidR="005B35DE" w:rsidRPr="00270996" w14:paraId="3F582C0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022DF4"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9C62C"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492B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1CBBA9" w14:textId="77777777" w:rsidR="005B35DE" w:rsidRPr="00270996" w:rsidRDefault="000807CD">
            <w:pPr>
              <w:rPr>
                <w:szCs w:val="26"/>
              </w:rPr>
            </w:pPr>
            <w:r w:rsidRPr="00270996">
              <w:rPr>
                <w:szCs w:val="26"/>
              </w:rPr>
              <w:t>Học hàm học vị (GS, PGS, TS, ThS, CN)</w:t>
            </w:r>
          </w:p>
        </w:tc>
      </w:tr>
      <w:tr w:rsidR="005B35DE" w:rsidRPr="00270996" w14:paraId="4FBB4D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E802F"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84A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EC38F"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1028B" w14:textId="77777777" w:rsidR="005B35DE" w:rsidRPr="00270996" w:rsidRDefault="000807CD">
            <w:pPr>
              <w:rPr>
                <w:szCs w:val="26"/>
              </w:rPr>
            </w:pPr>
            <w:r w:rsidRPr="00270996">
              <w:rPr>
                <w:szCs w:val="26"/>
              </w:rPr>
              <w:t>Chức vụ CĐ (Chủ tịch, UV BTV, Tổ trưởng, Đoàn viên)</w:t>
            </w:r>
          </w:p>
        </w:tc>
      </w:tr>
      <w:tr w:rsidR="005B35DE" w:rsidRPr="00270996" w14:paraId="71862F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A4EAB2"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C891A"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B48D80"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54649" w14:textId="77777777" w:rsidR="005B35DE" w:rsidRPr="00270996" w:rsidRDefault="000807CD">
            <w:pPr>
              <w:rPr>
                <w:szCs w:val="26"/>
              </w:rPr>
            </w:pPr>
            <w:r w:rsidRPr="00270996">
              <w:rPr>
                <w:szCs w:val="26"/>
              </w:rPr>
              <w:t>Chức vụ chính quyền (Trưởng khoa, Phó phòng, GV)</w:t>
            </w:r>
          </w:p>
        </w:tc>
      </w:tr>
      <w:tr w:rsidR="005B35DE" w:rsidRPr="00270996" w14:paraId="2FE5F4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261F7"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527C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30DF3"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B0044" w14:textId="77777777" w:rsidR="005B35DE" w:rsidRPr="00270996" w:rsidRDefault="000807CD">
            <w:pPr>
              <w:rPr>
                <w:szCs w:val="26"/>
              </w:rPr>
            </w:pPr>
            <w:r w:rsidRPr="00270996">
              <w:rPr>
                <w:szCs w:val="26"/>
              </w:rPr>
              <w:t>Tình trạng sinh hoạt (1: Đang công tác, 0: Đã chuyển)</w:t>
            </w:r>
          </w:p>
        </w:tc>
      </w:tr>
      <w:tr w:rsidR="005B35DE" w:rsidRPr="00270996" w14:paraId="0B1BA6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3CED7"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2C5B5"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575BB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654BDA" w14:textId="77777777" w:rsidR="005B35DE" w:rsidRPr="00270996" w:rsidRDefault="000807CD">
            <w:pPr>
              <w:rPr>
                <w:szCs w:val="26"/>
              </w:rPr>
            </w:pPr>
            <w:r w:rsidRPr="00270996">
              <w:rPr>
                <w:szCs w:val="26"/>
              </w:rPr>
              <w:t>Thời điểm tạo hồ sơ đoàn viên</w:t>
            </w:r>
          </w:p>
        </w:tc>
      </w:tr>
    </w:tbl>
    <w:p w14:paraId="3ED591A3" w14:textId="77777777" w:rsidR="005B35DE" w:rsidRPr="00270996" w:rsidRDefault="005B35DE">
      <w:pPr>
        <w:spacing w:after="120"/>
      </w:pPr>
    </w:p>
    <w:p w14:paraId="2240F7CD" w14:textId="77777777" w:rsidR="005B35DE" w:rsidRPr="00270996" w:rsidRDefault="000807CD" w:rsidP="00E2136D">
      <w:pPr>
        <w:pStyle w:val="bang1"/>
        <w:rPr>
          <w:lang w:val="vi-VN"/>
        </w:rPr>
      </w:pPr>
      <w:bookmarkStart w:id="267" w:name="_Toc240898839"/>
      <w:bookmarkStart w:id="268" w:name="_Toc242699085"/>
      <w:bookmarkStart w:id="269" w:name="_Toc243750183"/>
      <w:r w:rsidRPr="00270996">
        <w:rPr>
          <w:lang w:val="vi-VN"/>
        </w:rPr>
        <w:lastRenderedPageBreak/>
        <w:t>Bảng CATEGORIES</w:t>
      </w:r>
      <w:bookmarkEnd w:id="267"/>
      <w:bookmarkEnd w:id="268"/>
      <w:bookmarkEnd w:id="26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A353F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6F484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35306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8E9A0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B74093" w14:textId="77777777" w:rsidR="005B35DE" w:rsidRPr="00270996" w:rsidRDefault="000807CD">
            <w:pPr>
              <w:jc w:val="center"/>
              <w:rPr>
                <w:szCs w:val="26"/>
              </w:rPr>
            </w:pPr>
            <w:r w:rsidRPr="00270996">
              <w:rPr>
                <w:b/>
                <w:szCs w:val="26"/>
              </w:rPr>
              <w:t>DESCRIPTION</w:t>
            </w:r>
          </w:p>
        </w:tc>
      </w:tr>
      <w:tr w:rsidR="005B35DE" w:rsidRPr="00270996" w14:paraId="234810E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C55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44AB6"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2F32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5BF49" w14:textId="77777777" w:rsidR="005B35DE" w:rsidRPr="00270996" w:rsidRDefault="000807CD">
            <w:pPr>
              <w:rPr>
                <w:szCs w:val="26"/>
              </w:rPr>
            </w:pPr>
            <w:r w:rsidRPr="00270996">
              <w:rPr>
                <w:szCs w:val="26"/>
              </w:rPr>
              <w:t>Mã chuyên mục (Khóa chính, tự tăng)</w:t>
            </w:r>
          </w:p>
        </w:tc>
      </w:tr>
      <w:tr w:rsidR="005B35DE" w:rsidRPr="00270996" w14:paraId="413A32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CA53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BE7A8"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92F1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41AA97" w14:textId="77777777" w:rsidR="005B35DE" w:rsidRPr="00270996" w:rsidRDefault="000807CD">
            <w:pPr>
              <w:rPr>
                <w:szCs w:val="26"/>
              </w:rPr>
            </w:pPr>
            <w:r w:rsidRPr="00270996">
              <w:rPr>
                <w:szCs w:val="26"/>
              </w:rPr>
              <w:t>Tên chuyên mục tin tức truyền thông</w:t>
            </w:r>
          </w:p>
        </w:tc>
      </w:tr>
      <w:tr w:rsidR="005B35DE" w:rsidRPr="00270996" w14:paraId="5AB41B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B8FB89"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69B2D"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BD01C"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B95F0" w14:textId="77777777" w:rsidR="005B35DE" w:rsidRPr="00270996" w:rsidRDefault="000807CD">
            <w:pPr>
              <w:rPr>
                <w:szCs w:val="26"/>
              </w:rPr>
            </w:pPr>
            <w:r w:rsidRPr="00270996">
              <w:rPr>
                <w:szCs w:val="26"/>
              </w:rPr>
              <w:t>Đường dẫn định danh chuẩn SEO (Duy nhất)</w:t>
            </w:r>
          </w:p>
        </w:tc>
      </w:tr>
      <w:tr w:rsidR="005B35DE" w:rsidRPr="00270996" w14:paraId="55C6BF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5C12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01F1C"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272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D8BC90" w14:textId="77777777" w:rsidR="005B35DE" w:rsidRPr="00270996" w:rsidRDefault="000807CD">
            <w:pPr>
              <w:rPr>
                <w:szCs w:val="26"/>
              </w:rPr>
            </w:pPr>
            <w:r w:rsidRPr="00270996">
              <w:rPr>
                <w:szCs w:val="26"/>
              </w:rPr>
              <w:t>Mô tả phạm vi nội dung chuyên mục</w:t>
            </w:r>
          </w:p>
        </w:tc>
      </w:tr>
      <w:tr w:rsidR="005B35DE" w:rsidRPr="00270996" w14:paraId="70833A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972C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574D8"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0448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2DD5D" w14:textId="77777777" w:rsidR="005B35DE" w:rsidRPr="00270996" w:rsidRDefault="000807CD">
            <w:pPr>
              <w:rPr>
                <w:szCs w:val="26"/>
              </w:rPr>
            </w:pPr>
            <w:r w:rsidRPr="00270996">
              <w:rPr>
                <w:szCs w:val="26"/>
              </w:rPr>
              <w:t>Thứ tự sắp xếp hiển thị trên Menu điều hướng</w:t>
            </w:r>
          </w:p>
        </w:tc>
      </w:tr>
      <w:tr w:rsidR="005B35DE" w:rsidRPr="00270996" w14:paraId="0EA7B4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D50C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20E0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22ED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BBC68" w14:textId="77777777" w:rsidR="005B35DE" w:rsidRPr="00270996" w:rsidRDefault="000807CD">
            <w:pPr>
              <w:rPr>
                <w:szCs w:val="26"/>
              </w:rPr>
            </w:pPr>
            <w:r w:rsidRPr="00270996">
              <w:rPr>
                <w:szCs w:val="26"/>
              </w:rPr>
              <w:t>Trạng thái hiển thị (1: Bật, 0: Ẩn)</w:t>
            </w:r>
          </w:p>
        </w:tc>
      </w:tr>
      <w:tr w:rsidR="005B35DE" w:rsidRPr="00270996" w14:paraId="238C97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C480B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AF419"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C35A7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18874" w14:textId="77777777" w:rsidR="005B35DE" w:rsidRPr="00270996" w:rsidRDefault="000807CD">
            <w:pPr>
              <w:rPr>
                <w:szCs w:val="26"/>
              </w:rPr>
            </w:pPr>
            <w:r w:rsidRPr="00270996">
              <w:rPr>
                <w:szCs w:val="26"/>
              </w:rPr>
              <w:t>Thời điểm tạo chuyên mục</w:t>
            </w:r>
          </w:p>
        </w:tc>
      </w:tr>
    </w:tbl>
    <w:p w14:paraId="638D3C19" w14:textId="77777777" w:rsidR="005B35DE" w:rsidRPr="00270996" w:rsidRDefault="005B35DE">
      <w:pPr>
        <w:spacing w:after="120"/>
      </w:pPr>
    </w:p>
    <w:p w14:paraId="3C4776C1" w14:textId="77777777" w:rsidR="005B35DE" w:rsidRPr="00270996" w:rsidRDefault="000807CD" w:rsidP="00E2136D">
      <w:pPr>
        <w:pStyle w:val="bang1"/>
        <w:rPr>
          <w:lang w:val="vi-VN"/>
        </w:rPr>
      </w:pPr>
      <w:bookmarkStart w:id="270" w:name="_Toc240898840"/>
      <w:bookmarkStart w:id="271" w:name="_Toc242699086"/>
      <w:bookmarkStart w:id="272" w:name="_Toc243750184"/>
      <w:r w:rsidRPr="00270996">
        <w:rPr>
          <w:lang w:val="vi-VN"/>
        </w:rPr>
        <w:t>Bảng ARTICLES</w:t>
      </w:r>
      <w:bookmarkEnd w:id="270"/>
      <w:bookmarkEnd w:id="271"/>
      <w:bookmarkEnd w:id="27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D0BE7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A3A4A1"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EF782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E1247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40E130" w14:textId="77777777" w:rsidR="005B35DE" w:rsidRPr="00270996" w:rsidRDefault="000807CD">
            <w:pPr>
              <w:jc w:val="center"/>
              <w:rPr>
                <w:szCs w:val="26"/>
              </w:rPr>
            </w:pPr>
            <w:r w:rsidRPr="00270996">
              <w:rPr>
                <w:b/>
                <w:szCs w:val="26"/>
              </w:rPr>
              <w:t>DESCRIPTION</w:t>
            </w:r>
          </w:p>
        </w:tc>
      </w:tr>
      <w:tr w:rsidR="005B35DE" w:rsidRPr="00270996" w14:paraId="5E272D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2480D"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30C8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84E0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AC1ED1" w14:textId="77777777" w:rsidR="005B35DE" w:rsidRPr="00270996" w:rsidRDefault="000807CD">
            <w:pPr>
              <w:rPr>
                <w:szCs w:val="26"/>
              </w:rPr>
            </w:pPr>
            <w:r w:rsidRPr="00270996">
              <w:rPr>
                <w:szCs w:val="26"/>
              </w:rPr>
              <w:t>Mã bài viết (Khóa chính, tự tăng)</w:t>
            </w:r>
          </w:p>
        </w:tc>
      </w:tr>
      <w:tr w:rsidR="005B35DE" w:rsidRPr="00270996" w14:paraId="11FEFF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D6E8B"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97BF"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85EA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394C4" w14:textId="77777777" w:rsidR="005B35DE" w:rsidRPr="00270996" w:rsidRDefault="000807CD">
            <w:pPr>
              <w:rPr>
                <w:szCs w:val="26"/>
              </w:rPr>
            </w:pPr>
            <w:r w:rsidRPr="00270996">
              <w:rPr>
                <w:szCs w:val="26"/>
              </w:rPr>
              <w:t>Khóa ngoại tham chiếu MEMBERS(MaNhanSu)</w:t>
            </w:r>
          </w:p>
        </w:tc>
      </w:tr>
      <w:tr w:rsidR="005B35DE" w:rsidRPr="00270996" w14:paraId="20DCB4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1BCEA"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95857"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8EDAD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E771F" w14:textId="77777777" w:rsidR="005B35DE" w:rsidRPr="00270996" w:rsidRDefault="000807CD">
            <w:pPr>
              <w:rPr>
                <w:szCs w:val="26"/>
              </w:rPr>
            </w:pPr>
            <w:r w:rsidRPr="00270996">
              <w:rPr>
                <w:szCs w:val="26"/>
              </w:rPr>
              <w:t>Khóa ngoại tham chiếu CATEGORIES(CategoryId)</w:t>
            </w:r>
          </w:p>
        </w:tc>
      </w:tr>
      <w:tr w:rsidR="005B35DE" w:rsidRPr="00270996" w14:paraId="6AE2F4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C1334"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999D1"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EBE4C"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A71524" w14:textId="77777777" w:rsidR="005B35DE" w:rsidRPr="00270996" w:rsidRDefault="000807CD">
            <w:pPr>
              <w:rPr>
                <w:szCs w:val="26"/>
              </w:rPr>
            </w:pPr>
            <w:r w:rsidRPr="00270996">
              <w:rPr>
                <w:szCs w:val="26"/>
              </w:rPr>
              <w:t>Tiêu đề chính của bài viết truyền thông</w:t>
            </w:r>
          </w:p>
        </w:tc>
      </w:tr>
      <w:tr w:rsidR="005B35DE" w:rsidRPr="00270996" w14:paraId="02E996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5C8BD"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C79E"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09A6B"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0C02F" w14:textId="77777777" w:rsidR="005B35DE" w:rsidRPr="00270996" w:rsidRDefault="000807CD">
            <w:pPr>
              <w:rPr>
                <w:szCs w:val="26"/>
              </w:rPr>
            </w:pPr>
            <w:r w:rsidRPr="00270996">
              <w:rPr>
                <w:szCs w:val="26"/>
              </w:rPr>
              <w:t>Đường dẫn thân thiện phục vụ SEO (Duy nhất)</w:t>
            </w:r>
          </w:p>
        </w:tc>
      </w:tr>
      <w:tr w:rsidR="005B35DE" w:rsidRPr="00270996" w14:paraId="75F73C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51007" w14:textId="77777777" w:rsidR="002063E9" w:rsidRDefault="00F160A5">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4B808"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04F36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FBABB5" w14:textId="77777777" w:rsidR="005B35DE" w:rsidRPr="00270996" w:rsidRDefault="000807CD">
            <w:pPr>
              <w:rPr>
                <w:szCs w:val="26"/>
              </w:rPr>
            </w:pPr>
            <w:r w:rsidRPr="00270996">
              <w:rPr>
                <w:szCs w:val="26"/>
              </w:rPr>
              <w:t>Đoạn văn ngắn tóm tắt nội dung chính (Lead)</w:t>
            </w:r>
          </w:p>
        </w:tc>
      </w:tr>
      <w:tr w:rsidR="005B35DE" w:rsidRPr="00270996" w14:paraId="115B6E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55326"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3ABE7"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468141"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96744" w14:textId="77777777" w:rsidR="00C701DB" w:rsidRDefault="00AC3C71">
            <w:r>
              <w:t>Nội dung bài viết đầy đủ (trực quan / HTML)</w:t>
            </w:r>
          </w:p>
        </w:tc>
      </w:tr>
      <w:tr w:rsidR="005B35DE" w:rsidRPr="00270996" w14:paraId="7BAD8C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ADD331"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BFE2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2FC75"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BF4DD" w14:textId="77777777" w:rsidR="005B35DE" w:rsidRPr="00270996" w:rsidRDefault="000807CD">
            <w:pPr>
              <w:rPr>
                <w:szCs w:val="26"/>
              </w:rPr>
            </w:pPr>
            <w:r w:rsidRPr="00270996">
              <w:rPr>
                <w:szCs w:val="26"/>
              </w:rPr>
              <w:t>Đường dẫn ảnh đại diện Thumbnail bài viết</w:t>
            </w:r>
          </w:p>
        </w:tc>
      </w:tr>
      <w:tr w:rsidR="005B35DE" w:rsidRPr="00270996" w14:paraId="359A1C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FA474"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4E4F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07DA5"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0F956" w14:textId="77777777" w:rsidR="005B35DE" w:rsidRPr="00270996" w:rsidRDefault="000807CD">
            <w:pPr>
              <w:rPr>
                <w:szCs w:val="26"/>
              </w:rPr>
            </w:pPr>
            <w:r w:rsidRPr="00270996">
              <w:rPr>
                <w:szCs w:val="26"/>
              </w:rPr>
              <w:t>Bản tin Facebook Fanpage do AI tối ưu</w:t>
            </w:r>
          </w:p>
        </w:tc>
      </w:tr>
      <w:tr w:rsidR="005B35DE" w:rsidRPr="00270996" w14:paraId="2978847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BA6EF"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0022E"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0732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E9435" w14:textId="77777777" w:rsidR="005B35DE" w:rsidRPr="00270996" w:rsidRDefault="000807CD">
            <w:pPr>
              <w:rPr>
                <w:szCs w:val="26"/>
              </w:rPr>
            </w:pPr>
            <w:r w:rsidRPr="00270996">
              <w:rPr>
                <w:szCs w:val="26"/>
              </w:rPr>
              <w:t>Nội dung tin nhắn Zalo OA do AI tạo</w:t>
            </w:r>
          </w:p>
        </w:tc>
      </w:tr>
      <w:tr w:rsidR="005B35DE" w:rsidRPr="00270996" w14:paraId="7CAAB1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E2FC2"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FAE23E"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64A4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C530A"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3565E4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5EBF97"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8C784"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AED9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A97FE" w14:textId="77777777" w:rsidR="005B35DE" w:rsidRPr="00270996" w:rsidRDefault="000807CD">
            <w:pPr>
              <w:rPr>
                <w:szCs w:val="26"/>
              </w:rPr>
            </w:pPr>
            <w:r w:rsidRPr="00270996">
              <w:rPr>
                <w:szCs w:val="26"/>
              </w:rPr>
              <w:t>Câu lệnh Prompt gửi AI sinh nội dung bài viết</w:t>
            </w:r>
          </w:p>
        </w:tc>
      </w:tr>
      <w:tr w:rsidR="005B35DE" w:rsidRPr="00270996" w14:paraId="2D078D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AE5CC"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7E8E7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D20E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459D8" w14:textId="77777777" w:rsidR="005B35DE" w:rsidRPr="00270996" w:rsidRDefault="000807CD">
            <w:pPr>
              <w:rPr>
                <w:szCs w:val="26"/>
              </w:rPr>
            </w:pPr>
            <w:r w:rsidRPr="00270996">
              <w:rPr>
                <w:szCs w:val="26"/>
              </w:rPr>
              <w:t>Trạng thái bài: draft, pending_review, approved, published</w:t>
            </w:r>
          </w:p>
        </w:tc>
      </w:tr>
      <w:tr w:rsidR="005B35DE" w:rsidRPr="00270996" w14:paraId="5AA1E2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C41C3"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3953A"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0C58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6EF2A" w14:textId="77777777" w:rsidR="005B35DE" w:rsidRPr="00270996" w:rsidRDefault="000807CD">
            <w:pPr>
              <w:rPr>
                <w:szCs w:val="26"/>
              </w:rPr>
            </w:pPr>
            <w:r w:rsidRPr="00270996">
              <w:rPr>
                <w:szCs w:val="26"/>
              </w:rPr>
              <w:t>Tổng lượt truy cập đọc bài viết</w:t>
            </w:r>
          </w:p>
        </w:tc>
      </w:tr>
      <w:tr w:rsidR="005B35DE" w:rsidRPr="00270996" w14:paraId="6540F2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32E64"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76F52"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06711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D19BB" w14:textId="77777777" w:rsidR="005B35DE" w:rsidRPr="00270996" w:rsidRDefault="000807CD">
            <w:pPr>
              <w:rPr>
                <w:szCs w:val="26"/>
              </w:rPr>
            </w:pPr>
            <w:r w:rsidRPr="00270996">
              <w:rPr>
                <w:szCs w:val="26"/>
              </w:rPr>
              <w:t>Số lượt tương tác yêu thích bài viết</w:t>
            </w:r>
          </w:p>
        </w:tc>
      </w:tr>
      <w:tr w:rsidR="005B35DE" w:rsidRPr="00270996" w14:paraId="660B9B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F25BE"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77ADD4"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4AC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CE28A" w14:textId="77777777" w:rsidR="005B35DE" w:rsidRPr="00270996" w:rsidRDefault="000807CD">
            <w:pPr>
              <w:rPr>
                <w:szCs w:val="26"/>
              </w:rPr>
            </w:pPr>
            <w:r w:rsidRPr="00270996">
              <w:rPr>
                <w:szCs w:val="26"/>
              </w:rPr>
              <w:t>Số lượt vỗ tay tán thành (Clap tương tác)</w:t>
            </w:r>
          </w:p>
        </w:tc>
      </w:tr>
      <w:tr w:rsidR="005B35DE" w:rsidRPr="00270996" w14:paraId="05C761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1CAA3"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7BE1B"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A50B6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B3DA37" w14:textId="77777777" w:rsidR="005B35DE" w:rsidRPr="00270996" w:rsidRDefault="000807CD">
            <w:pPr>
              <w:rPr>
                <w:szCs w:val="26"/>
              </w:rPr>
            </w:pPr>
            <w:r w:rsidRPr="00270996">
              <w:rPr>
                <w:szCs w:val="26"/>
              </w:rPr>
              <w:t>Thời điểm bài viết được phát hành công khai</w:t>
            </w:r>
          </w:p>
        </w:tc>
      </w:tr>
      <w:tr w:rsidR="005B35DE" w:rsidRPr="00270996" w14:paraId="0FA126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FA593"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FE9C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7FD9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84739" w14:textId="77777777" w:rsidR="005B35DE" w:rsidRPr="00270996" w:rsidRDefault="000807CD">
            <w:pPr>
              <w:rPr>
                <w:szCs w:val="26"/>
              </w:rPr>
            </w:pPr>
            <w:r w:rsidRPr="00270996">
              <w:rPr>
                <w:szCs w:val="26"/>
              </w:rPr>
              <w:t>Thời điểm bắt đầu soạn thảo bài viết</w:t>
            </w:r>
          </w:p>
        </w:tc>
      </w:tr>
      <w:tr w:rsidR="005B35DE" w:rsidRPr="00270996" w14:paraId="21B86C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50EF0D"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F9AEB"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10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87FB6" w14:textId="77777777" w:rsidR="005B35DE" w:rsidRPr="00270996" w:rsidRDefault="000807CD">
            <w:pPr>
              <w:rPr>
                <w:szCs w:val="26"/>
              </w:rPr>
            </w:pPr>
            <w:r w:rsidRPr="00270996">
              <w:rPr>
                <w:szCs w:val="26"/>
              </w:rPr>
              <w:t>Thời điểm cập nhật chỉnh sửa bài viết lần cuối</w:t>
            </w:r>
          </w:p>
        </w:tc>
      </w:tr>
    </w:tbl>
    <w:p w14:paraId="3B345A88" w14:textId="77777777" w:rsidR="005B35DE" w:rsidRPr="00270996" w:rsidRDefault="005B35DE">
      <w:pPr>
        <w:spacing w:after="120"/>
      </w:pPr>
    </w:p>
    <w:p w14:paraId="6281F8DB" w14:textId="77777777" w:rsidR="005B35DE" w:rsidRPr="00270996" w:rsidRDefault="000807CD" w:rsidP="00E2136D">
      <w:pPr>
        <w:pStyle w:val="bang1"/>
        <w:rPr>
          <w:lang w:val="vi-VN"/>
        </w:rPr>
      </w:pPr>
      <w:bookmarkStart w:id="273" w:name="_Toc240898841"/>
      <w:bookmarkStart w:id="274" w:name="_Toc242699087"/>
      <w:bookmarkStart w:id="275" w:name="_Toc243750185"/>
      <w:r w:rsidRPr="00270996">
        <w:rPr>
          <w:lang w:val="vi-VN"/>
        </w:rPr>
        <w:lastRenderedPageBreak/>
        <w:t>Bảng DOCUMENTS</w:t>
      </w:r>
      <w:bookmarkEnd w:id="273"/>
      <w:bookmarkEnd w:id="274"/>
      <w:bookmarkEnd w:id="27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9B5ED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34E78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2736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31A542"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9DBE54" w14:textId="77777777" w:rsidR="005B35DE" w:rsidRPr="00270996" w:rsidRDefault="000807CD">
            <w:pPr>
              <w:jc w:val="center"/>
              <w:rPr>
                <w:szCs w:val="26"/>
              </w:rPr>
            </w:pPr>
            <w:r w:rsidRPr="00270996">
              <w:rPr>
                <w:b/>
                <w:szCs w:val="26"/>
              </w:rPr>
              <w:t>DESCRIPTION</w:t>
            </w:r>
          </w:p>
        </w:tc>
      </w:tr>
      <w:tr w:rsidR="005B35DE" w:rsidRPr="00270996" w14:paraId="3A9F4A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91BB5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CC7A8"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443B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66220" w14:textId="77777777" w:rsidR="005B35DE" w:rsidRPr="00270996" w:rsidRDefault="000807CD">
            <w:pPr>
              <w:rPr>
                <w:szCs w:val="26"/>
              </w:rPr>
            </w:pPr>
            <w:r w:rsidRPr="00270996">
              <w:rPr>
                <w:szCs w:val="26"/>
              </w:rPr>
              <w:t>Mã văn bản (Khóa chính, tự tăng)</w:t>
            </w:r>
          </w:p>
        </w:tc>
      </w:tr>
      <w:tr w:rsidR="005B35DE" w:rsidRPr="00270996" w14:paraId="12CC0B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ED6A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CDE04"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E1F23"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D59D5" w14:textId="77777777" w:rsidR="005B35DE" w:rsidRPr="00270996" w:rsidRDefault="000807CD">
            <w:pPr>
              <w:rPr>
                <w:szCs w:val="26"/>
              </w:rPr>
            </w:pPr>
            <w:r w:rsidRPr="00270996">
              <w:rPr>
                <w:szCs w:val="26"/>
              </w:rPr>
              <w:t>Số hiệu văn bản (Duy nhất, VD: 1630/CV-BTG)</w:t>
            </w:r>
          </w:p>
        </w:tc>
      </w:tr>
      <w:tr w:rsidR="005B35DE" w:rsidRPr="00270996" w14:paraId="21BD1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7C1E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5C0B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ED62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9FC9F" w14:textId="77777777" w:rsidR="005B35DE" w:rsidRPr="00270996" w:rsidRDefault="000807CD">
            <w:pPr>
              <w:rPr>
                <w:szCs w:val="26"/>
              </w:rPr>
            </w:pPr>
            <w:r w:rsidRPr="00270996">
              <w:rPr>
                <w:szCs w:val="26"/>
              </w:rPr>
              <w:t>Trích yếu tóm lược nội dung văn bản</w:t>
            </w:r>
          </w:p>
        </w:tc>
      </w:tr>
      <w:tr w:rsidR="005B35DE" w:rsidRPr="00270996" w14:paraId="485FA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0F8D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68361"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AFA1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8A2F0"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72E89C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1FBDFE"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88506"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A42985"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D9B45A" w14:textId="77777777" w:rsidR="005B35DE" w:rsidRPr="00270996" w:rsidRDefault="000807CD">
            <w:pPr>
              <w:rPr>
                <w:szCs w:val="26"/>
              </w:rPr>
            </w:pPr>
            <w:r w:rsidRPr="00270996">
              <w:rPr>
                <w:szCs w:val="26"/>
              </w:rPr>
              <w:t>Cơ quan ban hành (LĐLĐ Tỉnh, BCH Công đoàn Trường)</w:t>
            </w:r>
          </w:p>
        </w:tc>
      </w:tr>
      <w:tr w:rsidR="005B35DE" w:rsidRPr="00270996" w14:paraId="76A1D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BEC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AF0E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967A5"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A23F2" w14:textId="77777777" w:rsidR="005B35DE" w:rsidRPr="00270996" w:rsidRDefault="000807CD">
            <w:pPr>
              <w:rPr>
                <w:szCs w:val="26"/>
              </w:rPr>
            </w:pPr>
            <w:r w:rsidRPr="00270996">
              <w:rPr>
                <w:szCs w:val="26"/>
              </w:rPr>
              <w:t>Ngày ký ban hành văn bản chính thức</w:t>
            </w:r>
          </w:p>
        </w:tc>
      </w:tr>
      <w:tr w:rsidR="005B35DE" w:rsidRPr="00270996" w14:paraId="343A99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F498C"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41F"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31EF2"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700E7" w14:textId="77777777" w:rsidR="005B35DE" w:rsidRPr="00270996" w:rsidRDefault="000807CD">
            <w:pPr>
              <w:rPr>
                <w:szCs w:val="26"/>
              </w:rPr>
            </w:pPr>
            <w:r w:rsidRPr="00270996">
              <w:rPr>
                <w:szCs w:val="26"/>
              </w:rPr>
              <w:t>Đường dẫn tải tệp đính kèm (PDF / DOCX)</w:t>
            </w:r>
          </w:p>
        </w:tc>
      </w:tr>
      <w:tr w:rsidR="005B35DE" w:rsidRPr="00270996" w14:paraId="6C3FB0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274490"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E2EAA"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10E3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C3C3D" w14:textId="77777777" w:rsidR="005B35DE" w:rsidRPr="00270996" w:rsidRDefault="000807CD">
            <w:pPr>
              <w:rPr>
                <w:szCs w:val="26"/>
              </w:rPr>
            </w:pPr>
            <w:r w:rsidRPr="00270996">
              <w:rPr>
                <w:szCs w:val="26"/>
              </w:rPr>
              <w:t>Khóa ngoại tham chiếu MEMBERS(MaNhanSu)</w:t>
            </w:r>
          </w:p>
        </w:tc>
      </w:tr>
      <w:tr w:rsidR="005B35DE" w:rsidRPr="00270996" w14:paraId="75F66F5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86028"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DDCA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6279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19A5B1" w14:textId="77777777" w:rsidR="005B35DE" w:rsidRPr="00270996" w:rsidRDefault="000807CD">
            <w:pPr>
              <w:rPr>
                <w:szCs w:val="26"/>
              </w:rPr>
            </w:pPr>
            <w:r w:rsidRPr="00270996">
              <w:rPr>
                <w:szCs w:val="26"/>
              </w:rPr>
              <w:t>Trạng thái phát hành (1: Công khai, 0: Nội bộ)</w:t>
            </w:r>
          </w:p>
        </w:tc>
      </w:tr>
      <w:tr w:rsidR="005B35DE" w:rsidRPr="00270996" w14:paraId="3CBB26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1A0FA3"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6882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212E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0B7CAE" w14:textId="77777777" w:rsidR="005B35DE" w:rsidRPr="00270996" w:rsidRDefault="000807CD">
            <w:pPr>
              <w:rPr>
                <w:szCs w:val="26"/>
              </w:rPr>
            </w:pPr>
            <w:r w:rsidRPr="00270996">
              <w:rPr>
                <w:szCs w:val="26"/>
              </w:rPr>
              <w:t>Thời điểm tải văn bản lên hệ thống</w:t>
            </w:r>
          </w:p>
        </w:tc>
      </w:tr>
    </w:tbl>
    <w:p w14:paraId="72CD8A86" w14:textId="77777777" w:rsidR="005B35DE" w:rsidRPr="00270996" w:rsidRDefault="005B35DE">
      <w:pPr>
        <w:spacing w:after="120"/>
      </w:pPr>
    </w:p>
    <w:p w14:paraId="52482C04" w14:textId="77777777" w:rsidR="005B35DE" w:rsidRPr="00270996" w:rsidRDefault="000807CD" w:rsidP="00E2136D">
      <w:pPr>
        <w:pStyle w:val="bang1"/>
        <w:rPr>
          <w:lang w:val="vi-VN"/>
        </w:rPr>
      </w:pPr>
      <w:bookmarkStart w:id="276" w:name="_Toc243750186"/>
      <w:r w:rsidRPr="00A621AB">
        <w:rPr>
          <w:lang w:val="vi-VN"/>
        </w:rPr>
        <w:t>Bảng TEMPLATES (Biểu Mẫu Nghiệp Vụ Công Đoàn)</w:t>
      </w:r>
      <w:bookmarkEnd w:id="27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D76858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CD80A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E43EB"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104465"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1CAF1C" w14:textId="77777777" w:rsidR="005B35DE" w:rsidRPr="00270996" w:rsidRDefault="000807CD">
            <w:pPr>
              <w:jc w:val="center"/>
              <w:rPr>
                <w:szCs w:val="26"/>
              </w:rPr>
            </w:pPr>
            <w:r w:rsidRPr="00270996">
              <w:rPr>
                <w:b/>
                <w:szCs w:val="26"/>
              </w:rPr>
              <w:t>DESCRIPTION</w:t>
            </w:r>
          </w:p>
        </w:tc>
      </w:tr>
      <w:tr w:rsidR="005B35DE" w:rsidRPr="00270996" w14:paraId="602C82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DB3BB"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4FA67" w14:textId="77777777" w:rsidR="002E6F2E" w:rsidRDefault="00621CD3">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729B8"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684BB0" w14:textId="77777777" w:rsidR="002E6F2E" w:rsidRDefault="00621CD3">
            <w:r>
              <w:t>Mã biểu mẫu (Khóa chính, tự tăng)</w:t>
            </w:r>
          </w:p>
        </w:tc>
      </w:tr>
      <w:tr w:rsidR="005B35DE" w:rsidRPr="00270996" w14:paraId="4711D4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9ACB2D"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713B8A" w14:textId="77777777" w:rsidR="002E6F2E" w:rsidRDefault="00621CD3">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5EDD4" w14:textId="77777777" w:rsidR="002E6F2E" w:rsidRDefault="00621CD3">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1CFE9" w14:textId="77777777" w:rsidR="002E6F2E" w:rsidRDefault="00621CD3">
            <w:r>
              <w:t>Tên gọi biểu mẫu nghiệp vụ công đoàn</w:t>
            </w:r>
          </w:p>
        </w:tc>
      </w:tr>
      <w:tr w:rsidR="005B35DE" w:rsidRPr="00270996" w14:paraId="53ABDE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A5DBB" w14:textId="77777777" w:rsidR="002E6F2E" w:rsidRDefault="00621CD3">
            <w: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A7BF8" w14:textId="77777777" w:rsidR="002E6F2E" w:rsidRDefault="00621CD3">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292F1"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BE3B8" w14:textId="77777777" w:rsidR="002E6F2E" w:rsidRDefault="00621CD3">
            <w:r>
              <w:t>Ký hiệu mã số văn bản (BM-01/CĐ, BM-02/CĐ, ...)</w:t>
            </w:r>
          </w:p>
        </w:tc>
      </w:tr>
      <w:tr w:rsidR="005B35DE" w:rsidRPr="00270996" w14:paraId="197B2D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8ABB1"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F5242" w14:textId="77777777" w:rsidR="002E6F2E" w:rsidRDefault="00621CD3">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38738"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72FA1" w14:textId="77777777" w:rsidR="002E6F2E" w:rsidRDefault="00621CD3">
            <w:r>
              <w:t>Mã phân loại chuyên mục nghiệp vụ</w:t>
            </w:r>
          </w:p>
        </w:tc>
      </w:tr>
      <w:tr w:rsidR="005B35DE" w:rsidRPr="00270996" w14:paraId="72866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AA910"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48C60"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9A163D" w14:textId="77777777" w:rsidR="002E6F2E" w:rsidRDefault="00621CD3">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541A6B" w14:textId="77777777" w:rsidR="002E6F2E" w:rsidRDefault="00621CD3">
            <w:r>
              <w:t>Tên hiển thị chuyên mục (Chế độ, Phúc lợi, ...)</w:t>
            </w:r>
          </w:p>
        </w:tc>
      </w:tr>
      <w:tr w:rsidR="005B35DE" w:rsidRPr="00270996" w14:paraId="5115A5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0385B" w14:textId="77777777" w:rsidR="002E6F2E" w:rsidRDefault="00621CD3">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EC3D1"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AAEAB6"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B3463" w14:textId="77777777" w:rsidR="002E6F2E" w:rsidRDefault="00621CD3">
            <w:r>
              <w:t>Mục đích sử dụng và hướng dẫn áp dụng</w:t>
            </w:r>
          </w:p>
        </w:tc>
      </w:tr>
      <w:tr w:rsidR="005B35DE" w:rsidRPr="00270996" w14:paraId="332A0F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8D857"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05F45" w14:textId="77777777" w:rsidR="002E6F2E" w:rsidRDefault="00621CD3">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38F7D" w14:textId="77777777" w:rsidR="002E6F2E" w:rsidRDefault="00621CD3">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9BCE" w14:textId="77777777" w:rsidR="002E6F2E" w:rsidRDefault="00621CD3">
            <w:r>
              <w:t>Đường dẫn tệp tin đính kèm tải về (.docx, .pdf)</w:t>
            </w:r>
          </w:p>
        </w:tc>
      </w:tr>
      <w:tr w:rsidR="005B35DE" w:rsidRPr="00270996" w14:paraId="689DE9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BCA9"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1689A5" w14:textId="77777777" w:rsidR="002E6F2E" w:rsidRDefault="00621CD3">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B484C"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015EC7" w14:textId="77777777" w:rsidR="002E6F2E" w:rsidRDefault="00621CD3">
            <w:r>
              <w:t>Dung lượng tệp tin (VD: 45 KB)</w:t>
            </w:r>
          </w:p>
        </w:tc>
      </w:tr>
      <w:tr w:rsidR="005B35DE" w:rsidRPr="00270996" w14:paraId="088C6A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54AFA"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A0CAB" w14:textId="77777777" w:rsidR="002E6F2E" w:rsidRDefault="00621CD3">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4F0A2"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106200" w14:textId="77777777" w:rsidR="002E6F2E" w:rsidRDefault="00621CD3">
            <w:r>
              <w:t>Số lượt đoàn viên đã tải về sử dụng</w:t>
            </w:r>
          </w:p>
        </w:tc>
      </w:tr>
      <w:tr w:rsidR="005B35DE" w:rsidRPr="00270996" w14:paraId="0C75A3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D4E156"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D549AE"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5CD9"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EB2FE" w14:textId="77777777" w:rsidR="002E6F2E" w:rsidRDefault="00621CD3">
            <w:r>
              <w:t>Trạng thái áp dụng (active / archived)</w:t>
            </w:r>
          </w:p>
        </w:tc>
      </w:tr>
      <w:tr w:rsidR="005B35DE" w:rsidRPr="00270996" w14:paraId="0F2F62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BF479" w14:textId="77777777" w:rsidR="002E6F2E" w:rsidRDefault="00621CD3">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E90E3"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92084"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114FCF" w14:textId="77777777" w:rsidR="002E6F2E" w:rsidRDefault="00621CD3">
            <w:r>
              <w:t>Thời điểm ban hành đưa lên cổng thông tin</w:t>
            </w:r>
          </w:p>
        </w:tc>
      </w:tr>
      <w:tr w:rsidR="005B35DE" w:rsidRPr="00270996" w14:paraId="4A6347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E2D8F" w14:textId="77777777" w:rsidR="002E6F2E" w:rsidRDefault="00621CD3">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68644"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9A4D5"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5802E" w14:textId="77777777" w:rsidR="002E6F2E" w:rsidRDefault="00621CD3">
            <w:r>
              <w:t>Thời điểm cập nhật phiên bản mới nhất</w:t>
            </w:r>
          </w:p>
        </w:tc>
      </w:tr>
    </w:tbl>
    <w:p w14:paraId="5DC7E8DB" w14:textId="77777777" w:rsidR="005B35DE" w:rsidRPr="00270996" w:rsidRDefault="005B35DE">
      <w:pPr>
        <w:spacing w:after="120"/>
      </w:pPr>
    </w:p>
    <w:p w14:paraId="593D0D06" w14:textId="77777777" w:rsidR="005B35DE" w:rsidRPr="00270996" w:rsidRDefault="000807CD" w:rsidP="00E2136D">
      <w:pPr>
        <w:pStyle w:val="bang1"/>
        <w:rPr>
          <w:lang w:val="vi-VN"/>
        </w:rPr>
      </w:pPr>
      <w:bookmarkStart w:id="277" w:name="_Toc240898843"/>
      <w:bookmarkStart w:id="278" w:name="_Toc242699089"/>
      <w:bookmarkStart w:id="279" w:name="_Toc243750187"/>
      <w:r w:rsidRPr="00270996">
        <w:rPr>
          <w:lang w:val="vi-VN"/>
        </w:rPr>
        <w:t>Bảng SCHEDULES</w:t>
      </w:r>
      <w:bookmarkEnd w:id="277"/>
      <w:bookmarkEnd w:id="278"/>
      <w:bookmarkEnd w:id="27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B7994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9758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8D6C91"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8AD1EF"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A4C72C" w14:textId="77777777" w:rsidR="005B35DE" w:rsidRPr="00270996" w:rsidRDefault="000807CD">
            <w:pPr>
              <w:jc w:val="center"/>
              <w:rPr>
                <w:szCs w:val="26"/>
              </w:rPr>
            </w:pPr>
            <w:r w:rsidRPr="00270996">
              <w:rPr>
                <w:b/>
                <w:szCs w:val="26"/>
              </w:rPr>
              <w:t>DESCRIPTION</w:t>
            </w:r>
          </w:p>
        </w:tc>
      </w:tr>
      <w:tr w:rsidR="005B35DE" w:rsidRPr="00270996" w14:paraId="673C1C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341E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40C5E"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B36A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BBF71" w14:textId="77777777" w:rsidR="005B35DE" w:rsidRPr="00270996" w:rsidRDefault="000807CD">
            <w:pPr>
              <w:rPr>
                <w:szCs w:val="26"/>
              </w:rPr>
            </w:pPr>
            <w:r w:rsidRPr="00270996">
              <w:rPr>
                <w:szCs w:val="26"/>
              </w:rPr>
              <w:t>Mã lịch công tác (Khóa chính, tự tăng)</w:t>
            </w:r>
          </w:p>
        </w:tc>
      </w:tr>
      <w:tr w:rsidR="005B35DE" w:rsidRPr="00270996" w14:paraId="630F3F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52CC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2D762"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D9A53"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6462F" w14:textId="77777777" w:rsidR="005B35DE" w:rsidRPr="00270996" w:rsidRDefault="000807CD">
            <w:pPr>
              <w:rPr>
                <w:szCs w:val="26"/>
              </w:rPr>
            </w:pPr>
            <w:r w:rsidRPr="00270996">
              <w:rPr>
                <w:szCs w:val="26"/>
              </w:rPr>
              <w:t>Tiêu đề cuộc họp / sự kiện công đoàn</w:t>
            </w:r>
          </w:p>
        </w:tc>
      </w:tr>
      <w:tr w:rsidR="005B35DE" w:rsidRPr="00270996" w14:paraId="483C38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FE6E6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F7323"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50E54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79281" w14:textId="77777777" w:rsidR="005B35DE" w:rsidRPr="00270996" w:rsidRDefault="000807CD">
            <w:pPr>
              <w:rPr>
                <w:szCs w:val="26"/>
              </w:rPr>
            </w:pPr>
            <w:r w:rsidRPr="00270996">
              <w:rPr>
                <w:szCs w:val="26"/>
              </w:rPr>
              <w:t>Thời gian bắt đầu sự kiện</w:t>
            </w:r>
          </w:p>
        </w:tc>
      </w:tr>
      <w:tr w:rsidR="005B35DE" w:rsidRPr="00270996" w14:paraId="0E4B6C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0C2AD" w14:textId="77777777" w:rsidR="005B35DE" w:rsidRPr="00270996" w:rsidRDefault="000807CD">
            <w:pPr>
              <w:jc w:val="center"/>
              <w:rPr>
                <w:szCs w:val="26"/>
              </w:rPr>
            </w:pPr>
            <w:r w:rsidRPr="00270996">
              <w:rPr>
                <w:szCs w:val="26"/>
              </w:rPr>
              <w:lastRenderedPageBreak/>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933E0"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E7E7B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18BC2" w14:textId="77777777" w:rsidR="005B35DE" w:rsidRPr="00270996" w:rsidRDefault="000807CD">
            <w:pPr>
              <w:rPr>
                <w:szCs w:val="26"/>
              </w:rPr>
            </w:pPr>
            <w:r w:rsidRPr="00270996">
              <w:rPr>
                <w:szCs w:val="26"/>
              </w:rPr>
              <w:t>Thời gian kết thúc sự kiện</w:t>
            </w:r>
          </w:p>
        </w:tc>
      </w:tr>
      <w:tr w:rsidR="005B35DE" w:rsidRPr="00270996" w14:paraId="43156D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9294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01DF3C"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DFB9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A380F" w14:textId="77777777" w:rsidR="005B35DE" w:rsidRPr="00270996" w:rsidRDefault="000807CD">
            <w:pPr>
              <w:rPr>
                <w:szCs w:val="26"/>
              </w:rPr>
            </w:pPr>
            <w:r w:rsidRPr="00270996">
              <w:rPr>
                <w:szCs w:val="26"/>
              </w:rPr>
              <w:t>Địa điểm tổ chức (Hội trường, phòng họp, Online)</w:t>
            </w:r>
          </w:p>
        </w:tc>
      </w:tr>
      <w:tr w:rsidR="005B35DE" w:rsidRPr="00270996" w14:paraId="262160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B1BE5"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9DD56"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CE81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E15907" w14:textId="77777777" w:rsidR="005B35DE" w:rsidRPr="00270996" w:rsidRDefault="000807CD">
            <w:pPr>
              <w:rPr>
                <w:szCs w:val="26"/>
              </w:rPr>
            </w:pPr>
            <w:r w:rsidRPr="00270996">
              <w:rPr>
                <w:szCs w:val="26"/>
              </w:rPr>
              <w:t>Thành phần triệu tập tham dự</w:t>
            </w:r>
          </w:p>
        </w:tc>
      </w:tr>
      <w:tr w:rsidR="005B35DE" w:rsidRPr="00270996" w14:paraId="6AB4CE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070F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B151E"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5E1C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2C2B8" w14:textId="77777777" w:rsidR="005B35DE" w:rsidRPr="00270996" w:rsidRDefault="000807CD">
            <w:pPr>
              <w:rPr>
                <w:szCs w:val="26"/>
              </w:rPr>
            </w:pPr>
            <w:r w:rsidRPr="00270996">
              <w:rPr>
                <w:szCs w:val="26"/>
              </w:rPr>
              <w:t>Người chủ trì cuộc họp</w:t>
            </w:r>
          </w:p>
        </w:tc>
      </w:tr>
      <w:tr w:rsidR="005B35DE" w:rsidRPr="00270996" w14:paraId="07F6D5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98368"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306EC"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D52E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2CA47" w14:textId="77777777" w:rsidR="005B35DE" w:rsidRPr="00270996" w:rsidRDefault="000807CD">
            <w:pPr>
              <w:rPr>
                <w:szCs w:val="26"/>
              </w:rPr>
            </w:pPr>
            <w:r w:rsidRPr="00270996">
              <w:rPr>
                <w:szCs w:val="26"/>
              </w:rPr>
              <w:t>Nội dung trọng tâm của sự kiện</w:t>
            </w:r>
          </w:p>
        </w:tc>
      </w:tr>
      <w:tr w:rsidR="005B35DE" w:rsidRPr="00270996" w14:paraId="7D52AD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6A0CFC"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80E5D5"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FDDE6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97D24" w14:textId="77777777" w:rsidR="005B35DE" w:rsidRPr="00270996" w:rsidRDefault="000807CD">
            <w:pPr>
              <w:rPr>
                <w:szCs w:val="26"/>
              </w:rPr>
            </w:pPr>
            <w:r w:rsidRPr="00270996">
              <w:rPr>
                <w:szCs w:val="26"/>
              </w:rPr>
              <w:t>Khóa ngoại tham chiếu MEMBERS(MaNhanSu)</w:t>
            </w:r>
          </w:p>
        </w:tc>
      </w:tr>
      <w:tr w:rsidR="005B35DE" w:rsidRPr="00270996" w14:paraId="6B3502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B2A4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233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9C345D"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919CB1" w14:textId="77777777" w:rsidR="005B35DE" w:rsidRPr="00270996" w:rsidRDefault="000807CD">
            <w:pPr>
              <w:rPr>
                <w:szCs w:val="26"/>
              </w:rPr>
            </w:pPr>
            <w:r w:rsidRPr="00270996">
              <w:rPr>
                <w:szCs w:val="26"/>
              </w:rPr>
              <w:t>Trạng thái lịch: scheduled, completed, cancelled</w:t>
            </w:r>
          </w:p>
        </w:tc>
      </w:tr>
      <w:tr w:rsidR="005B35DE" w:rsidRPr="00270996" w14:paraId="3A8014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B8435"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BD1F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32C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D6B09" w14:textId="77777777" w:rsidR="005B35DE" w:rsidRPr="00270996" w:rsidRDefault="000807CD">
            <w:pPr>
              <w:rPr>
                <w:szCs w:val="26"/>
              </w:rPr>
            </w:pPr>
            <w:r w:rsidRPr="00270996">
              <w:rPr>
                <w:szCs w:val="26"/>
              </w:rPr>
              <w:t>Thời điểm khởi tạo lịch công tác</w:t>
            </w:r>
          </w:p>
        </w:tc>
      </w:tr>
    </w:tbl>
    <w:p w14:paraId="5E8E4A7B" w14:textId="77777777" w:rsidR="005B35DE" w:rsidRPr="00270996" w:rsidRDefault="005B35DE">
      <w:pPr>
        <w:spacing w:after="120"/>
      </w:pPr>
    </w:p>
    <w:p w14:paraId="13CC3205" w14:textId="77777777" w:rsidR="005B35DE" w:rsidRPr="00270996" w:rsidRDefault="000807CD" w:rsidP="00E2136D">
      <w:pPr>
        <w:pStyle w:val="bang1"/>
        <w:rPr>
          <w:lang w:val="vi-VN"/>
        </w:rPr>
      </w:pPr>
      <w:bookmarkStart w:id="280" w:name="_Toc240898844"/>
      <w:bookmarkStart w:id="281" w:name="_Toc242699090"/>
      <w:bookmarkStart w:id="282" w:name="_Toc243750188"/>
      <w:r w:rsidRPr="00270996">
        <w:rPr>
          <w:lang w:val="vi-VN"/>
        </w:rPr>
        <w:t>Bảng USERS</w:t>
      </w:r>
      <w:bookmarkEnd w:id="280"/>
      <w:bookmarkEnd w:id="281"/>
      <w:bookmarkEnd w:id="28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59FDDB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79B6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023B2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A4147E"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B310FF" w14:textId="77777777" w:rsidR="005B35DE" w:rsidRPr="00270996" w:rsidRDefault="000807CD">
            <w:pPr>
              <w:jc w:val="center"/>
              <w:rPr>
                <w:szCs w:val="26"/>
              </w:rPr>
            </w:pPr>
            <w:r w:rsidRPr="00270996">
              <w:rPr>
                <w:b/>
                <w:szCs w:val="26"/>
              </w:rPr>
              <w:t>DESCRIPTION</w:t>
            </w:r>
          </w:p>
        </w:tc>
      </w:tr>
      <w:tr w:rsidR="005B35DE" w:rsidRPr="00270996" w14:paraId="215CB2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091EC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EE90B6"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32567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C87A6" w14:textId="77777777" w:rsidR="005B35DE" w:rsidRPr="00270996" w:rsidRDefault="000807CD">
            <w:pPr>
              <w:rPr>
                <w:szCs w:val="26"/>
              </w:rPr>
            </w:pPr>
            <w:r w:rsidRPr="00270996">
              <w:rPr>
                <w:szCs w:val="26"/>
              </w:rPr>
              <w:t>Mã tài khoản (Khóa chính, tự tăng)</w:t>
            </w:r>
          </w:p>
        </w:tc>
      </w:tr>
      <w:tr w:rsidR="005B35DE" w:rsidRPr="00270996" w14:paraId="7F94B7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54E71"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F3F43"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FAAAB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B286" w14:textId="77777777" w:rsidR="005B35DE" w:rsidRPr="00270996" w:rsidRDefault="000807CD">
            <w:pPr>
              <w:rPr>
                <w:szCs w:val="26"/>
              </w:rPr>
            </w:pPr>
            <w:r w:rsidRPr="00270996">
              <w:rPr>
                <w:szCs w:val="26"/>
              </w:rPr>
              <w:t>Khóa ngoại tham chiếu MEMBERS(MaNhanSu) (Duy nhất)</w:t>
            </w:r>
          </w:p>
        </w:tc>
      </w:tr>
      <w:tr w:rsidR="005B35DE" w:rsidRPr="00270996" w14:paraId="361A2D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7C23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190F7"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E332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D238F" w14:textId="77777777" w:rsidR="005B35DE" w:rsidRPr="00270996" w:rsidRDefault="000807CD">
            <w:pPr>
              <w:rPr>
                <w:szCs w:val="26"/>
              </w:rPr>
            </w:pPr>
            <w:r w:rsidRPr="00270996">
              <w:rPr>
                <w:szCs w:val="26"/>
              </w:rPr>
              <w:t>Tên đăng nhập hệ thống (Duy nhất)</w:t>
            </w:r>
          </w:p>
        </w:tc>
      </w:tr>
      <w:tr w:rsidR="005B35DE" w:rsidRPr="00270996" w14:paraId="437E86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4EC3A"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74124"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AD44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E653D" w14:textId="77777777" w:rsidR="005B35DE" w:rsidRPr="00270996" w:rsidRDefault="000807CD">
            <w:pPr>
              <w:rPr>
                <w:szCs w:val="26"/>
              </w:rPr>
            </w:pPr>
            <w:r w:rsidRPr="00270996">
              <w:rPr>
                <w:szCs w:val="26"/>
              </w:rPr>
              <w:t>Mật khẩu băm bảo mật (BCrypt / Argon2)</w:t>
            </w:r>
          </w:p>
        </w:tc>
      </w:tr>
      <w:tr w:rsidR="005B35DE" w:rsidRPr="00270996" w14:paraId="1C72D6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C2A8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F796EA"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65791B"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E3E271" w14:textId="77777777" w:rsidR="005B35DE" w:rsidRPr="00270996" w:rsidRDefault="000807CD">
            <w:pPr>
              <w:rPr>
                <w:szCs w:val="26"/>
              </w:rPr>
            </w:pPr>
            <w:r w:rsidRPr="00270996">
              <w:rPr>
                <w:szCs w:val="26"/>
              </w:rPr>
              <w:t>Vai trò phân quyền RBAC (Admin, Editor, Contributor)</w:t>
            </w:r>
          </w:p>
        </w:tc>
      </w:tr>
      <w:tr w:rsidR="005B35DE" w:rsidRPr="00270996" w14:paraId="036652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9CCBD6"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4C5EF"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1899"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76F3" w14:textId="77777777" w:rsidR="005B35DE" w:rsidRPr="00270996" w:rsidRDefault="000807CD">
            <w:pPr>
              <w:rPr>
                <w:szCs w:val="26"/>
              </w:rPr>
            </w:pPr>
            <w:r w:rsidRPr="00270996">
              <w:rPr>
                <w:szCs w:val="26"/>
              </w:rPr>
              <w:t>Trạng thái tài khoản (1: Kích hoạt, 0: Khóa)</w:t>
            </w:r>
          </w:p>
        </w:tc>
      </w:tr>
      <w:tr w:rsidR="005B35DE" w:rsidRPr="00270996" w14:paraId="0B093F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8971B" w14:textId="77777777" w:rsidR="005B35DE" w:rsidRPr="00270996" w:rsidRDefault="000807CD">
            <w:pPr>
              <w:jc w:val="center"/>
              <w:rPr>
                <w:szCs w:val="26"/>
              </w:rPr>
            </w:pPr>
            <w:r w:rsidRPr="00270996">
              <w:rPr>
                <w:szCs w:val="26"/>
              </w:rPr>
              <w:lastRenderedPageBreak/>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991AB"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66231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5C03C3" w14:textId="77777777" w:rsidR="005B35DE" w:rsidRPr="00270996" w:rsidRDefault="000807CD">
            <w:pPr>
              <w:rPr>
                <w:szCs w:val="26"/>
              </w:rPr>
            </w:pPr>
            <w:r w:rsidRPr="00270996">
              <w:rPr>
                <w:szCs w:val="26"/>
              </w:rPr>
              <w:t>Thời điểm đăng nhập hệ thống gần nhất</w:t>
            </w:r>
          </w:p>
        </w:tc>
      </w:tr>
      <w:tr w:rsidR="005B35DE" w:rsidRPr="00270996" w14:paraId="763B1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E3A39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82C2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1B81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03CD8" w14:textId="77777777" w:rsidR="005B35DE" w:rsidRPr="00270996" w:rsidRDefault="000807CD">
            <w:pPr>
              <w:rPr>
                <w:szCs w:val="26"/>
              </w:rPr>
            </w:pPr>
            <w:r w:rsidRPr="00270996">
              <w:rPr>
                <w:szCs w:val="26"/>
              </w:rPr>
              <w:t>Thời điểm tạo tài khoản</w:t>
            </w:r>
          </w:p>
        </w:tc>
      </w:tr>
    </w:tbl>
    <w:p w14:paraId="5445F829" w14:textId="77777777" w:rsidR="005B35DE" w:rsidRPr="00270996" w:rsidRDefault="005B35DE">
      <w:pPr>
        <w:spacing w:after="120"/>
      </w:pPr>
    </w:p>
    <w:p w14:paraId="1B4E1370" w14:textId="77777777" w:rsidR="005B35DE" w:rsidRPr="00270996" w:rsidRDefault="000807CD" w:rsidP="00E2136D">
      <w:pPr>
        <w:pStyle w:val="bang1"/>
        <w:rPr>
          <w:lang w:val="vi-VN"/>
        </w:rPr>
      </w:pPr>
      <w:bookmarkStart w:id="283" w:name="_Toc240898845"/>
      <w:bookmarkStart w:id="284" w:name="_Toc242699091"/>
      <w:bookmarkStart w:id="285" w:name="_Toc243750189"/>
      <w:r w:rsidRPr="00270996">
        <w:rPr>
          <w:lang w:val="vi-VN"/>
        </w:rPr>
        <w:t>Bảng ARTICLE_AUDITS</w:t>
      </w:r>
      <w:bookmarkEnd w:id="283"/>
      <w:bookmarkEnd w:id="284"/>
      <w:bookmarkEnd w:id="28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B8D912B" w14:textId="77777777" w:rsidTr="00EF0065">
        <w:trPr>
          <w:trHeight w:val="289"/>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4C81A9" w14:textId="77777777" w:rsidR="005B35DE" w:rsidRPr="00270996" w:rsidRDefault="000807CD" w:rsidP="00EF0065">
            <w:pPr>
              <w:spacing w:line="240" w:lineRule="auto"/>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16FF4C" w14:textId="77777777" w:rsidR="005B35DE" w:rsidRPr="00270996" w:rsidRDefault="000807CD" w:rsidP="00EF0065">
            <w:pPr>
              <w:spacing w:line="240" w:lineRule="auto"/>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4CC459" w14:textId="77777777" w:rsidR="005B35DE" w:rsidRPr="00270996" w:rsidRDefault="000807CD" w:rsidP="00EF0065">
            <w:pPr>
              <w:spacing w:line="240" w:lineRule="auto"/>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157DF3" w14:textId="77777777" w:rsidR="005B35DE" w:rsidRPr="00270996" w:rsidRDefault="000807CD" w:rsidP="00EF0065">
            <w:pPr>
              <w:spacing w:line="240" w:lineRule="auto"/>
              <w:jc w:val="center"/>
              <w:rPr>
                <w:szCs w:val="26"/>
              </w:rPr>
            </w:pPr>
            <w:r w:rsidRPr="00270996">
              <w:rPr>
                <w:b/>
                <w:szCs w:val="26"/>
              </w:rPr>
              <w:t>DESCRIPTION</w:t>
            </w:r>
          </w:p>
        </w:tc>
      </w:tr>
      <w:tr w:rsidR="005B35DE" w:rsidRPr="00270996" w14:paraId="560BC5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6F9C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AA5636"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A318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BE98F" w14:textId="77777777" w:rsidR="005B35DE" w:rsidRPr="00270996" w:rsidRDefault="000807CD">
            <w:pPr>
              <w:rPr>
                <w:szCs w:val="26"/>
              </w:rPr>
            </w:pPr>
            <w:r w:rsidRPr="00270996">
              <w:rPr>
                <w:szCs w:val="26"/>
              </w:rPr>
              <w:t>Mã nhật ký kiểm toán (Khóa chính, tự tăng)</w:t>
            </w:r>
          </w:p>
        </w:tc>
      </w:tr>
      <w:tr w:rsidR="005B35DE" w:rsidRPr="00270996" w14:paraId="73DE9CA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1164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18254"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1C21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06DBC" w14:textId="77777777" w:rsidR="005B35DE" w:rsidRPr="00270996" w:rsidRDefault="000807CD">
            <w:pPr>
              <w:rPr>
                <w:szCs w:val="26"/>
              </w:rPr>
            </w:pPr>
            <w:r w:rsidRPr="00270996">
              <w:rPr>
                <w:szCs w:val="26"/>
              </w:rPr>
              <w:t>Khóa ngoại tham chiếu ARTICLES(ArticleId)</w:t>
            </w:r>
          </w:p>
        </w:tc>
      </w:tr>
      <w:tr w:rsidR="005B35DE" w:rsidRPr="00270996" w14:paraId="5A3AACB2" w14:textId="77777777" w:rsidTr="00EF0065">
        <w:trPr>
          <w:trHeight w:val="790"/>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CF7A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25B009"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F387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85F5FD" w14:textId="77777777" w:rsidR="005B35DE" w:rsidRPr="00270996" w:rsidRDefault="000807CD">
            <w:pPr>
              <w:rPr>
                <w:szCs w:val="26"/>
              </w:rPr>
            </w:pPr>
            <w:r w:rsidRPr="00270996">
              <w:rPr>
                <w:szCs w:val="26"/>
              </w:rPr>
              <w:t>Khóa ngoại tham chiếu USERS(UserId)</w:t>
            </w:r>
          </w:p>
        </w:tc>
      </w:tr>
      <w:tr w:rsidR="005B35DE" w:rsidRPr="00270996" w14:paraId="408735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014F0"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000B8"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8824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CA2201" w14:textId="77777777" w:rsidR="005B35DE" w:rsidRPr="00270996" w:rsidRDefault="000807CD">
            <w:pPr>
              <w:rPr>
                <w:szCs w:val="26"/>
              </w:rPr>
            </w:pPr>
            <w:r w:rsidRPr="00270996">
              <w:rPr>
                <w:szCs w:val="26"/>
              </w:rPr>
              <w:t>Hành động thực hiện (create, edit, approve, publish, reject)</w:t>
            </w:r>
          </w:p>
        </w:tc>
      </w:tr>
      <w:tr w:rsidR="005B35DE" w:rsidRPr="00270996" w14:paraId="121DA2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74D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D1BCD6"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65C12"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701D1" w14:textId="77777777" w:rsidR="005B35DE" w:rsidRPr="00270996" w:rsidRDefault="000807CD">
            <w:pPr>
              <w:rPr>
                <w:szCs w:val="26"/>
              </w:rPr>
            </w:pPr>
            <w:r w:rsidRPr="00270996">
              <w:rPr>
                <w:szCs w:val="26"/>
              </w:rPr>
              <w:t>Trạng thái bài viết trước khi thao tác</w:t>
            </w:r>
          </w:p>
        </w:tc>
      </w:tr>
      <w:tr w:rsidR="005B35DE" w:rsidRPr="00270996" w14:paraId="1E2BAD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44C4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1E570B"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E1D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A1105" w14:textId="77777777" w:rsidR="005B35DE" w:rsidRPr="00270996" w:rsidRDefault="000807CD">
            <w:pPr>
              <w:rPr>
                <w:szCs w:val="26"/>
              </w:rPr>
            </w:pPr>
            <w:r w:rsidRPr="00270996">
              <w:rPr>
                <w:szCs w:val="26"/>
              </w:rPr>
              <w:t>Trạng thái bài viết sau khi hoàn thành thao tác</w:t>
            </w:r>
          </w:p>
        </w:tc>
      </w:tr>
      <w:tr w:rsidR="005B35DE" w:rsidRPr="00270996" w14:paraId="782562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F98AD"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0EBF4"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8D7F1"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610C64" w14:textId="77777777" w:rsidR="005B35DE" w:rsidRPr="00270996" w:rsidRDefault="000807CD">
            <w:pPr>
              <w:rPr>
                <w:szCs w:val="26"/>
              </w:rPr>
            </w:pPr>
            <w:r w:rsidRPr="00270996">
              <w:rPr>
                <w:szCs w:val="26"/>
              </w:rPr>
              <w:t>Ghi chú ý kiến thẩm định duyệt bài</w:t>
            </w:r>
          </w:p>
        </w:tc>
      </w:tr>
      <w:tr w:rsidR="005B35DE" w:rsidRPr="00270996" w14:paraId="564506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ABA4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96726"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6F47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D8D5E" w14:textId="77777777" w:rsidR="005B35DE" w:rsidRPr="00270996" w:rsidRDefault="000807CD">
            <w:pPr>
              <w:rPr>
                <w:szCs w:val="26"/>
              </w:rPr>
            </w:pPr>
            <w:r w:rsidRPr="00270996">
              <w:rPr>
                <w:szCs w:val="26"/>
              </w:rPr>
              <w:t>Thời điểm ghi nhận hành động kiểm toán</w:t>
            </w:r>
          </w:p>
        </w:tc>
      </w:tr>
    </w:tbl>
    <w:p w14:paraId="311ADEF2" w14:textId="77777777" w:rsidR="005B35DE" w:rsidRPr="00270996" w:rsidRDefault="005B35DE">
      <w:pPr>
        <w:spacing w:after="120"/>
      </w:pPr>
    </w:p>
    <w:p w14:paraId="6EE7A8B4" w14:textId="77777777" w:rsidR="005B35DE" w:rsidRPr="00270996" w:rsidRDefault="000807CD" w:rsidP="00E2136D">
      <w:pPr>
        <w:pStyle w:val="bang1"/>
        <w:rPr>
          <w:lang w:val="vi-VN"/>
        </w:rPr>
      </w:pPr>
      <w:bookmarkStart w:id="286" w:name="_Toc240898846"/>
      <w:bookmarkStart w:id="287" w:name="_Toc242699092"/>
      <w:bookmarkStart w:id="288" w:name="_Toc243750190"/>
      <w:r w:rsidRPr="00270996">
        <w:rPr>
          <w:lang w:val="vi-VN"/>
        </w:rPr>
        <w:t>Bảng COMMENTS</w:t>
      </w:r>
      <w:bookmarkEnd w:id="286"/>
      <w:bookmarkEnd w:id="287"/>
      <w:bookmarkEnd w:id="28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6F3E1A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3FE37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669F4"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1B9D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647BF2" w14:textId="77777777" w:rsidR="005B35DE" w:rsidRPr="00270996" w:rsidRDefault="000807CD">
            <w:pPr>
              <w:jc w:val="center"/>
              <w:rPr>
                <w:szCs w:val="26"/>
              </w:rPr>
            </w:pPr>
            <w:r w:rsidRPr="00270996">
              <w:rPr>
                <w:b/>
                <w:szCs w:val="26"/>
              </w:rPr>
              <w:t>DESCRIPTION</w:t>
            </w:r>
          </w:p>
        </w:tc>
      </w:tr>
      <w:tr w:rsidR="005B35DE" w:rsidRPr="00270996" w14:paraId="6850D9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24D5D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CF4A6"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B23FB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43779E" w14:textId="77777777" w:rsidR="005B35DE" w:rsidRPr="00270996" w:rsidRDefault="000807CD">
            <w:pPr>
              <w:rPr>
                <w:szCs w:val="26"/>
              </w:rPr>
            </w:pPr>
            <w:r w:rsidRPr="00270996">
              <w:rPr>
                <w:szCs w:val="26"/>
              </w:rPr>
              <w:t>Mã bình luận (Khóa chính, tự tăng)</w:t>
            </w:r>
          </w:p>
        </w:tc>
      </w:tr>
      <w:tr w:rsidR="005B35DE" w:rsidRPr="00270996" w14:paraId="5DFC4E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ADC801"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E7E18"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82D3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0C96A6" w14:textId="77777777" w:rsidR="005B35DE" w:rsidRPr="00270996" w:rsidRDefault="000807CD">
            <w:pPr>
              <w:rPr>
                <w:szCs w:val="26"/>
              </w:rPr>
            </w:pPr>
            <w:r w:rsidRPr="00270996">
              <w:rPr>
                <w:szCs w:val="26"/>
              </w:rPr>
              <w:t>Khóa ngoại tham chiếu ARTICLES(ArticleId)</w:t>
            </w:r>
          </w:p>
        </w:tc>
      </w:tr>
      <w:tr w:rsidR="005B35DE" w:rsidRPr="00270996" w14:paraId="58492B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9ADEE" w14:textId="77777777" w:rsidR="005B35DE" w:rsidRPr="00270996" w:rsidRDefault="000807CD">
            <w:pPr>
              <w:jc w:val="center"/>
              <w:rPr>
                <w:szCs w:val="26"/>
              </w:rPr>
            </w:pPr>
            <w:r w:rsidRPr="00270996">
              <w:rPr>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47CB"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29C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3F0C9" w14:textId="77777777" w:rsidR="005B35DE" w:rsidRPr="00270996" w:rsidRDefault="000807CD">
            <w:pPr>
              <w:rPr>
                <w:szCs w:val="26"/>
              </w:rPr>
            </w:pPr>
            <w:r w:rsidRPr="00270996">
              <w:rPr>
                <w:szCs w:val="26"/>
              </w:rPr>
              <w:t>Khóa ngoại tham chiếu MEMBERS(MaNhanSu)</w:t>
            </w:r>
          </w:p>
        </w:tc>
      </w:tr>
      <w:tr w:rsidR="005B35DE" w:rsidRPr="00270996" w14:paraId="7C348A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16C8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4E2F5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7B1FC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FFDB3" w14:textId="77777777" w:rsidR="005B35DE" w:rsidRPr="00270996" w:rsidRDefault="000807CD">
            <w:pPr>
              <w:rPr>
                <w:szCs w:val="26"/>
              </w:rPr>
            </w:pPr>
            <w:r w:rsidRPr="00270996">
              <w:rPr>
                <w:szCs w:val="26"/>
              </w:rPr>
              <w:t>Nội dung ý kiến phản hồi, đóng góp</w:t>
            </w:r>
          </w:p>
        </w:tc>
      </w:tr>
      <w:tr w:rsidR="005B35DE" w:rsidRPr="00270996" w14:paraId="03E070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00BC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FC37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A18E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A0EA4" w14:textId="77777777" w:rsidR="005B35DE" w:rsidRPr="00270996" w:rsidRDefault="000807CD">
            <w:pPr>
              <w:rPr>
                <w:szCs w:val="26"/>
              </w:rPr>
            </w:pPr>
            <w:r w:rsidRPr="00270996">
              <w:rPr>
                <w:szCs w:val="26"/>
              </w:rPr>
              <w:t>Trạng thái kiểm duyệt: pending, approved, hidden</w:t>
            </w:r>
          </w:p>
        </w:tc>
      </w:tr>
      <w:tr w:rsidR="005B35DE" w:rsidRPr="00270996" w14:paraId="34986D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17285"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340C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880FC"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91F09" w14:textId="77777777" w:rsidR="005B35DE" w:rsidRPr="00270996" w:rsidRDefault="000807CD">
            <w:pPr>
              <w:rPr>
                <w:szCs w:val="26"/>
              </w:rPr>
            </w:pPr>
            <w:r w:rsidRPr="00270996">
              <w:rPr>
                <w:szCs w:val="26"/>
              </w:rPr>
              <w:t>Thời điểm gửi bình luận</w:t>
            </w:r>
          </w:p>
        </w:tc>
      </w:tr>
    </w:tbl>
    <w:p w14:paraId="56B8D033" w14:textId="77777777" w:rsidR="005B35DE" w:rsidRPr="00270996" w:rsidRDefault="005B35DE">
      <w:pPr>
        <w:spacing w:after="120"/>
      </w:pPr>
    </w:p>
    <w:p w14:paraId="0B180B00" w14:textId="77777777" w:rsidR="005B35DE" w:rsidRPr="00270996" w:rsidRDefault="000807CD" w:rsidP="00E2136D">
      <w:pPr>
        <w:pStyle w:val="bang1"/>
        <w:rPr>
          <w:lang w:val="vi-VN"/>
        </w:rPr>
      </w:pPr>
      <w:bookmarkStart w:id="289" w:name="_Toc240898847"/>
      <w:bookmarkStart w:id="290" w:name="_Toc242699093"/>
      <w:bookmarkStart w:id="291" w:name="_Toc243750191"/>
      <w:r w:rsidRPr="00270996">
        <w:rPr>
          <w:lang w:val="vi-VN"/>
        </w:rPr>
        <w:t>Bảng BOOKMARKS</w:t>
      </w:r>
      <w:bookmarkEnd w:id="289"/>
      <w:bookmarkEnd w:id="290"/>
      <w:bookmarkEnd w:id="29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51B67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6AA3A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149D9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EEDA5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9FFE8" w14:textId="77777777" w:rsidR="005B35DE" w:rsidRPr="00270996" w:rsidRDefault="000807CD">
            <w:pPr>
              <w:jc w:val="center"/>
              <w:rPr>
                <w:szCs w:val="26"/>
              </w:rPr>
            </w:pPr>
            <w:r w:rsidRPr="00270996">
              <w:rPr>
                <w:b/>
                <w:szCs w:val="26"/>
              </w:rPr>
              <w:t>DESCRIPTION</w:t>
            </w:r>
          </w:p>
        </w:tc>
      </w:tr>
      <w:tr w:rsidR="005B35DE" w:rsidRPr="00270996" w14:paraId="79D106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F7283"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90786"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D263F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0DA3C" w14:textId="77777777" w:rsidR="005B35DE" w:rsidRPr="00270996" w:rsidRDefault="000807CD">
            <w:pPr>
              <w:rPr>
                <w:szCs w:val="26"/>
              </w:rPr>
            </w:pPr>
            <w:r w:rsidRPr="00270996">
              <w:rPr>
                <w:szCs w:val="26"/>
              </w:rPr>
              <w:t>Mã dấu trang (Khóa chính, tự tăng)</w:t>
            </w:r>
          </w:p>
        </w:tc>
      </w:tr>
      <w:tr w:rsidR="005B35DE" w:rsidRPr="00270996" w14:paraId="5791A6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E48C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3BBD02"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EDC1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DC9C1" w14:textId="77777777" w:rsidR="005B35DE" w:rsidRPr="00270996" w:rsidRDefault="000807CD">
            <w:pPr>
              <w:rPr>
                <w:szCs w:val="26"/>
              </w:rPr>
            </w:pPr>
            <w:r w:rsidRPr="00270996">
              <w:rPr>
                <w:szCs w:val="26"/>
              </w:rPr>
              <w:t>Khóa ngoại tham chiếu MEMBERS(MaNhanSu)</w:t>
            </w:r>
          </w:p>
        </w:tc>
      </w:tr>
      <w:tr w:rsidR="005B35DE" w:rsidRPr="00270996" w14:paraId="244AB0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ABE34D"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BA52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3C0BD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EC079" w14:textId="77777777" w:rsidR="005B35DE" w:rsidRPr="00270996" w:rsidRDefault="000807CD">
            <w:pPr>
              <w:rPr>
                <w:szCs w:val="26"/>
              </w:rPr>
            </w:pPr>
            <w:r w:rsidRPr="00270996">
              <w:rPr>
                <w:szCs w:val="26"/>
              </w:rPr>
              <w:t>Khóa ngoại tham chiếu ARTICLES(ArticleId)</w:t>
            </w:r>
          </w:p>
        </w:tc>
      </w:tr>
      <w:tr w:rsidR="005B35DE" w:rsidRPr="00270996" w14:paraId="14CC29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1464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3268F"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AF7F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7AB86" w14:textId="77777777" w:rsidR="005B35DE" w:rsidRPr="00270996" w:rsidRDefault="000807CD">
            <w:pPr>
              <w:rPr>
                <w:szCs w:val="26"/>
              </w:rPr>
            </w:pPr>
            <w:r w:rsidRPr="00270996">
              <w:rPr>
                <w:szCs w:val="26"/>
              </w:rPr>
              <w:t>Thời điểm đánh dấu lưu bài viết</w:t>
            </w:r>
          </w:p>
        </w:tc>
      </w:tr>
    </w:tbl>
    <w:p w14:paraId="7773C7D7" w14:textId="77777777" w:rsidR="005B35DE" w:rsidRPr="00270996" w:rsidRDefault="005B35DE">
      <w:pPr>
        <w:spacing w:after="120"/>
      </w:pPr>
    </w:p>
    <w:p w14:paraId="2FC689C1" w14:textId="77777777" w:rsidR="005B35DE" w:rsidRPr="00270996" w:rsidRDefault="000807CD" w:rsidP="00E2136D">
      <w:pPr>
        <w:pStyle w:val="bang1"/>
        <w:rPr>
          <w:lang w:val="vi-VN"/>
        </w:rPr>
      </w:pPr>
      <w:bookmarkStart w:id="292" w:name="_Toc240898848"/>
      <w:bookmarkStart w:id="293" w:name="_Toc242699094"/>
      <w:bookmarkStart w:id="294" w:name="_Toc243750192"/>
      <w:r w:rsidRPr="00270996">
        <w:rPr>
          <w:lang w:val="vi-VN"/>
        </w:rPr>
        <w:t>Bảng WELFARE_PROGRAMS</w:t>
      </w:r>
      <w:bookmarkEnd w:id="292"/>
      <w:bookmarkEnd w:id="293"/>
      <w:bookmarkEnd w:id="29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841BA5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F7452"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3E6B5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A9DF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EEF535" w14:textId="77777777" w:rsidR="005B35DE" w:rsidRPr="00270996" w:rsidRDefault="000807CD">
            <w:pPr>
              <w:jc w:val="center"/>
              <w:rPr>
                <w:szCs w:val="26"/>
              </w:rPr>
            </w:pPr>
            <w:r w:rsidRPr="00270996">
              <w:rPr>
                <w:b/>
                <w:szCs w:val="26"/>
              </w:rPr>
              <w:t>DESCRIPTION</w:t>
            </w:r>
          </w:p>
        </w:tc>
      </w:tr>
      <w:tr w:rsidR="005B35DE" w:rsidRPr="00270996" w14:paraId="1DCB96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96450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37BA2"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0AB80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4233D8" w14:textId="77777777" w:rsidR="005B35DE" w:rsidRPr="00270996" w:rsidRDefault="000807CD">
            <w:pPr>
              <w:rPr>
                <w:szCs w:val="26"/>
              </w:rPr>
            </w:pPr>
            <w:r w:rsidRPr="00270996">
              <w:rPr>
                <w:szCs w:val="26"/>
              </w:rPr>
              <w:t>Mã chương trình phúc lợi (Khóa chính, tự tăng)</w:t>
            </w:r>
          </w:p>
        </w:tc>
      </w:tr>
      <w:tr w:rsidR="005B35DE" w:rsidRPr="00270996" w14:paraId="349590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591F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CE539A"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A19BA"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9EC29" w14:textId="77777777" w:rsidR="005B35DE" w:rsidRPr="00270996" w:rsidRDefault="000807CD">
            <w:pPr>
              <w:rPr>
                <w:szCs w:val="26"/>
              </w:rPr>
            </w:pPr>
            <w:r w:rsidRPr="00270996">
              <w:rPr>
                <w:szCs w:val="26"/>
              </w:rPr>
              <w:t>Tên chương trình chăm lo / phúc lợi công đoàn</w:t>
            </w:r>
          </w:p>
        </w:tc>
      </w:tr>
      <w:tr w:rsidR="005B35DE" w:rsidRPr="00270996" w14:paraId="1C1CAC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458E9"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3C32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28735"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9E681" w14:textId="77777777" w:rsidR="005B35DE" w:rsidRPr="00270996" w:rsidRDefault="000807CD">
            <w:pPr>
              <w:rPr>
                <w:szCs w:val="26"/>
              </w:rPr>
            </w:pPr>
            <w:r w:rsidRPr="00270996">
              <w:rPr>
                <w:szCs w:val="26"/>
              </w:rPr>
              <w:t>Phân loại: Trợ cấp khó khăn, Học bổng, Quà Tết</w:t>
            </w:r>
          </w:p>
        </w:tc>
      </w:tr>
      <w:tr w:rsidR="005B35DE" w:rsidRPr="00270996" w14:paraId="2C34D2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1F3C7"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1C67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57FE19"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C05BC" w14:textId="77777777" w:rsidR="005B35DE" w:rsidRPr="00270996" w:rsidRDefault="000807CD">
            <w:pPr>
              <w:rPr>
                <w:szCs w:val="26"/>
              </w:rPr>
            </w:pPr>
            <w:r w:rsidRPr="00270996">
              <w:rPr>
                <w:szCs w:val="26"/>
              </w:rPr>
              <w:t>Định mức kinh phí dự kiến cho mỗi suất (VNĐ)</w:t>
            </w:r>
          </w:p>
        </w:tc>
      </w:tr>
      <w:tr w:rsidR="005B35DE" w:rsidRPr="00270996" w14:paraId="2E03DC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BF369"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5A923"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65AB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2E9E6" w14:textId="77777777" w:rsidR="005B35DE" w:rsidRPr="00270996" w:rsidRDefault="000807CD">
            <w:pPr>
              <w:rPr>
                <w:szCs w:val="26"/>
              </w:rPr>
            </w:pPr>
            <w:r w:rsidRPr="00270996">
              <w:rPr>
                <w:szCs w:val="26"/>
              </w:rPr>
              <w:t>Tiêu chí đối tượng đoàn viên được hưởng</w:t>
            </w:r>
          </w:p>
        </w:tc>
      </w:tr>
      <w:tr w:rsidR="005B35DE" w:rsidRPr="00270996" w14:paraId="7FAC41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96F4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FD62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E81512"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D517F" w14:textId="77777777" w:rsidR="005B35DE" w:rsidRPr="00270996" w:rsidRDefault="000807CD">
            <w:pPr>
              <w:rPr>
                <w:szCs w:val="26"/>
              </w:rPr>
            </w:pPr>
            <w:r w:rsidRPr="00270996">
              <w:rPr>
                <w:szCs w:val="26"/>
              </w:rPr>
              <w:t>Ngày bắt đầu tiếp nhận hồ sơ đề xuất</w:t>
            </w:r>
          </w:p>
        </w:tc>
      </w:tr>
      <w:tr w:rsidR="005B35DE" w:rsidRPr="00270996" w14:paraId="3EE534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DB64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7056E"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830EA"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966B0" w14:textId="77777777" w:rsidR="005B35DE" w:rsidRPr="00270996" w:rsidRDefault="000807CD">
            <w:pPr>
              <w:rPr>
                <w:szCs w:val="26"/>
              </w:rPr>
            </w:pPr>
            <w:r w:rsidRPr="00270996">
              <w:rPr>
                <w:szCs w:val="26"/>
              </w:rPr>
              <w:t>Ngày kết thúc tiếp nhận hồ sơ</w:t>
            </w:r>
          </w:p>
        </w:tc>
      </w:tr>
      <w:tr w:rsidR="005B35DE" w:rsidRPr="00270996" w14:paraId="4415A3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B70F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09E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9B54F"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8D76DB" w14:textId="77777777" w:rsidR="005B35DE" w:rsidRPr="00270996" w:rsidRDefault="000807CD">
            <w:pPr>
              <w:rPr>
                <w:szCs w:val="26"/>
              </w:rPr>
            </w:pPr>
            <w:r w:rsidRPr="00270996">
              <w:rPr>
                <w:szCs w:val="26"/>
              </w:rPr>
              <w:t>Trạng thái chương trình (1: Đang mở, 0: Đã đóng)</w:t>
            </w:r>
          </w:p>
        </w:tc>
      </w:tr>
      <w:tr w:rsidR="005B35DE" w:rsidRPr="00270996" w14:paraId="01FA41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32F28A"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F618F"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EAB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44865" w14:textId="77777777" w:rsidR="005B35DE" w:rsidRPr="00270996" w:rsidRDefault="000807CD">
            <w:pPr>
              <w:rPr>
                <w:szCs w:val="26"/>
              </w:rPr>
            </w:pPr>
            <w:r w:rsidRPr="00270996">
              <w:rPr>
                <w:szCs w:val="26"/>
              </w:rPr>
              <w:t>Thời điểm khởi tạo chương trình phúc lợi</w:t>
            </w:r>
          </w:p>
        </w:tc>
      </w:tr>
    </w:tbl>
    <w:p w14:paraId="789C95EE" w14:textId="77777777" w:rsidR="005B35DE" w:rsidRPr="00270996" w:rsidRDefault="005B35DE">
      <w:pPr>
        <w:spacing w:after="120"/>
      </w:pPr>
    </w:p>
    <w:p w14:paraId="2A30D21C" w14:textId="77777777" w:rsidR="0096424B" w:rsidRPr="00270996" w:rsidRDefault="0096424B">
      <w:pPr>
        <w:spacing w:after="120"/>
      </w:pPr>
    </w:p>
    <w:p w14:paraId="2DF95650" w14:textId="77777777" w:rsidR="0096424B" w:rsidRPr="00270996" w:rsidRDefault="0096424B">
      <w:pPr>
        <w:spacing w:after="120"/>
      </w:pPr>
    </w:p>
    <w:p w14:paraId="5171023E" w14:textId="77777777" w:rsidR="0096424B" w:rsidRPr="00270996" w:rsidRDefault="0096424B">
      <w:pPr>
        <w:spacing w:after="120"/>
      </w:pPr>
    </w:p>
    <w:p w14:paraId="776FF3CA" w14:textId="77777777" w:rsidR="0096424B" w:rsidRPr="00270996" w:rsidRDefault="0096424B">
      <w:pPr>
        <w:spacing w:after="120"/>
      </w:pPr>
    </w:p>
    <w:p w14:paraId="1CE88279" w14:textId="77777777" w:rsidR="005B35DE" w:rsidRPr="00270996" w:rsidRDefault="000807CD" w:rsidP="00E2136D">
      <w:pPr>
        <w:pStyle w:val="bang1"/>
        <w:rPr>
          <w:lang w:val="vi-VN"/>
        </w:rPr>
      </w:pPr>
      <w:bookmarkStart w:id="295" w:name="_Toc243750193"/>
      <w:r w:rsidRPr="00A621AB">
        <w:rPr>
          <w:lang w:val="vi-VN"/>
        </w:rPr>
        <w:t>Bảng WELFARE_CATEGORIES (Danh Mục Phân Loại Chế Độ Chăm Lo Phúc Lợi)</w:t>
      </w:r>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DEAFB8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E219A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FDD56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F0DF2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ADDC58" w14:textId="77777777" w:rsidR="005B35DE" w:rsidRPr="00270996" w:rsidRDefault="000807CD">
            <w:pPr>
              <w:jc w:val="center"/>
              <w:rPr>
                <w:szCs w:val="26"/>
              </w:rPr>
            </w:pPr>
            <w:r w:rsidRPr="00270996">
              <w:rPr>
                <w:b/>
                <w:szCs w:val="26"/>
              </w:rPr>
              <w:t>DESCRIPTION</w:t>
            </w:r>
          </w:p>
        </w:tc>
      </w:tr>
      <w:tr w:rsidR="005B35DE" w:rsidRPr="00270996" w14:paraId="7C7366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F4E0B"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21CF18" w14:textId="77777777" w:rsidR="002E6F2E" w:rsidRDefault="00621CD3">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2900F"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D35BD" w14:textId="77777777" w:rsidR="002E6F2E" w:rsidRDefault="00621CD3">
            <w:r>
              <w:t>Mã danh mục chế độ chăm lo (Khóa chính, tự tăng)</w:t>
            </w:r>
          </w:p>
        </w:tc>
      </w:tr>
      <w:tr w:rsidR="005B35DE" w:rsidRPr="00270996" w14:paraId="6A0EC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14532"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388E9D" w14:textId="77777777" w:rsidR="002E6F2E" w:rsidRDefault="00621CD3">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41C2F"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A40A5" w14:textId="77777777" w:rsidR="002E6F2E" w:rsidRDefault="00621CD3">
            <w:r>
              <w:t>Ký hiệu mã nhóm (THAI_SAN, KHO_KHAN, HOC_BONG, TET...)</w:t>
            </w:r>
          </w:p>
        </w:tc>
      </w:tr>
      <w:tr w:rsidR="005B35DE" w:rsidRPr="00270996" w14:paraId="22B0F1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412F4" w14:textId="77777777" w:rsidR="002E6F2E" w:rsidRDefault="00621CD3">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7F154"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229CA" w14:textId="77777777" w:rsidR="002E6F2E" w:rsidRDefault="00621CD3">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9F10B" w14:textId="77777777" w:rsidR="002E6F2E" w:rsidRDefault="00621CD3">
            <w:r>
              <w:t>Tên nhóm chế độ chính sách chăm lo phúc lợi</w:t>
            </w:r>
          </w:p>
        </w:tc>
      </w:tr>
      <w:tr w:rsidR="005B35DE" w:rsidRPr="00270996" w14:paraId="56589A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D0E9D"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6A4CE" w14:textId="77777777" w:rsidR="002E6F2E" w:rsidRDefault="00621CD3">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3D51C5"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6D1B9" w14:textId="77777777" w:rsidR="002E6F2E" w:rsidRDefault="00621CD3">
            <w:r>
              <w:t>Lớp biểu tượng FontAwesome hiển thị trên cổng thông tin</w:t>
            </w:r>
          </w:p>
        </w:tc>
      </w:tr>
      <w:tr w:rsidR="005B35DE" w:rsidRPr="00270996" w14:paraId="5B4AD4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2330C5"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12B808" w14:textId="77777777" w:rsidR="002E6F2E" w:rsidRDefault="00621CD3">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AC2CD" w14:textId="77777777" w:rsidR="002E6F2E" w:rsidRDefault="00621CD3">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01FA4" w14:textId="77777777" w:rsidR="002E6F2E" w:rsidRDefault="00621CD3">
            <w:r>
              <w:t>Mã màu nhận diện giao diện thẻ chương trình</w:t>
            </w:r>
          </w:p>
        </w:tc>
      </w:tr>
      <w:tr w:rsidR="005B35DE" w:rsidRPr="00270996" w14:paraId="478DB7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CBC4" w14:textId="77777777" w:rsidR="002E6F2E" w:rsidRDefault="00621CD3">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CF69F"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F221"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E9097" w14:textId="77777777" w:rsidR="002E6F2E" w:rsidRDefault="00621CD3">
            <w:r>
              <w:t>Mục đích, căn cứ quy định và đối tượng công đoàn</w:t>
            </w:r>
          </w:p>
        </w:tc>
      </w:tr>
      <w:tr w:rsidR="005B35DE" w:rsidRPr="00270996" w14:paraId="7F99FD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740AB"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8B3F7" w14:textId="77777777" w:rsidR="002E6F2E" w:rsidRDefault="00621CD3">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CEE63"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215C4" w14:textId="77777777" w:rsidR="002E6F2E" w:rsidRDefault="00621CD3">
            <w:r>
              <w:t>Thứ tự ưu tiên sắp xếp hiển thị trên trang</w:t>
            </w:r>
          </w:p>
        </w:tc>
      </w:tr>
      <w:tr w:rsidR="005B35DE" w:rsidRPr="00270996" w14:paraId="2009C8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2CD03"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CFDD4F"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9E4C8"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AB8A1" w14:textId="77777777" w:rsidR="002E6F2E" w:rsidRDefault="00621CD3">
            <w:r>
              <w:t>Trạng thái áp dụng (active / inactive)</w:t>
            </w:r>
          </w:p>
        </w:tc>
      </w:tr>
      <w:tr w:rsidR="005B35DE" w:rsidRPr="00270996" w14:paraId="79AD20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E2321"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68526"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EECAE"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A9BF0" w14:textId="77777777" w:rsidR="002E6F2E" w:rsidRDefault="00621CD3">
            <w:r>
              <w:t>Thời điểm ban hành danh mục chính sách</w:t>
            </w:r>
          </w:p>
        </w:tc>
      </w:tr>
      <w:tr w:rsidR="005B35DE" w:rsidRPr="00270996" w14:paraId="3BF4D8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7E38"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A0DD85"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F137B"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B3033" w14:textId="77777777" w:rsidR="002E6F2E" w:rsidRDefault="00621CD3">
            <w:r>
              <w:t>Thời điểm cập nhật thông tin phiên bản mới nhất</w:t>
            </w:r>
          </w:p>
        </w:tc>
      </w:tr>
    </w:tbl>
    <w:p w14:paraId="3B16841A" w14:textId="77777777" w:rsidR="005B35DE" w:rsidRPr="00270996" w:rsidRDefault="005B35DE">
      <w:pPr>
        <w:spacing w:after="120"/>
      </w:pPr>
    </w:p>
    <w:p w14:paraId="69D6AB0A" w14:textId="77777777" w:rsidR="00E16249" w:rsidRPr="00270996" w:rsidRDefault="00E16249">
      <w:pPr>
        <w:spacing w:after="120"/>
      </w:pPr>
    </w:p>
    <w:p w14:paraId="6B6C976A" w14:textId="77777777" w:rsidR="0096424B" w:rsidRPr="00270996" w:rsidRDefault="0096424B">
      <w:pPr>
        <w:spacing w:after="120"/>
      </w:pPr>
    </w:p>
    <w:p w14:paraId="3FF9B638" w14:textId="77777777" w:rsidR="0096424B" w:rsidRPr="00270996" w:rsidRDefault="0096424B">
      <w:pPr>
        <w:spacing w:after="120"/>
      </w:pPr>
    </w:p>
    <w:p w14:paraId="69D04DCB" w14:textId="77777777" w:rsidR="005B35DE" w:rsidRPr="00270996" w:rsidRDefault="000807CD" w:rsidP="00E2136D">
      <w:pPr>
        <w:pStyle w:val="bang1"/>
        <w:rPr>
          <w:lang w:val="vi-VN"/>
        </w:rPr>
      </w:pPr>
      <w:bookmarkStart w:id="296" w:name="_Toc240898850"/>
      <w:bookmarkStart w:id="297" w:name="_Toc242699096"/>
      <w:bookmarkStart w:id="298" w:name="_Toc243750194"/>
      <w:r w:rsidRPr="00270996">
        <w:rPr>
          <w:lang w:val="vi-VN"/>
        </w:rPr>
        <w:t>Bảng INBOX_FEEDBACK</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7A0C6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45619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BD35C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C499A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47D317" w14:textId="77777777" w:rsidR="005B35DE" w:rsidRPr="00270996" w:rsidRDefault="000807CD">
            <w:pPr>
              <w:jc w:val="center"/>
              <w:rPr>
                <w:szCs w:val="26"/>
              </w:rPr>
            </w:pPr>
            <w:r w:rsidRPr="00270996">
              <w:rPr>
                <w:b/>
                <w:szCs w:val="26"/>
              </w:rPr>
              <w:t>DESCRIPTION</w:t>
            </w:r>
          </w:p>
        </w:tc>
      </w:tr>
      <w:tr w:rsidR="005B35DE" w:rsidRPr="00270996" w14:paraId="440EA2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6B62"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96465"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F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7A480" w14:textId="77777777" w:rsidR="005B35DE" w:rsidRPr="00270996" w:rsidRDefault="000807CD">
            <w:pPr>
              <w:rPr>
                <w:szCs w:val="26"/>
              </w:rPr>
            </w:pPr>
            <w:r w:rsidRPr="00270996">
              <w:rPr>
                <w:szCs w:val="26"/>
              </w:rPr>
              <w:t>Mã thư góp ý phản ánh (Khóa chính, tự tăng)</w:t>
            </w:r>
          </w:p>
        </w:tc>
      </w:tr>
      <w:tr w:rsidR="005B35DE" w:rsidRPr="00270996" w14:paraId="104D1E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8A9C08"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9084AB"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E82F1"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322F4B" w14:textId="77777777" w:rsidR="005B35DE" w:rsidRPr="00270996" w:rsidRDefault="000807CD">
            <w:pPr>
              <w:rPr>
                <w:szCs w:val="26"/>
              </w:rPr>
            </w:pPr>
            <w:r w:rsidRPr="00270996">
              <w:rPr>
                <w:szCs w:val="26"/>
              </w:rPr>
              <w:t>Họ và tên người gửi ý kiến phản ánh</w:t>
            </w:r>
          </w:p>
        </w:tc>
      </w:tr>
      <w:tr w:rsidR="005B35DE" w:rsidRPr="00270996" w14:paraId="0B8A1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9C937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D18CE1"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64F02"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E1CD33" w14:textId="77777777" w:rsidR="005B35DE" w:rsidRPr="00270996" w:rsidRDefault="000807CD">
            <w:pPr>
              <w:rPr>
                <w:szCs w:val="26"/>
              </w:rPr>
            </w:pPr>
            <w:r w:rsidRPr="00270996">
              <w:rPr>
                <w:szCs w:val="26"/>
              </w:rPr>
              <w:t>Địa chỉ email liên hệ người gửi</w:t>
            </w:r>
          </w:p>
        </w:tc>
      </w:tr>
      <w:tr w:rsidR="005B35DE" w:rsidRPr="00270996" w14:paraId="149C3D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52CC3"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311F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57532"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DDBCAE" w14:textId="77777777" w:rsidR="005B35DE" w:rsidRPr="00270996" w:rsidRDefault="000807CD">
            <w:pPr>
              <w:rPr>
                <w:szCs w:val="26"/>
              </w:rPr>
            </w:pPr>
            <w:r w:rsidRPr="00270996">
              <w:rPr>
                <w:szCs w:val="26"/>
              </w:rPr>
              <w:t>Tiêu đề nội dung góp ý phản ánh</w:t>
            </w:r>
          </w:p>
        </w:tc>
      </w:tr>
      <w:tr w:rsidR="005B35DE" w:rsidRPr="00270996" w14:paraId="21AF4E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050F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FD3FA"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3DE0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9CC4B" w14:textId="77777777" w:rsidR="005B35DE" w:rsidRPr="00270996" w:rsidRDefault="000807CD">
            <w:pPr>
              <w:rPr>
                <w:szCs w:val="26"/>
              </w:rPr>
            </w:pPr>
            <w:r w:rsidRPr="00270996">
              <w:rPr>
                <w:szCs w:val="26"/>
              </w:rPr>
              <w:t>Nội dung thư phản ánh kiến nghị</w:t>
            </w:r>
          </w:p>
        </w:tc>
      </w:tr>
      <w:tr w:rsidR="005B35DE" w:rsidRPr="00270996" w14:paraId="399FA1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4F48E"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6C679"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8F67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3D2ED" w14:textId="77777777" w:rsidR="005B35DE" w:rsidRPr="00270996" w:rsidRDefault="000807CD">
            <w:pPr>
              <w:rPr>
                <w:szCs w:val="26"/>
              </w:rPr>
            </w:pPr>
            <w:r w:rsidRPr="00270996">
              <w:rPr>
                <w:szCs w:val="26"/>
              </w:rPr>
              <w:t>Tình trạng xử lý: unread, in_progress, resolved</w:t>
            </w:r>
          </w:p>
        </w:tc>
      </w:tr>
      <w:tr w:rsidR="005B35DE" w:rsidRPr="00270996" w14:paraId="00AA77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061ED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A6F9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F8620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67746" w14:textId="77777777" w:rsidR="005B35DE" w:rsidRPr="00270996" w:rsidRDefault="000807CD">
            <w:pPr>
              <w:rPr>
                <w:szCs w:val="26"/>
              </w:rPr>
            </w:pPr>
            <w:r w:rsidRPr="00270996">
              <w:rPr>
                <w:szCs w:val="26"/>
              </w:rPr>
              <w:t>Ý kiến phản hồi chính thức từ BCH Công đoàn</w:t>
            </w:r>
          </w:p>
        </w:tc>
      </w:tr>
      <w:tr w:rsidR="005B35DE" w:rsidRPr="00270996" w14:paraId="6D327D0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A9A18E" w14:textId="77777777" w:rsidR="005B35DE" w:rsidRPr="00270996" w:rsidRDefault="000807CD">
            <w:pPr>
              <w:jc w:val="center"/>
              <w:rPr>
                <w:szCs w:val="26"/>
              </w:rPr>
            </w:pPr>
            <w:r w:rsidRPr="00270996">
              <w:rPr>
                <w:szCs w:val="26"/>
              </w:rPr>
              <w:lastRenderedPageBreak/>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A799A1"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DA10C"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82C90" w14:textId="77777777" w:rsidR="005B35DE" w:rsidRPr="00270996" w:rsidRDefault="000807CD">
            <w:pPr>
              <w:rPr>
                <w:szCs w:val="26"/>
              </w:rPr>
            </w:pPr>
            <w:r w:rsidRPr="00270996">
              <w:rPr>
                <w:szCs w:val="26"/>
              </w:rPr>
              <w:t>Thời điểm gửi thư vào hòm thư góp ý</w:t>
            </w:r>
          </w:p>
        </w:tc>
      </w:tr>
    </w:tbl>
    <w:p w14:paraId="44F38B40" w14:textId="77777777" w:rsidR="00971E10" w:rsidRPr="00270996" w:rsidRDefault="00971E10">
      <w:pPr>
        <w:spacing w:after="120"/>
      </w:pPr>
      <w:r w:rsidRPr="00270996">
        <w:br w:type="page"/>
      </w:r>
    </w:p>
    <w:p w14:paraId="4E31ED17" w14:textId="77777777" w:rsidR="000D3B2A" w:rsidRPr="00270996" w:rsidRDefault="000A167E">
      <w:pPr>
        <w:pStyle w:val="m1a"/>
      </w:pPr>
      <w:bookmarkStart w:id="299" w:name="_Toc242703617"/>
      <w:bookmarkStart w:id="300" w:name="_Toc243750116"/>
      <w:r w:rsidRPr="00270996">
        <w:lastRenderedPageBreak/>
        <w:t>CÀI ĐẶT, THỰC NGHIỆM VÀ DEMO KẾT QUẢ HỆ THỐNG</w:t>
      </w:r>
      <w:bookmarkEnd w:id="299"/>
      <w:bookmarkEnd w:id="300"/>
    </w:p>
    <w:p w14:paraId="6C617933" w14:textId="77777777" w:rsidR="000D3B2A" w:rsidRPr="00270996" w:rsidRDefault="000A167E">
      <w:pPr>
        <w:pStyle w:val="m2"/>
      </w:pPr>
      <w:bookmarkStart w:id="301" w:name="_Toc242698997"/>
      <w:bookmarkStart w:id="302" w:name="_Toc242703618"/>
      <w:bookmarkStart w:id="303" w:name="_Toc243750117"/>
      <w:r w:rsidRPr="00270996">
        <w:t>Demo Chức năng Cổng Thông Tin Công Chúng &amp; Đoàn Viên (Public Portal)</w:t>
      </w:r>
      <w:bookmarkEnd w:id="301"/>
      <w:bookmarkEnd w:id="302"/>
      <w:bookmarkEnd w:id="303"/>
    </w:p>
    <w:p w14:paraId="72737E4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53C15C03" w14:textId="77777777" w:rsidR="000D3B2A" w:rsidRPr="00270996" w:rsidRDefault="000A167E">
      <w:pPr>
        <w:pStyle w:val="m3"/>
      </w:pPr>
      <w:bookmarkStart w:id="304" w:name="_Toc242698998"/>
      <w:bookmarkStart w:id="305" w:name="_Toc242703619"/>
      <w:bookmarkStart w:id="306" w:name="_Toc243750118"/>
      <w:r w:rsidRPr="00270996">
        <w:t>Trang chủ Cổng thông tin Công đoàn TDMU</w:t>
      </w:r>
      <w:bookmarkEnd w:id="304"/>
      <w:bookmarkEnd w:id="305"/>
      <w:bookmarkEnd w:id="306"/>
    </w:p>
    <w:p w14:paraId="3BF3CBA9"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12D8F3CE" w14:textId="7918CB42" w:rsidR="000D3B2A" w:rsidRPr="00270996" w:rsidRDefault="00F516CD">
      <w:pPr>
        <w:spacing w:before="120" w:after="60"/>
        <w:jc w:val="center"/>
      </w:pPr>
      <w:r w:rsidRPr="00F516CD">
        <w:drawing>
          <wp:inline distT="0" distB="0" distL="0" distR="0" wp14:anchorId="473AA281" wp14:editId="7768232B">
            <wp:extent cx="5761990" cy="2850515"/>
            <wp:effectExtent l="0" t="0" r="0" b="6985"/>
            <wp:docPr id="175172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027" name=""/>
                    <pic:cNvPicPr/>
                  </pic:nvPicPr>
                  <pic:blipFill>
                    <a:blip r:embed="rId30"/>
                    <a:stretch>
                      <a:fillRect/>
                    </a:stretch>
                  </pic:blipFill>
                  <pic:spPr>
                    <a:xfrm>
                      <a:off x="0" y="0"/>
                      <a:ext cx="5761990" cy="2850515"/>
                    </a:xfrm>
                    <a:prstGeom prst="rect">
                      <a:avLst/>
                    </a:prstGeom>
                  </pic:spPr>
                </pic:pic>
              </a:graphicData>
            </a:graphic>
          </wp:inline>
        </w:drawing>
      </w:r>
    </w:p>
    <w:p w14:paraId="280DDE69" w14:textId="77777777" w:rsidR="000D3B2A" w:rsidRPr="00AC6ACA" w:rsidRDefault="000A167E" w:rsidP="00AC6ACA">
      <w:pPr>
        <w:pStyle w:val="hinh1"/>
        <w:spacing w:before="40" w:after="160"/>
        <w:rPr>
          <w:lang w:val="vi-VN"/>
        </w:rPr>
      </w:pPr>
      <w:bookmarkStart w:id="307" w:name="_Toc242699040"/>
      <w:bookmarkStart w:id="308" w:name="_Toc243750153"/>
      <w:r w:rsidRPr="00270996">
        <w:rPr>
          <w:lang w:val="vi-VN"/>
        </w:rPr>
        <w:t>Trang chủ – Header nhận diện thương hiệu TDMU, Menu điều hướng và Banner sự kiện</w:t>
      </w:r>
      <w:bookmarkEnd w:id="307"/>
      <w:bookmarkEnd w:id="308"/>
    </w:p>
    <w:p w14:paraId="371A1AF1" w14:textId="77777777" w:rsidR="000D3B2A" w:rsidRPr="00270996" w:rsidRDefault="000A167E">
      <w:pPr>
        <w:pStyle w:val="m3"/>
      </w:pPr>
      <w:bookmarkStart w:id="309" w:name="_Toc242699000"/>
      <w:bookmarkStart w:id="310" w:name="_Toc242703621"/>
      <w:bookmarkStart w:id="311" w:name="_Toc243750119"/>
      <w:r w:rsidRPr="00270996">
        <w:t>Phân hệ Tin tức &amp; Sự kiện phong trào</w:t>
      </w:r>
      <w:bookmarkEnd w:id="309"/>
      <w:bookmarkEnd w:id="310"/>
      <w:bookmarkEnd w:id="311"/>
    </w:p>
    <w:p w14:paraId="7F885D3F" w14:textId="77777777" w:rsidR="000D3B2A" w:rsidRPr="00270996" w:rsidRDefault="000A167E">
      <w:pPr>
        <w:pStyle w:val="nd"/>
      </w:pPr>
      <w:r w:rsidRPr="00270996">
        <w:t>Giao diện tin tức hỗ trợ tìm kiếm toàn văn và lọc bài viết đa chiều theo 5 chuyên mục phong trào:</w:t>
      </w:r>
    </w:p>
    <w:p w14:paraId="2D6E47F4" w14:textId="1B2C4663" w:rsidR="000D3B2A" w:rsidRPr="00270996" w:rsidRDefault="00AC3B2E">
      <w:pPr>
        <w:spacing w:before="120" w:after="60"/>
        <w:jc w:val="center"/>
      </w:pPr>
      <w:r w:rsidRPr="00AC3B2E">
        <w:lastRenderedPageBreak/>
        <w:drawing>
          <wp:inline distT="0" distB="0" distL="0" distR="0" wp14:anchorId="0C950C33" wp14:editId="1F7069B4">
            <wp:extent cx="5761990" cy="2849245"/>
            <wp:effectExtent l="0" t="0" r="0" b="8255"/>
            <wp:docPr id="2003074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4024" name=""/>
                    <pic:cNvPicPr/>
                  </pic:nvPicPr>
                  <pic:blipFill>
                    <a:blip r:embed="rId31"/>
                    <a:stretch>
                      <a:fillRect/>
                    </a:stretch>
                  </pic:blipFill>
                  <pic:spPr>
                    <a:xfrm>
                      <a:off x="0" y="0"/>
                      <a:ext cx="5761990" cy="2849245"/>
                    </a:xfrm>
                    <a:prstGeom prst="rect">
                      <a:avLst/>
                    </a:prstGeom>
                  </pic:spPr>
                </pic:pic>
              </a:graphicData>
            </a:graphic>
          </wp:inline>
        </w:drawing>
      </w:r>
    </w:p>
    <w:p w14:paraId="7ACB1E19" w14:textId="77777777" w:rsidR="000D3B2A" w:rsidRPr="00270996" w:rsidRDefault="000A167E">
      <w:pPr>
        <w:pStyle w:val="hinh1"/>
        <w:spacing w:before="40" w:after="160"/>
        <w:rPr>
          <w:lang w:val="vi-VN"/>
        </w:rPr>
      </w:pPr>
      <w:bookmarkStart w:id="312" w:name="_Toc242699044"/>
      <w:bookmarkStart w:id="313" w:name="_Toc243750154"/>
      <w:r w:rsidRPr="00270996">
        <w:rPr>
          <w:lang w:val="vi-VN"/>
        </w:rPr>
        <w:t>Phân hệ Tin tức – Bộ lọc bài viết theo chuyên mục và thanh tìm kiếm toàn văn</w:t>
      </w:r>
      <w:bookmarkEnd w:id="312"/>
      <w:bookmarkEnd w:id="313"/>
    </w:p>
    <w:p w14:paraId="5D4EA9B4" w14:textId="77777777" w:rsidR="000D3B2A" w:rsidRPr="00270996" w:rsidRDefault="000A167E">
      <w:pPr>
        <w:pStyle w:val="nd"/>
      </w:pPr>
      <w:r w:rsidRPr="00270996">
        <w:t>Danh sách bài viết được bố trí theo dạng thẻ (Card Layout) trực quan kèm ảnh đại diện và thông tin trích yếu:</w:t>
      </w:r>
    </w:p>
    <w:p w14:paraId="2DD14BB6" w14:textId="77777777" w:rsidR="000D3B2A" w:rsidRPr="00270996" w:rsidRDefault="000A167E">
      <w:pPr>
        <w:pStyle w:val="m3"/>
      </w:pPr>
      <w:bookmarkStart w:id="314" w:name="_Toc242699001"/>
      <w:bookmarkStart w:id="315" w:name="_Toc242703622"/>
      <w:bookmarkStart w:id="316" w:name="_Toc243750120"/>
      <w:r w:rsidRPr="00270996">
        <w:t>Trang Chi tiết bài viết &amp; Tương tác độc giả</w:t>
      </w:r>
      <w:bookmarkEnd w:id="314"/>
      <w:bookmarkEnd w:id="315"/>
      <w:bookmarkEnd w:id="316"/>
    </w:p>
    <w:p w14:paraId="51525F7B" w14:textId="77777777" w:rsidR="000D3B2A" w:rsidRPr="00270996" w:rsidRDefault="000A167E">
      <w:pPr>
        <w:pStyle w:val="nd"/>
      </w:pPr>
      <w:r>
        <w:t>Trang chi tiết bài viết hiển thị đầy đủ tiêu đề, đoạn tóm tắt mở đầu, toàn văn nội dung và tệp tài liệu đính kèm:</w:t>
      </w:r>
    </w:p>
    <w:p w14:paraId="6025CDC5"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2553E179" w14:textId="77777777" w:rsidR="000D3B2A" w:rsidRPr="00270996" w:rsidRDefault="000A167E">
      <w:pPr>
        <w:pStyle w:val="hinh1"/>
        <w:spacing w:before="40" w:after="160"/>
        <w:rPr>
          <w:lang w:val="vi-VN"/>
        </w:rPr>
      </w:pPr>
      <w:bookmarkStart w:id="317" w:name="_Toc242699046"/>
      <w:bookmarkStart w:id="318" w:name="_Toc243750155"/>
      <w:r w:rsidRPr="00270996">
        <w:rPr>
          <w:lang w:val="vi-VN"/>
        </w:rPr>
        <w:t>Trang Chi tiết bài viết – Toàn văn nội dung, ảnh sự kiện và tài liệu đính kèm</w:t>
      </w:r>
      <w:bookmarkEnd w:id="317"/>
      <w:bookmarkEnd w:id="318"/>
    </w:p>
    <w:p w14:paraId="1DFDAFCF" w14:textId="77777777" w:rsidR="000D3B2A" w:rsidRPr="00270996" w:rsidRDefault="000A167E">
      <w:pPr>
        <w:pStyle w:val="m3"/>
      </w:pPr>
      <w:bookmarkStart w:id="319" w:name="_Toc242699002"/>
      <w:bookmarkStart w:id="320" w:name="_Toc242703623"/>
      <w:bookmarkStart w:id="321" w:name="_Toc243750121"/>
      <w:r w:rsidRPr="00270996">
        <w:t>Kho Văn bản pháp quy &amp; Kho Biểu mẫu điện tử</w:t>
      </w:r>
      <w:bookmarkEnd w:id="319"/>
      <w:bookmarkEnd w:id="320"/>
      <w:bookmarkEnd w:id="321"/>
    </w:p>
    <w:p w14:paraId="284E4B4D" w14:textId="77777777" w:rsidR="000D3B2A" w:rsidRPr="00270996" w:rsidRDefault="000A167E">
      <w:pPr>
        <w:pStyle w:val="nd"/>
      </w:pPr>
      <w:r w:rsidRPr="00270996">
        <w:t>Kho văn bản pháp quy cung cấp bộ lọc theo loại văn bản và hỗ trợ tải xuống tệp PDF scan chính thức:</w:t>
      </w:r>
    </w:p>
    <w:p w14:paraId="5EAB9E2A" w14:textId="77777777" w:rsidR="000D3B2A" w:rsidRPr="00270996" w:rsidRDefault="000A167E">
      <w:pPr>
        <w:spacing w:before="120" w:after="60"/>
        <w:jc w:val="center"/>
      </w:pPr>
      <w:r w:rsidRPr="00270996">
        <w:lastRenderedPageBreak/>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78DF9F40" w14:textId="77777777" w:rsidR="000D3B2A" w:rsidRPr="00270996" w:rsidRDefault="000A167E" w:rsidP="00A53F59">
      <w:pPr>
        <w:pStyle w:val="hinh1"/>
        <w:spacing w:before="40" w:after="160"/>
        <w:rPr>
          <w:lang w:val="vi-VN"/>
        </w:rPr>
      </w:pPr>
      <w:bookmarkStart w:id="322" w:name="_Toc242699048"/>
      <w:bookmarkStart w:id="323" w:name="_Toc243750156"/>
      <w:r w:rsidRPr="00270996">
        <w:rPr>
          <w:lang w:val="vi-VN"/>
        </w:rPr>
        <w:t>Kho Văn bản pháp quy – Bộ lọc loại văn bản và chức năng tải file PDF scan</w:t>
      </w:r>
      <w:bookmarkEnd w:id="322"/>
      <w:bookmarkEnd w:id="323"/>
    </w:p>
    <w:p w14:paraId="35ED4CF7"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6BAE7D2A"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004A181" w14:textId="77777777" w:rsidR="000D3B2A" w:rsidRPr="00270996" w:rsidRDefault="000A167E">
      <w:pPr>
        <w:pStyle w:val="hinh1"/>
        <w:spacing w:before="40" w:after="160"/>
        <w:rPr>
          <w:lang w:val="vi-VN"/>
        </w:rPr>
      </w:pPr>
      <w:bookmarkStart w:id="324" w:name="_Toc242699050"/>
      <w:bookmarkStart w:id="325" w:name="_Toc243750157"/>
      <w:r w:rsidRPr="00270996">
        <w:rPr>
          <w:lang w:val="vi-VN"/>
        </w:rPr>
        <w:t>Kho Biểu mẫu điện tử – Danh mục biểu mẫu nghiệp vụ công đoàn cho đoàn viên tải về</w:t>
      </w:r>
      <w:bookmarkEnd w:id="324"/>
      <w:bookmarkEnd w:id="325"/>
    </w:p>
    <w:p w14:paraId="6CB4A568" w14:textId="77777777" w:rsidR="000D3B2A" w:rsidRPr="00270996" w:rsidRDefault="000A167E">
      <w:pPr>
        <w:pStyle w:val="m3"/>
      </w:pPr>
      <w:bookmarkStart w:id="326" w:name="_Toc243750122"/>
      <w:r>
        <w:t>Phân hệ Chính sách Chăm lo &amp; Phúc lợi Đoàn viên</w:t>
      </w:r>
      <w:bookmarkEnd w:id="326"/>
    </w:p>
    <w:p w14:paraId="693A74EC"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02A4828A" w14:textId="77777777" w:rsidR="000D3B2A" w:rsidRPr="00270996" w:rsidRDefault="000A167E">
      <w:pPr>
        <w:spacing w:before="120" w:after="60"/>
        <w:jc w:val="center"/>
      </w:pPr>
      <w:r w:rsidRPr="00270996">
        <w:lastRenderedPageBreak/>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7C30A4D2" w14:textId="77777777" w:rsidR="000D3B2A" w:rsidRPr="00270996" w:rsidRDefault="000A167E" w:rsidP="00270996">
      <w:pPr>
        <w:pStyle w:val="hinh1"/>
        <w:spacing w:before="40" w:after="160"/>
        <w:rPr>
          <w:lang w:val="vi-VN"/>
        </w:rPr>
      </w:pPr>
      <w:bookmarkStart w:id="327" w:name="_Toc243750158"/>
      <w:r>
        <w:t>Phân hệ Chính sách Chăm lo &amp; Phúc lợi – Công khai các chương trình hỗ trợ đoàn viên</w:t>
      </w:r>
      <w:bookmarkEnd w:id="327"/>
    </w:p>
    <w:p w14:paraId="71301170"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5C19DDE9"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76326F5" w14:textId="77777777" w:rsidR="000D3B2A" w:rsidRPr="00270996" w:rsidRDefault="000A167E">
      <w:pPr>
        <w:pStyle w:val="hinh1"/>
        <w:spacing w:before="40" w:after="160"/>
        <w:rPr>
          <w:lang w:val="vi-VN"/>
        </w:rPr>
      </w:pPr>
      <w:bookmarkStart w:id="328" w:name="_Toc242699054"/>
      <w:bookmarkStart w:id="329" w:name="_Toc243750159"/>
      <w:r w:rsidRPr="00270996">
        <w:rPr>
          <w:lang w:val="vi-VN"/>
        </w:rPr>
        <w:t>Form Gửi ý kiến nguyện vọng đoàn viên – Hỗ trợ gửi thông tin phản ánh và tùy chọn gửi ẩn danh</w:t>
      </w:r>
      <w:bookmarkEnd w:id="328"/>
      <w:bookmarkEnd w:id="329"/>
    </w:p>
    <w:p w14:paraId="61DA73BF" w14:textId="77777777" w:rsidR="000D3B2A" w:rsidRPr="00270996" w:rsidRDefault="000A167E">
      <w:pPr>
        <w:pStyle w:val="m2"/>
      </w:pPr>
      <w:bookmarkStart w:id="330" w:name="_Toc242699005"/>
      <w:bookmarkStart w:id="331" w:name="_Toc242703626"/>
      <w:bookmarkStart w:id="332" w:name="_Toc243750123"/>
      <w:r w:rsidRPr="00270996">
        <w:t>Demo Chức năng Phân hệ Quản Trị Hệ Thống (Admin CMS &amp; AI Studio)</w:t>
      </w:r>
      <w:bookmarkEnd w:id="330"/>
      <w:bookmarkEnd w:id="331"/>
      <w:bookmarkEnd w:id="332"/>
    </w:p>
    <w:p w14:paraId="14975210"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0C33E3F7" w14:textId="77777777" w:rsidR="000D3B2A" w:rsidRPr="00270996" w:rsidRDefault="000A167E">
      <w:pPr>
        <w:pStyle w:val="m3"/>
      </w:pPr>
      <w:bookmarkStart w:id="333" w:name="_Toc242699006"/>
      <w:bookmarkStart w:id="334" w:name="_Toc242703627"/>
      <w:bookmarkStart w:id="335" w:name="_Toc243750124"/>
      <w:r w:rsidRPr="00270996">
        <w:t>Bảng Điều Hành Tổng Quan (Admin Dashboard)</w:t>
      </w:r>
      <w:bookmarkEnd w:id="333"/>
      <w:bookmarkEnd w:id="334"/>
      <w:bookmarkEnd w:id="335"/>
    </w:p>
    <w:p w14:paraId="3DBD3E64" w14:textId="77777777" w:rsidR="000D3B2A" w:rsidRPr="00270996" w:rsidRDefault="000A167E">
      <w:pPr>
        <w:pStyle w:val="nd"/>
      </w:pPr>
      <w:r w:rsidRPr="00270996">
        <w:t>Bảng điều hành trung tâm trực quan hóa 4 chỉ số KPI vòng đời nội dung và hàng đợi bài viết chờ phê duyệt:</w:t>
      </w:r>
    </w:p>
    <w:p w14:paraId="200F5CFE" w14:textId="77777777" w:rsidR="000D3B2A" w:rsidRPr="00270996" w:rsidRDefault="000A167E">
      <w:pPr>
        <w:spacing w:before="120" w:after="60"/>
        <w:jc w:val="center"/>
      </w:pPr>
      <w:r w:rsidRPr="00270996">
        <w:lastRenderedPageBreak/>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86F4DE0" w14:textId="77777777" w:rsidR="000D3B2A" w:rsidRPr="00270996" w:rsidRDefault="000A167E">
      <w:pPr>
        <w:pStyle w:val="hinh1"/>
        <w:spacing w:before="40" w:after="160"/>
        <w:rPr>
          <w:lang w:val="vi-VN"/>
        </w:rPr>
      </w:pPr>
      <w:bookmarkStart w:id="336" w:name="_Toc242699055"/>
      <w:bookmarkStart w:id="337" w:name="_Toc243750160"/>
      <w:r w:rsidRPr="00270996">
        <w:rPr>
          <w:lang w:val="vi-VN"/>
        </w:rPr>
        <w:t>Bảng Điều Hành – 4 chỉ số KPI vòng đời nội dung và Hàng đợi phê duyệt</w:t>
      </w:r>
      <w:bookmarkEnd w:id="336"/>
      <w:bookmarkEnd w:id="337"/>
    </w:p>
    <w:p w14:paraId="310B366F" w14:textId="77777777" w:rsidR="000D3B2A" w:rsidRPr="00270996" w:rsidRDefault="000A167E">
      <w:pPr>
        <w:pStyle w:val="m3"/>
      </w:pPr>
      <w:bookmarkStart w:id="338" w:name="_Toc242699007"/>
      <w:bookmarkStart w:id="339" w:name="_Toc242703628"/>
      <w:bookmarkStart w:id="340" w:name="_Toc243750125"/>
      <w:r w:rsidRPr="00270996">
        <w:t>Quản Lý Tin Tức &amp; Hàng Đợi Kiểm Duyệt Bài Viết</w:t>
      </w:r>
      <w:bookmarkEnd w:id="338"/>
      <w:bookmarkEnd w:id="339"/>
      <w:bookmarkEnd w:id="340"/>
    </w:p>
    <w:p w14:paraId="163412AC"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66BD1BDC"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7FE2BCC8" w14:textId="77777777" w:rsidR="000D3B2A" w:rsidRPr="00270996" w:rsidRDefault="000A167E">
      <w:pPr>
        <w:pStyle w:val="hinh1"/>
        <w:spacing w:before="40" w:after="160"/>
        <w:rPr>
          <w:lang w:val="vi-VN"/>
        </w:rPr>
      </w:pPr>
      <w:bookmarkStart w:id="341" w:name="_Toc242699056"/>
      <w:bookmarkStart w:id="342" w:name="_Toc243750161"/>
      <w:r w:rsidRPr="00270996">
        <w:rPr>
          <w:lang w:val="vi-VN"/>
        </w:rPr>
        <w:t>Quản Lý Tin Tức – Danh sách bài viết toàn hệ thống với bộ lọc trạng thái và các tác vụ</w:t>
      </w:r>
      <w:bookmarkEnd w:id="341"/>
      <w:bookmarkEnd w:id="342"/>
    </w:p>
    <w:p w14:paraId="38713A25" w14:textId="77777777" w:rsidR="000D3B2A" w:rsidRPr="00270996" w:rsidRDefault="000A167E">
      <w:pPr>
        <w:pStyle w:val="m3"/>
      </w:pPr>
      <w:bookmarkStart w:id="343" w:name="_Toc242699008"/>
      <w:bookmarkStart w:id="344" w:name="_Toc242703629"/>
      <w:bookmarkStart w:id="345" w:name="_Toc243750126"/>
      <w:r w:rsidRPr="00270996">
        <w:lastRenderedPageBreak/>
        <w:t>Phòng Biên Tập Đa Kênh AI Studio &amp; Trợ Lý AI Copilot</w:t>
      </w:r>
      <w:bookmarkEnd w:id="343"/>
      <w:bookmarkEnd w:id="344"/>
      <w:bookmarkEnd w:id="345"/>
    </w:p>
    <w:p w14:paraId="6AD07016" w14:textId="6EF43974" w:rsidR="000D3B2A" w:rsidRPr="00270996" w:rsidRDefault="00311727">
      <w:pPr>
        <w:spacing w:before="120" w:after="60"/>
        <w:jc w:val="center"/>
      </w:pPr>
      <w:r w:rsidRPr="00311727">
        <w:drawing>
          <wp:inline distT="0" distB="0" distL="0" distR="0" wp14:anchorId="2A4D170B" wp14:editId="3EB6FD38">
            <wp:extent cx="5761990" cy="2865755"/>
            <wp:effectExtent l="0" t="0" r="0" b="0"/>
            <wp:docPr id="826388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88747" name=""/>
                    <pic:cNvPicPr/>
                  </pic:nvPicPr>
                  <pic:blipFill>
                    <a:blip r:embed="rId39"/>
                    <a:stretch>
                      <a:fillRect/>
                    </a:stretch>
                  </pic:blipFill>
                  <pic:spPr>
                    <a:xfrm>
                      <a:off x="0" y="0"/>
                      <a:ext cx="5761990" cy="2865755"/>
                    </a:xfrm>
                    <a:prstGeom prst="rect">
                      <a:avLst/>
                    </a:prstGeom>
                  </pic:spPr>
                </pic:pic>
              </a:graphicData>
            </a:graphic>
          </wp:inline>
        </w:drawing>
      </w:r>
    </w:p>
    <w:p w14:paraId="5968E33E" w14:textId="77777777" w:rsidR="00AC6ACA" w:rsidRPr="00270996" w:rsidRDefault="00AC6ACA" w:rsidP="00AC6ACA">
      <w:pPr>
        <w:pStyle w:val="hinh1"/>
        <w:spacing w:before="40" w:after="160"/>
        <w:rPr>
          <w:lang w:val="vi-VN"/>
        </w:rPr>
      </w:pPr>
      <w:bookmarkStart w:id="346" w:name="_Toc242699057"/>
      <w:bookmarkStart w:id="347" w:name="_Toc243750162"/>
      <w:r w:rsidRPr="00270996">
        <w:rPr>
          <w:lang w:val="vi-VN"/>
        </w:rPr>
        <w:t>Phòng Biên Tập Đa Kênh AI Studio – Trình soạn thảo, Tủ bản thảo và AI</w:t>
      </w:r>
      <w:bookmarkEnd w:id="346"/>
      <w:bookmarkEnd w:id="347"/>
    </w:p>
    <w:p w14:paraId="27E2A70E" w14:textId="77777777" w:rsidR="000D3B2A" w:rsidRDefault="000A167E">
      <w:pPr>
        <w:pStyle w:val="nd"/>
        <w:rPr>
          <w:lang w:val="en-US"/>
        </w:rPr>
      </w:pPr>
      <w:r w:rsidRPr="00270996">
        <w:t>Tab Zalo OA cung cấp màn hình xem trước nội dung tối ưu theo chuẩn định dạng tin nhắn Zalo Official Account:</w:t>
      </w:r>
    </w:p>
    <w:p w14:paraId="16D3D4E2" w14:textId="77777777" w:rsidR="00F516CD" w:rsidRPr="00F516CD" w:rsidRDefault="00F516CD">
      <w:pPr>
        <w:pStyle w:val="nd"/>
        <w:rPr>
          <w:lang w:val="en-US"/>
        </w:rPr>
      </w:pPr>
    </w:p>
    <w:p w14:paraId="3D2F7C48" w14:textId="4823BE44" w:rsidR="000D3B2A" w:rsidRPr="00270996" w:rsidRDefault="00F516CD">
      <w:pPr>
        <w:spacing w:before="120" w:after="60"/>
        <w:jc w:val="center"/>
      </w:pPr>
      <w:r w:rsidRPr="00F516CD">
        <w:lastRenderedPageBreak/>
        <w:drawing>
          <wp:inline distT="0" distB="0" distL="0" distR="0" wp14:anchorId="649358F1" wp14:editId="00CEE823">
            <wp:extent cx="5761990" cy="2839720"/>
            <wp:effectExtent l="0" t="0" r="0" b="0"/>
            <wp:docPr id="1970742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42847" name=""/>
                    <pic:cNvPicPr/>
                  </pic:nvPicPr>
                  <pic:blipFill>
                    <a:blip r:embed="rId40"/>
                    <a:stretch>
                      <a:fillRect/>
                    </a:stretch>
                  </pic:blipFill>
                  <pic:spPr>
                    <a:xfrm>
                      <a:off x="0" y="0"/>
                      <a:ext cx="5761990" cy="2839720"/>
                    </a:xfrm>
                    <a:prstGeom prst="rect">
                      <a:avLst/>
                    </a:prstGeom>
                  </pic:spPr>
                </pic:pic>
              </a:graphicData>
            </a:graphic>
          </wp:inline>
        </w:drawing>
      </w:r>
      <w:r w:rsidRPr="00F516CD">
        <w:drawing>
          <wp:inline distT="0" distB="0" distL="0" distR="0" wp14:anchorId="1E47023C" wp14:editId="6F81C452">
            <wp:extent cx="5761990" cy="3776980"/>
            <wp:effectExtent l="0" t="0" r="0" b="0"/>
            <wp:docPr id="975736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6043" name=""/>
                    <pic:cNvPicPr/>
                  </pic:nvPicPr>
                  <pic:blipFill rotWithShape="1">
                    <a:blip r:embed="rId41"/>
                    <a:srcRect t="2937"/>
                    <a:stretch>
                      <a:fillRect/>
                    </a:stretch>
                  </pic:blipFill>
                  <pic:spPr bwMode="auto">
                    <a:xfrm>
                      <a:off x="0" y="0"/>
                      <a:ext cx="5761990" cy="3776980"/>
                    </a:xfrm>
                    <a:prstGeom prst="rect">
                      <a:avLst/>
                    </a:prstGeom>
                    <a:ln>
                      <a:noFill/>
                    </a:ln>
                    <a:extLst>
                      <a:ext uri="{53640926-AAD7-44D8-BBD7-CCE9431645EC}">
                        <a14:shadowObscured xmlns:a14="http://schemas.microsoft.com/office/drawing/2010/main"/>
                      </a:ext>
                    </a:extLst>
                  </pic:spPr>
                </pic:pic>
              </a:graphicData>
            </a:graphic>
          </wp:inline>
        </w:drawing>
      </w:r>
    </w:p>
    <w:p w14:paraId="61BFB8D6" w14:textId="77777777" w:rsidR="000D3B2A" w:rsidRPr="00270996" w:rsidRDefault="000A167E">
      <w:pPr>
        <w:pStyle w:val="hinh1"/>
        <w:spacing w:before="40" w:after="160"/>
        <w:rPr>
          <w:lang w:val="vi-VN"/>
        </w:rPr>
      </w:pPr>
      <w:bookmarkStart w:id="348" w:name="_Toc242699059"/>
      <w:bookmarkStart w:id="349" w:name="_Toc243750163"/>
      <w:r w:rsidRPr="00270996">
        <w:rPr>
          <w:lang w:val="vi-VN"/>
        </w:rPr>
        <w:t>Tab Zalo OA – Xem trước định dạng bài đăng tối ưu cho kênh Zalo Official Account</w:t>
      </w:r>
      <w:bookmarkEnd w:id="348"/>
      <w:bookmarkEnd w:id="349"/>
    </w:p>
    <w:p w14:paraId="1322CC0D" w14:textId="77777777" w:rsidR="000D3B2A" w:rsidRPr="00270996" w:rsidRDefault="000A167E">
      <w:pPr>
        <w:pStyle w:val="nd"/>
      </w:pPr>
      <w:r w:rsidRPr="00270996">
        <w:t>Tab Facebook cung cấp tính năng xem trước bài đăng Fanpage kèm tỷ lệ ảnh chuẩn và danh mục hashtag gợi ý:</w:t>
      </w:r>
    </w:p>
    <w:p w14:paraId="38FACE30" w14:textId="0DCB1960" w:rsidR="000D3B2A" w:rsidRPr="00270996" w:rsidRDefault="00F516CD">
      <w:pPr>
        <w:spacing w:before="120" w:after="60"/>
        <w:jc w:val="center"/>
      </w:pPr>
      <w:r w:rsidRPr="00F516CD">
        <w:lastRenderedPageBreak/>
        <w:drawing>
          <wp:inline distT="0" distB="0" distL="0" distR="0" wp14:anchorId="439929A1" wp14:editId="3DFB2C7A">
            <wp:extent cx="5761990" cy="2842895"/>
            <wp:effectExtent l="0" t="0" r="0" b="0"/>
            <wp:docPr id="488534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348" name=""/>
                    <pic:cNvPicPr/>
                  </pic:nvPicPr>
                  <pic:blipFill>
                    <a:blip r:embed="rId42"/>
                    <a:stretch>
                      <a:fillRect/>
                    </a:stretch>
                  </pic:blipFill>
                  <pic:spPr>
                    <a:xfrm>
                      <a:off x="0" y="0"/>
                      <a:ext cx="5761990" cy="2842895"/>
                    </a:xfrm>
                    <a:prstGeom prst="rect">
                      <a:avLst/>
                    </a:prstGeom>
                  </pic:spPr>
                </pic:pic>
              </a:graphicData>
            </a:graphic>
          </wp:inline>
        </w:drawing>
      </w:r>
    </w:p>
    <w:p w14:paraId="08C4DB83" w14:textId="77777777" w:rsidR="000D3B2A" w:rsidRPr="00270996" w:rsidRDefault="000A167E">
      <w:pPr>
        <w:pStyle w:val="hinh1"/>
        <w:spacing w:before="40" w:after="160"/>
        <w:rPr>
          <w:lang w:val="vi-VN"/>
        </w:rPr>
      </w:pPr>
      <w:bookmarkStart w:id="350" w:name="_Toc242699060"/>
      <w:bookmarkStart w:id="351" w:name="_Toc243750164"/>
      <w:r w:rsidRPr="00270996">
        <w:rPr>
          <w:lang w:val="vi-VN"/>
        </w:rPr>
        <w:t>Tab Facebook – Xem trước bài đăng Fanpage kèm tỷ lệ ảnh chuẩn và danh mục hashtag gợi ý</w:t>
      </w:r>
      <w:bookmarkEnd w:id="350"/>
      <w:bookmarkEnd w:id="351"/>
    </w:p>
    <w:p w14:paraId="0325DC6D" w14:textId="77777777" w:rsidR="000D3B2A" w:rsidRPr="00270996" w:rsidRDefault="000A167E">
      <w:pPr>
        <w:pStyle w:val="m3"/>
      </w:pPr>
      <w:bookmarkStart w:id="352" w:name="_Toc242699009"/>
      <w:bookmarkStart w:id="353" w:name="_Toc242703630"/>
      <w:bookmarkStart w:id="354" w:name="_Toc243750127"/>
      <w:r w:rsidRPr="00270996">
        <w:t>Xuất bản Đa Kênh Tự Động và Kết Quả Đăng Bài Thực Tế Lên Fanpage Facebook</w:t>
      </w:r>
      <w:bookmarkEnd w:id="352"/>
      <w:bookmarkEnd w:id="353"/>
      <w:bookmarkEnd w:id="354"/>
    </w:p>
    <w:p w14:paraId="5E85FF0A"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5595FA60" w14:textId="25FEFF37" w:rsidR="000D3B2A" w:rsidRPr="00270996" w:rsidRDefault="00217188">
      <w:pPr>
        <w:spacing w:before="120" w:after="60"/>
        <w:jc w:val="center"/>
      </w:pPr>
      <w:r w:rsidRPr="00217188">
        <w:drawing>
          <wp:inline distT="0" distB="0" distL="0" distR="0" wp14:anchorId="429194E8" wp14:editId="3613E2C3">
            <wp:extent cx="5761990" cy="2833370"/>
            <wp:effectExtent l="0" t="0" r="0" b="5080"/>
            <wp:docPr id="2142222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2767" name=""/>
                    <pic:cNvPicPr/>
                  </pic:nvPicPr>
                  <pic:blipFill>
                    <a:blip r:embed="rId43"/>
                    <a:stretch>
                      <a:fillRect/>
                    </a:stretch>
                  </pic:blipFill>
                  <pic:spPr>
                    <a:xfrm>
                      <a:off x="0" y="0"/>
                      <a:ext cx="5761990" cy="2833370"/>
                    </a:xfrm>
                    <a:prstGeom prst="rect">
                      <a:avLst/>
                    </a:prstGeom>
                  </pic:spPr>
                </pic:pic>
              </a:graphicData>
            </a:graphic>
          </wp:inline>
        </w:drawing>
      </w:r>
    </w:p>
    <w:p w14:paraId="75B31A40" w14:textId="14E6802B" w:rsidR="000D3B2A" w:rsidRPr="00270996" w:rsidRDefault="000A167E">
      <w:pPr>
        <w:pStyle w:val="hinh1"/>
        <w:spacing w:before="40" w:after="160"/>
        <w:rPr>
          <w:lang w:val="vi-VN"/>
        </w:rPr>
      </w:pPr>
      <w:bookmarkStart w:id="355" w:name="_Toc242699061"/>
      <w:bookmarkStart w:id="356" w:name="_Toc243750165"/>
      <w:r w:rsidRPr="00270996">
        <w:rPr>
          <w:lang w:val="vi-VN"/>
        </w:rPr>
        <w:t>Kết quả bài viết được tự động xuất bản và hiển thị thành công trên Fanpage Facebook</w:t>
      </w:r>
      <w:r w:rsidR="00200AB3" w:rsidRPr="00200AB3">
        <w:rPr>
          <w:lang w:val="vi-VN"/>
        </w:rPr>
        <w:t xml:space="preserve"> và Zalo</w:t>
      </w:r>
      <w:r w:rsidRPr="00270996">
        <w:rPr>
          <w:lang w:val="vi-VN"/>
        </w:rPr>
        <w:t xml:space="preserve"> Công đoàn TDMU</w:t>
      </w:r>
      <w:bookmarkEnd w:id="355"/>
      <w:bookmarkEnd w:id="356"/>
    </w:p>
    <w:p w14:paraId="7303003C" w14:textId="77777777" w:rsidR="000D3B2A" w:rsidRPr="00270996" w:rsidRDefault="000A167E">
      <w:pPr>
        <w:pStyle w:val="m3"/>
      </w:pPr>
      <w:bookmarkStart w:id="357" w:name="_Toc242699010"/>
      <w:bookmarkStart w:id="358" w:name="_Toc242703631"/>
      <w:bookmarkStart w:id="359" w:name="_Toc243750128"/>
      <w:r w:rsidRPr="00270996">
        <w:t>Quản Lý Lịch Xuất Bản Tự Động (Background Scheduler)</w:t>
      </w:r>
      <w:bookmarkEnd w:id="357"/>
      <w:bookmarkEnd w:id="358"/>
      <w:bookmarkEnd w:id="359"/>
    </w:p>
    <w:p w14:paraId="552CE8B8" w14:textId="77777777" w:rsidR="000D3B2A" w:rsidRPr="00270996" w:rsidRDefault="000A167E">
      <w:pPr>
        <w:pStyle w:val="nd"/>
      </w:pPr>
      <w:r w:rsidRPr="00270996">
        <w:t>Giao diện quản lý lịch xuất bản hiển thị danh sách bài viết đã hẹn giờ phát hành theo dòng thời gian:</w:t>
      </w:r>
    </w:p>
    <w:p w14:paraId="36E8BC7A" w14:textId="77777777" w:rsidR="000D3B2A" w:rsidRPr="00270996" w:rsidRDefault="000A167E">
      <w:pPr>
        <w:spacing w:before="120" w:after="60"/>
        <w:jc w:val="center"/>
      </w:pPr>
      <w:r w:rsidRPr="00270996">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199361CD" w14:textId="77777777" w:rsidR="000D3B2A" w:rsidRPr="00270996" w:rsidRDefault="000A167E">
      <w:pPr>
        <w:pStyle w:val="hinh1"/>
        <w:spacing w:before="40" w:after="160"/>
        <w:rPr>
          <w:lang w:val="vi-VN"/>
        </w:rPr>
      </w:pPr>
      <w:bookmarkStart w:id="360" w:name="_Toc242699062"/>
      <w:bookmarkStart w:id="361" w:name="_Toc243750166"/>
      <w:r w:rsidRPr="00270996">
        <w:rPr>
          <w:lang w:val="vi-VN"/>
        </w:rPr>
        <w:t>Quản Lý Lịch Xuất Bản – Danh sách bài viết đã hẹn giờ theo dòng thời gian và trạng thái</w:t>
      </w:r>
      <w:bookmarkEnd w:id="360"/>
      <w:bookmarkEnd w:id="361"/>
    </w:p>
    <w:p w14:paraId="461BA1E8"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2D1F101B" w14:textId="4FC36856" w:rsidR="000D3B2A" w:rsidRPr="00270996" w:rsidRDefault="00217188">
      <w:pPr>
        <w:spacing w:before="120" w:after="60"/>
        <w:jc w:val="center"/>
      </w:pPr>
      <w:r w:rsidRPr="00217188">
        <w:drawing>
          <wp:inline distT="0" distB="0" distL="0" distR="0" wp14:anchorId="16867A98" wp14:editId="32F9FE8C">
            <wp:extent cx="5761990" cy="2861310"/>
            <wp:effectExtent l="0" t="0" r="0" b="0"/>
            <wp:docPr id="20307987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8771" name=""/>
                    <pic:cNvPicPr/>
                  </pic:nvPicPr>
                  <pic:blipFill>
                    <a:blip r:embed="rId45"/>
                    <a:stretch>
                      <a:fillRect/>
                    </a:stretch>
                  </pic:blipFill>
                  <pic:spPr>
                    <a:xfrm>
                      <a:off x="0" y="0"/>
                      <a:ext cx="5761990" cy="2861310"/>
                    </a:xfrm>
                    <a:prstGeom prst="rect">
                      <a:avLst/>
                    </a:prstGeom>
                  </pic:spPr>
                </pic:pic>
              </a:graphicData>
            </a:graphic>
          </wp:inline>
        </w:drawing>
      </w:r>
    </w:p>
    <w:p w14:paraId="1BB9B8F2" w14:textId="77777777" w:rsidR="000D3B2A" w:rsidRPr="00270996" w:rsidRDefault="000A167E">
      <w:pPr>
        <w:pStyle w:val="hinh1"/>
        <w:spacing w:before="40" w:after="160"/>
        <w:rPr>
          <w:lang w:val="vi-VN"/>
        </w:rPr>
      </w:pPr>
      <w:bookmarkStart w:id="362" w:name="_Toc242699063"/>
      <w:bookmarkStart w:id="363" w:name="_Toc243750167"/>
      <w:r w:rsidRPr="00270996">
        <w:rPr>
          <w:lang w:val="vi-VN"/>
        </w:rPr>
        <w:t>Tab Hẹn Lịch Xuất Bản – Thiết lập thời gian phát hành tự động và đồng bộ đa kênh</w:t>
      </w:r>
      <w:bookmarkEnd w:id="362"/>
      <w:bookmarkEnd w:id="363"/>
    </w:p>
    <w:p w14:paraId="3EF8ED49" w14:textId="77777777" w:rsidR="000D3B2A" w:rsidRPr="00270996" w:rsidRDefault="000A167E">
      <w:pPr>
        <w:pStyle w:val="m3"/>
      </w:pPr>
      <w:bookmarkStart w:id="364" w:name="_Toc242699011"/>
      <w:bookmarkStart w:id="365" w:name="_Toc242703632"/>
      <w:bookmarkStart w:id="366" w:name="_Toc243750129"/>
      <w:r w:rsidRPr="00270996">
        <w:t>Quản Lý Kho Văn Bản &amp; Kho Biểu Mẫu (Admin)</w:t>
      </w:r>
      <w:bookmarkEnd w:id="364"/>
      <w:bookmarkEnd w:id="365"/>
      <w:bookmarkEnd w:id="366"/>
    </w:p>
    <w:p w14:paraId="6EB3ED65"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07A740C5" w14:textId="77777777" w:rsidR="000D3B2A" w:rsidRPr="00270996" w:rsidRDefault="000A167E">
      <w:pPr>
        <w:spacing w:before="120" w:after="60"/>
        <w:jc w:val="center"/>
      </w:pPr>
      <w:r w:rsidRPr="00270996">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366C6975" w14:textId="77777777" w:rsidR="000D3B2A" w:rsidRPr="00270996" w:rsidRDefault="000A167E">
      <w:pPr>
        <w:pStyle w:val="hinh1"/>
        <w:spacing w:before="40" w:after="160"/>
        <w:rPr>
          <w:lang w:val="vi-VN"/>
        </w:rPr>
      </w:pPr>
      <w:bookmarkStart w:id="367" w:name="_Toc242699064"/>
      <w:bookmarkStart w:id="368" w:name="_Toc243750168"/>
      <w:r w:rsidRPr="00270996">
        <w:rPr>
          <w:lang w:val="vi-VN"/>
        </w:rPr>
        <w:t>Quản Lý Kho Văn Bản – Danh mục văn bản, số lượt tải về và các tác vụ cập nhật tệp PDF</w:t>
      </w:r>
      <w:bookmarkEnd w:id="367"/>
      <w:bookmarkEnd w:id="368"/>
    </w:p>
    <w:p w14:paraId="78168791"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135BAC41"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3EEC06B7" w14:textId="77777777" w:rsidR="000D3B2A" w:rsidRPr="00270996" w:rsidRDefault="000A167E">
      <w:pPr>
        <w:pStyle w:val="hinh1"/>
        <w:spacing w:before="40" w:after="160"/>
        <w:rPr>
          <w:lang w:val="vi-VN"/>
        </w:rPr>
      </w:pPr>
      <w:bookmarkStart w:id="369" w:name="_Toc242699065"/>
      <w:bookmarkStart w:id="370" w:name="_Toc243750169"/>
      <w:r w:rsidRPr="00270996">
        <w:rPr>
          <w:lang w:val="vi-VN"/>
        </w:rPr>
        <w:t>Quản Lý Kho Biểu Mẫu – Danh mục biểu mẫu nghiệp vụ và số liệu thống kê tải về của đoàn viên</w:t>
      </w:r>
      <w:bookmarkEnd w:id="369"/>
      <w:bookmarkEnd w:id="370"/>
    </w:p>
    <w:p w14:paraId="7FCA70CB" w14:textId="77777777" w:rsidR="000D3B2A" w:rsidRPr="00270996" w:rsidRDefault="000A167E">
      <w:pPr>
        <w:pStyle w:val="m3"/>
      </w:pPr>
      <w:bookmarkStart w:id="371" w:name="_Toc242699012"/>
      <w:bookmarkStart w:id="372" w:name="_Toc242703633"/>
      <w:bookmarkStart w:id="373" w:name="_Toc243750130"/>
      <w:r w:rsidRPr="00270996">
        <w:t>Quản Lý Hòm Thư Góp Ý &amp; Phản Hồi Đoàn Viên</w:t>
      </w:r>
      <w:bookmarkEnd w:id="371"/>
      <w:bookmarkEnd w:id="372"/>
      <w:bookmarkEnd w:id="373"/>
    </w:p>
    <w:p w14:paraId="1456258B"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47EAFA78" w14:textId="77777777" w:rsidR="000D3B2A" w:rsidRPr="00270996" w:rsidRDefault="000A167E">
      <w:pPr>
        <w:spacing w:before="120" w:after="60"/>
        <w:jc w:val="center"/>
      </w:pPr>
      <w:r w:rsidRPr="00270996">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1C97B78B" w14:textId="77777777" w:rsidR="000D3B2A" w:rsidRPr="00270996" w:rsidRDefault="000A167E">
      <w:pPr>
        <w:pStyle w:val="hinh1"/>
        <w:spacing w:before="40" w:after="160"/>
        <w:rPr>
          <w:lang w:val="vi-VN"/>
        </w:rPr>
      </w:pPr>
      <w:bookmarkStart w:id="374" w:name="_Toc242699066"/>
      <w:bookmarkStart w:id="375" w:name="_Toc243750170"/>
      <w:r w:rsidRPr="00270996">
        <w:rPr>
          <w:lang w:val="vi-VN"/>
        </w:rPr>
        <w:t>Hòm Thư Góp Ý – Danh sách phản ánh phân theo trạng thái và nội dung trích yếu của đoàn viên</w:t>
      </w:r>
      <w:bookmarkEnd w:id="374"/>
      <w:bookmarkEnd w:id="375"/>
    </w:p>
    <w:p w14:paraId="03692332" w14:textId="77777777" w:rsidR="000D3B2A" w:rsidRPr="00270996" w:rsidRDefault="000A167E">
      <w:pPr>
        <w:pStyle w:val="m3"/>
      </w:pPr>
      <w:bookmarkStart w:id="376" w:name="_Toc243750131"/>
      <w:r>
        <w:t>Quản Lý Danh Mục Chính Sách Chăm Lo &amp; Phúc Lợi</w:t>
      </w:r>
      <w:bookmarkEnd w:id="376"/>
    </w:p>
    <w:p w14:paraId="7377E484"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986945D"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1AF689BB" w14:textId="77777777" w:rsidR="000D3B2A" w:rsidRPr="00270996" w:rsidRDefault="000A167E">
      <w:pPr>
        <w:pStyle w:val="hinh1"/>
        <w:spacing w:before="40" w:after="160"/>
        <w:rPr>
          <w:lang w:val="vi-VN"/>
        </w:rPr>
      </w:pPr>
      <w:bookmarkStart w:id="377" w:name="_Toc243750171"/>
      <w:r>
        <w:t>Quản Lý Chính Sách Chăm Lo – Danh mục các gói phúc lợi và hướng dẫn thủ tục biểu mẫu</w:t>
      </w:r>
      <w:bookmarkEnd w:id="377"/>
    </w:p>
    <w:p w14:paraId="7F0E8B85" w14:textId="77777777" w:rsidR="00971E10" w:rsidRPr="00270996" w:rsidRDefault="00971E10" w:rsidP="00BD0981">
      <w:pPr>
        <w:pStyle w:val="m1b"/>
        <w:pageBreakBefore/>
      </w:pPr>
      <w:bookmarkStart w:id="378" w:name="_Toc242699018"/>
      <w:bookmarkStart w:id="379" w:name="_Toc242703639"/>
      <w:bookmarkStart w:id="380" w:name="_Toc243750132"/>
      <w:r w:rsidRPr="00270996">
        <w:lastRenderedPageBreak/>
        <w:t>KẾT LUẬN</w:t>
      </w:r>
      <w:bookmarkEnd w:id="378"/>
      <w:bookmarkEnd w:id="379"/>
      <w:bookmarkEnd w:id="380"/>
    </w:p>
    <w:p w14:paraId="6C0B5D2F" w14:textId="77777777" w:rsidR="004B4276" w:rsidRPr="00270996" w:rsidRDefault="000A167E">
      <w:pPr>
        <w:pStyle w:val="nd"/>
        <w:spacing w:after="80" w:line="276" w:lineRule="auto"/>
      </w:pPr>
      <w:r>
        <w:t>Đề tài “Xây dựng Website truyền thông Công đoàn Trường Đại học Thủ Dầu Một tích hợp AI hỗ trợ tạo và đăng tải nội dung” đã hoàn thành toàn diện các mục tiêu nghiên cứu và triển khai sản phẩm ứng dụng thực tế:</w:t>
      </w:r>
    </w:p>
    <w:p w14:paraId="0B02B543" w14:textId="77777777" w:rsidR="004B4276" w:rsidRPr="00270996" w:rsidRDefault="000A167E">
      <w:pPr>
        <w:pStyle w:val="nd"/>
        <w:spacing w:after="80" w:line="276" w:lineRule="auto"/>
      </w:pPr>
      <w:r>
        <w:rPr>
          <w:b/>
        </w:rPr>
        <w:t>Kết quả đạt được:</w:t>
      </w:r>
    </w:p>
    <w:p w14:paraId="01F06F16" w14:textId="77777777" w:rsidR="004B4276" w:rsidRPr="00A621AB" w:rsidRDefault="000A167E" w:rsidP="00A621AB">
      <w:pPr>
        <w:pStyle w:val="nd-"/>
      </w:pPr>
      <w:r w:rsidRPr="00A621AB">
        <w:t>Về lý luận &amp; mô hình hóa: Hoàn thiện hồ sơ phân tích thiết kế hệ thống chuẩn UML (Use Case, Sequence, Activity, Class Diagram) và CSDL Microsoft SQL Server 15 bảng nghiệp vụ.</w:t>
      </w:r>
    </w:p>
    <w:p w14:paraId="7FE244C1" w14:textId="77777777" w:rsidR="004B4276" w:rsidRPr="00A621AB" w:rsidRDefault="000A167E" w:rsidP="00A621AB">
      <w:pPr>
        <w:pStyle w:val="nd-"/>
      </w:pPr>
      <w:r w:rsidRPr="00A621AB">
        <w:t>Về sản phẩm phần mềm: Xây dựng hoàn chỉnh Cổng thông tin công chúng chuẩn nhận diện TDMU và Hệ quản trị nội dung soạn</w:t>
      </w:r>
      <w:r w:rsidR="00A621AB" w:rsidRPr="00A621AB">
        <w:t xml:space="preserve"> thảo</w:t>
      </w:r>
      <w:r w:rsidRPr="00A621AB">
        <w:t xml:space="preserve"> (Admin CMS) tích hợp phân quyền.</w:t>
      </w:r>
    </w:p>
    <w:p w14:paraId="26748EF0" w14:textId="77777777" w:rsidR="004B4276" w:rsidRPr="00A621AB" w:rsidRDefault="000A167E" w:rsidP="00A621AB">
      <w:pPr>
        <w:pStyle w:val="nd-"/>
      </w:pPr>
      <w:r>
        <w:t>Về tích hợp công nghệ AI: Ứng dụng thành công Google Gemini API tự động hóa khâu tạo dàn ý, tóm tắt nội dung, gợi ý tiêu đề; tích hợp Meta Facebook Graph API v19.0 tự động đăng bài lên Fanpage, Zalo OA và quản lý lịch xuất bản hẹn giờ tự động.</w:t>
      </w:r>
    </w:p>
    <w:p w14:paraId="609C4A1A" w14:textId="77777777" w:rsidR="004B4276" w:rsidRPr="00270996" w:rsidRDefault="000A167E" w:rsidP="00A621AB">
      <w:pPr>
        <w:pStyle w:val="nd-"/>
        <w:numPr>
          <w:ilvl w:val="0"/>
          <w:numId w:val="0"/>
        </w:numPr>
        <w:spacing w:after="80" w:line="276" w:lineRule="auto"/>
        <w:ind w:left="1080" w:hanging="360"/>
      </w:pPr>
      <w:r>
        <w:rPr>
          <w:b/>
        </w:rPr>
        <w:t>Đánh giá ưu điểm và hạn chế:</w:t>
      </w:r>
    </w:p>
    <w:p w14:paraId="66D3BB22" w14:textId="77777777" w:rsidR="004B4276" w:rsidRPr="00270996" w:rsidRDefault="000A167E" w:rsidP="00A621AB">
      <w:pPr>
        <w:pStyle w:val="nd-"/>
      </w:pPr>
      <w:r>
        <w:t>Ưu điểm: Rút ngắn 60–70% thời gian biên tập tin bài; công khai minh bạch các chính sách chăm lo và kênh tiếp nhận phản ánh đoàn viên; giao diện hiện đại, kiến trúc an toàn, bảo mật cao (JWT, Bcrypt).</w:t>
      </w:r>
    </w:p>
    <w:p w14:paraId="63BEF292" w14:textId="77777777" w:rsidR="004B4276" w:rsidRPr="00270996" w:rsidRDefault="000A167E" w:rsidP="00A621AB">
      <w:pPr>
        <w:pStyle w:val="nd-"/>
      </w:pPr>
      <w:r>
        <w:t>Hạn chế: Hiệu năng Trợ lý AI phụ thuộc vào đường truyền mạng và định mức API bên ngoài; kênh Zalo OA hiện dừng ở mức mô phỏng giao diện xem trước.</w:t>
      </w:r>
    </w:p>
    <w:p w14:paraId="2F6CC878" w14:textId="77777777" w:rsidR="004B4276" w:rsidRPr="00270996" w:rsidRDefault="000A167E" w:rsidP="00A621AB">
      <w:pPr>
        <w:pStyle w:val="nd-"/>
        <w:numPr>
          <w:ilvl w:val="0"/>
          <w:numId w:val="0"/>
        </w:numPr>
        <w:spacing w:after="80" w:line="276" w:lineRule="auto"/>
        <w:ind w:left="720"/>
      </w:pPr>
      <w:r>
        <w:rPr>
          <w:b/>
        </w:rPr>
        <w:t>Hướng phát triển:</w:t>
      </w:r>
    </w:p>
    <w:p w14:paraId="7B537FFA" w14:textId="77777777" w:rsidR="004B4276" w:rsidRPr="00A621AB" w:rsidRDefault="000A167E" w:rsidP="00A621AB">
      <w:pPr>
        <w:pStyle w:val="nd-"/>
      </w:pPr>
      <w:r w:rsidRPr="00A621AB">
        <w:t>Ứng dụng công nghệ RAG nạp kho văn bản Điều lệ và chính sách Công đoàn để trợ lý AI tư vấn tự động 24/7.</w:t>
      </w:r>
    </w:p>
    <w:p w14:paraId="4D619899" w14:textId="77777777" w:rsidR="004B4276" w:rsidRPr="00A621AB" w:rsidRDefault="000A167E" w:rsidP="00A621AB">
      <w:pPr>
        <w:pStyle w:val="nd-"/>
      </w:pPr>
      <w:r w:rsidRPr="00A621AB">
        <w:t>Hoàn thiện chứng thực Zalo Doanh nghiệp để triển khai dịch vụ ZNS gửi thông báo phản hồi ý kiến trực tiếp đến đoàn viên.</w:t>
      </w:r>
    </w:p>
    <w:p w14:paraId="34280C4F" w14:textId="77777777" w:rsidR="00863E1E" w:rsidRPr="00270996" w:rsidRDefault="00971E10" w:rsidP="00863E1E">
      <w:pPr>
        <w:pStyle w:val="m1b"/>
        <w:pageBreakBefore/>
        <w:rPr>
          <w:szCs w:val="26"/>
        </w:rPr>
      </w:pPr>
      <w:bookmarkStart w:id="381" w:name="_Toc240897725"/>
      <w:bookmarkStart w:id="382" w:name="_Toc242699019"/>
      <w:bookmarkStart w:id="383" w:name="_Toc242703640"/>
      <w:bookmarkStart w:id="384" w:name="_Toc243750133"/>
      <w:r w:rsidRPr="00270996">
        <w:rPr>
          <w:szCs w:val="26"/>
        </w:rPr>
        <w:lastRenderedPageBreak/>
        <w:t>TÀI LIỆU THAM KHẢO</w:t>
      </w:r>
      <w:bookmarkEnd w:id="381"/>
      <w:bookmarkEnd w:id="382"/>
      <w:bookmarkEnd w:id="383"/>
      <w:bookmarkEnd w:id="384"/>
    </w:p>
    <w:p w14:paraId="7F6D0DA9" w14:textId="77777777" w:rsidR="004B4276" w:rsidRPr="00270996" w:rsidRDefault="000A167E">
      <w:pPr>
        <w:pStyle w:val="nd"/>
      </w:pPr>
      <w:r w:rsidRPr="00270996">
        <w:rPr>
          <w:b/>
        </w:rPr>
        <w:t>1. Tài liệu Tiếng Việt</w:t>
      </w:r>
    </w:p>
    <w:p w14:paraId="15B1F9DE"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67CB7BA8"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0453DD36"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05A19CA" w14:textId="77777777" w:rsidR="004B4276" w:rsidRPr="00270996" w:rsidRDefault="000A167E">
      <w:pPr>
        <w:pStyle w:val="nd"/>
      </w:pPr>
      <w:r w:rsidRPr="00270996">
        <w:rPr>
          <w:b/>
        </w:rPr>
        <w:t>2. Tài liệu Tiếng Anh</w:t>
      </w:r>
    </w:p>
    <w:p w14:paraId="3B9C2490"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70337B68"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2122F7C"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0EB44E57" w14:textId="77777777" w:rsidR="004B4276" w:rsidRPr="00270996" w:rsidRDefault="000A167E">
      <w:pPr>
        <w:pStyle w:val="nd"/>
      </w:pPr>
      <w:r w:rsidRPr="00270996">
        <w:rPr>
          <w:b/>
        </w:rPr>
        <w:t>3. Tài liệu Website</w:t>
      </w:r>
    </w:p>
    <w:p w14:paraId="362E0C1E" w14:textId="77777777" w:rsidR="004B4276" w:rsidRPr="00270996" w:rsidRDefault="000A167E">
      <w:pPr>
        <w:pStyle w:val="nd"/>
      </w:pPr>
      <w:r>
        <w:t>[7] Google AI for Developers (2024), Google Gemini API Documentation, truy cập tại: https://ai.google.dev/gemini-api/docs.</w:t>
      </w:r>
    </w:p>
    <w:p w14:paraId="1F93A155"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7DA109D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2602DC97"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0"/>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2CE5" w14:textId="77777777" w:rsidR="00317174" w:rsidRPr="00270996" w:rsidRDefault="00317174">
      <w:pPr>
        <w:spacing w:line="240" w:lineRule="auto"/>
      </w:pPr>
      <w:r w:rsidRPr="00270996">
        <w:separator/>
      </w:r>
    </w:p>
  </w:endnote>
  <w:endnote w:type="continuationSeparator" w:id="0">
    <w:p w14:paraId="75E98487" w14:textId="77777777" w:rsidR="00317174" w:rsidRPr="00270996" w:rsidRDefault="00317174">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sdtContent>
      <w:p w14:paraId="76668003"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5549F53E"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sdtContent>
      <w:p w14:paraId="165C3EE0"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6BE4D663"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E4CB" w14:textId="77777777" w:rsidR="00317174" w:rsidRPr="00270996" w:rsidRDefault="00317174">
      <w:pPr>
        <w:spacing w:after="0"/>
      </w:pPr>
      <w:r w:rsidRPr="00270996">
        <w:separator/>
      </w:r>
    </w:p>
  </w:footnote>
  <w:footnote w:type="continuationSeparator" w:id="0">
    <w:p w14:paraId="3A566021" w14:textId="77777777" w:rsidR="00317174" w:rsidRPr="00270996" w:rsidRDefault="00317174">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206"/>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C06D6"/>
    <w:rsid w:val="000D3B2A"/>
    <w:rsid w:val="000D6C92"/>
    <w:rsid w:val="000E1BF3"/>
    <w:rsid w:val="0010205F"/>
    <w:rsid w:val="00105EF0"/>
    <w:rsid w:val="0015074B"/>
    <w:rsid w:val="001552F0"/>
    <w:rsid w:val="00166E13"/>
    <w:rsid w:val="00167B04"/>
    <w:rsid w:val="0017701C"/>
    <w:rsid w:val="00182DDB"/>
    <w:rsid w:val="0019252C"/>
    <w:rsid w:val="00194873"/>
    <w:rsid w:val="00197B6A"/>
    <w:rsid w:val="001A1504"/>
    <w:rsid w:val="001C3932"/>
    <w:rsid w:val="001C3AF9"/>
    <w:rsid w:val="00200AB3"/>
    <w:rsid w:val="002063E9"/>
    <w:rsid w:val="00217188"/>
    <w:rsid w:val="00220070"/>
    <w:rsid w:val="002250B4"/>
    <w:rsid w:val="002278B1"/>
    <w:rsid w:val="0023040F"/>
    <w:rsid w:val="00236901"/>
    <w:rsid w:val="00270996"/>
    <w:rsid w:val="00277800"/>
    <w:rsid w:val="002875A6"/>
    <w:rsid w:val="0029362F"/>
    <w:rsid w:val="0029639D"/>
    <w:rsid w:val="002A044F"/>
    <w:rsid w:val="002A681E"/>
    <w:rsid w:val="002B6854"/>
    <w:rsid w:val="002C7B6A"/>
    <w:rsid w:val="002D57F8"/>
    <w:rsid w:val="002E6F2E"/>
    <w:rsid w:val="002F2833"/>
    <w:rsid w:val="002F515A"/>
    <w:rsid w:val="002F52F2"/>
    <w:rsid w:val="00311727"/>
    <w:rsid w:val="00314A91"/>
    <w:rsid w:val="00314C71"/>
    <w:rsid w:val="00317174"/>
    <w:rsid w:val="00326F90"/>
    <w:rsid w:val="003361CC"/>
    <w:rsid w:val="00375083"/>
    <w:rsid w:val="00393A79"/>
    <w:rsid w:val="003C24FF"/>
    <w:rsid w:val="003C6C2D"/>
    <w:rsid w:val="003D5F4D"/>
    <w:rsid w:val="003D5FBE"/>
    <w:rsid w:val="003E568F"/>
    <w:rsid w:val="003F7BDD"/>
    <w:rsid w:val="00407DFD"/>
    <w:rsid w:val="00413190"/>
    <w:rsid w:val="00420456"/>
    <w:rsid w:val="00443957"/>
    <w:rsid w:val="004449A5"/>
    <w:rsid w:val="00450652"/>
    <w:rsid w:val="00450C14"/>
    <w:rsid w:val="0046022C"/>
    <w:rsid w:val="00465664"/>
    <w:rsid w:val="004665E9"/>
    <w:rsid w:val="004708E6"/>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5F3C9E"/>
    <w:rsid w:val="00604EC4"/>
    <w:rsid w:val="00605FD9"/>
    <w:rsid w:val="00606C51"/>
    <w:rsid w:val="00621CD3"/>
    <w:rsid w:val="0062652C"/>
    <w:rsid w:val="00634367"/>
    <w:rsid w:val="00656100"/>
    <w:rsid w:val="00673538"/>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2642C"/>
    <w:rsid w:val="00863E1E"/>
    <w:rsid w:val="00873588"/>
    <w:rsid w:val="00881E78"/>
    <w:rsid w:val="008B1FCA"/>
    <w:rsid w:val="008B5E72"/>
    <w:rsid w:val="008C3A64"/>
    <w:rsid w:val="008E08AC"/>
    <w:rsid w:val="008E18B6"/>
    <w:rsid w:val="008E4D13"/>
    <w:rsid w:val="00901F66"/>
    <w:rsid w:val="009063C6"/>
    <w:rsid w:val="00923662"/>
    <w:rsid w:val="00937346"/>
    <w:rsid w:val="00946797"/>
    <w:rsid w:val="0096424B"/>
    <w:rsid w:val="009677A7"/>
    <w:rsid w:val="009703AB"/>
    <w:rsid w:val="00970BAD"/>
    <w:rsid w:val="00971E10"/>
    <w:rsid w:val="0097526D"/>
    <w:rsid w:val="009A5EE4"/>
    <w:rsid w:val="009B0037"/>
    <w:rsid w:val="009D1C14"/>
    <w:rsid w:val="009D5BBE"/>
    <w:rsid w:val="009E1FDF"/>
    <w:rsid w:val="009F0E4D"/>
    <w:rsid w:val="00A05ED1"/>
    <w:rsid w:val="00A25279"/>
    <w:rsid w:val="00A30447"/>
    <w:rsid w:val="00A32FD4"/>
    <w:rsid w:val="00A35A73"/>
    <w:rsid w:val="00A414CF"/>
    <w:rsid w:val="00A53F59"/>
    <w:rsid w:val="00A621AB"/>
    <w:rsid w:val="00A76D98"/>
    <w:rsid w:val="00A80E22"/>
    <w:rsid w:val="00A95ED4"/>
    <w:rsid w:val="00AA1D8D"/>
    <w:rsid w:val="00AA4ADD"/>
    <w:rsid w:val="00AB3B3E"/>
    <w:rsid w:val="00AC3B2E"/>
    <w:rsid w:val="00AC3C71"/>
    <w:rsid w:val="00AC6ACA"/>
    <w:rsid w:val="00AF5DB7"/>
    <w:rsid w:val="00B0122C"/>
    <w:rsid w:val="00B0125D"/>
    <w:rsid w:val="00B47730"/>
    <w:rsid w:val="00B606F6"/>
    <w:rsid w:val="00B6301D"/>
    <w:rsid w:val="00B66607"/>
    <w:rsid w:val="00B903C8"/>
    <w:rsid w:val="00B97F73"/>
    <w:rsid w:val="00BA4EDB"/>
    <w:rsid w:val="00BA5AD5"/>
    <w:rsid w:val="00BC4A85"/>
    <w:rsid w:val="00BC7A5D"/>
    <w:rsid w:val="00BD0981"/>
    <w:rsid w:val="00BF7CCE"/>
    <w:rsid w:val="00C0593D"/>
    <w:rsid w:val="00C33A40"/>
    <w:rsid w:val="00C4345C"/>
    <w:rsid w:val="00C456D0"/>
    <w:rsid w:val="00C50DA3"/>
    <w:rsid w:val="00C52118"/>
    <w:rsid w:val="00C701DB"/>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C5D4C"/>
    <w:rsid w:val="00DD65B0"/>
    <w:rsid w:val="00DE0E0C"/>
    <w:rsid w:val="00DE13B4"/>
    <w:rsid w:val="00DF318B"/>
    <w:rsid w:val="00E044FF"/>
    <w:rsid w:val="00E16249"/>
    <w:rsid w:val="00E2136D"/>
    <w:rsid w:val="00E25F95"/>
    <w:rsid w:val="00E33F36"/>
    <w:rsid w:val="00E374F8"/>
    <w:rsid w:val="00E5748B"/>
    <w:rsid w:val="00E87DE1"/>
    <w:rsid w:val="00EF0065"/>
    <w:rsid w:val="00EF7407"/>
    <w:rsid w:val="00F160A5"/>
    <w:rsid w:val="00F269DB"/>
    <w:rsid w:val="00F31823"/>
    <w:rsid w:val="00F34C8C"/>
    <w:rsid w:val="00F409EF"/>
    <w:rsid w:val="00F424EB"/>
    <w:rsid w:val="00F516CD"/>
    <w:rsid w:val="00F5433E"/>
    <w:rsid w:val="00F9364F"/>
    <w:rsid w:val="00FB07C5"/>
    <w:rsid w:val="00FB0DF9"/>
    <w:rsid w:val="00FB7D51"/>
    <w:rsid w:val="00FC1AC4"/>
    <w:rsid w:val="00FC693F"/>
    <w:rsid w:val="00FC6C24"/>
    <w:rsid w:val="00FD4605"/>
    <w:rsid w:val="00FD5DF3"/>
    <w:rsid w:val="00FE00A5"/>
    <w:rsid w:val="00FE5B41"/>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B98F52"/>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82</Pages>
  <Words>13708</Words>
  <Characters>78137</Characters>
  <Application>Microsoft Office Word</Application>
  <DocSecurity>0</DocSecurity>
  <Lines>651</Lines>
  <Paragraphs>183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24</cp:revision>
  <dcterms:created xsi:type="dcterms:W3CDTF">2026-10-05T07:19:00Z</dcterms:created>
  <dcterms:modified xsi:type="dcterms:W3CDTF">2026-10-24T09:00:00Z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