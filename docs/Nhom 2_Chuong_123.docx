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93AF" w14:textId="77777777" w:rsidR="00946797" w:rsidRPr="00971E10" w:rsidRDefault="00000000">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 CÔNG NGHỆ SỐ</w:t>
      </w:r>
    </w:p>
    <w:p w14:paraId="11088DBF" w14:textId="77777777" w:rsidR="00946797" w:rsidRPr="00971E10" w:rsidRDefault="00946797">
      <w:pPr>
        <w:spacing w:after="40"/>
        <w:jc w:val="center"/>
        <w:rPr>
          <w:rFonts w:cs="Times New Roman"/>
          <w:b/>
          <w:noProof/>
          <w:color w:val="auto"/>
          <w:sz w:val="28"/>
        </w:rPr>
      </w:pPr>
    </w:p>
    <w:p w14:paraId="1032A4E4" w14:textId="77777777" w:rsidR="00946797" w:rsidRPr="00971E10" w:rsidRDefault="00946797">
      <w:pPr>
        <w:spacing w:after="40"/>
        <w:jc w:val="center"/>
        <w:rPr>
          <w:rFonts w:cs="Times New Roman"/>
          <w:noProof/>
          <w:color w:val="auto"/>
        </w:rPr>
      </w:pPr>
    </w:p>
    <w:p w14:paraId="01EC83C4" w14:textId="77777777" w:rsidR="00946797" w:rsidRPr="00971E10" w:rsidRDefault="00000000">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6987ADDF" w14:textId="77777777" w:rsidR="00946797" w:rsidRPr="00971E10" w:rsidRDefault="00946797">
      <w:pPr>
        <w:spacing w:after="300"/>
        <w:jc w:val="center"/>
        <w:rPr>
          <w:rFonts w:cs="Times New Roman"/>
          <w:noProof/>
          <w:color w:val="auto"/>
          <w:sz w:val="32"/>
          <w:szCs w:val="32"/>
        </w:rPr>
      </w:pPr>
    </w:p>
    <w:p w14:paraId="152642A5"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77D77D5E"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20F17FA7" w14:textId="77777777" w:rsidR="00FC1AC4" w:rsidRPr="00971E10" w:rsidRDefault="00FC1AC4" w:rsidP="00FC1AC4">
      <w:pPr>
        <w:spacing w:after="300"/>
        <w:rPr>
          <w:rFonts w:cs="Times New Roman"/>
          <w:b/>
          <w:noProof/>
          <w:color w:val="auto"/>
          <w:sz w:val="32"/>
          <w:szCs w:val="32"/>
        </w:rPr>
      </w:pPr>
    </w:p>
    <w:p w14:paraId="6BBAF0EC" w14:textId="77777777" w:rsidR="00FC1AC4" w:rsidRPr="00971E10" w:rsidRDefault="00000000" w:rsidP="00FC1AC4">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DB983F8" w14:textId="77777777" w:rsidR="00946797" w:rsidRDefault="00000000" w:rsidP="00FC1AC4">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3BF2A6D6" w14:textId="77777777" w:rsidR="00E51A8D" w:rsidRDefault="00E51A8D" w:rsidP="00FC1AC4">
      <w:pPr>
        <w:spacing w:after="120" w:line="312" w:lineRule="auto"/>
        <w:rPr>
          <w:rFonts w:cs="Times New Roman"/>
          <w:noProof/>
        </w:rPr>
      </w:pPr>
    </w:p>
    <w:p w14:paraId="326C3D34" w14:textId="77777777" w:rsidR="00E51A8D" w:rsidRPr="00971E10" w:rsidRDefault="00E51A8D" w:rsidP="00FC1AC4">
      <w:pPr>
        <w:spacing w:after="120" w:line="312" w:lineRule="auto"/>
        <w:rPr>
          <w:rFonts w:cs="Times New Roman"/>
          <w:noProof/>
          <w:color w:val="auto"/>
          <w:sz w:val="28"/>
          <w:szCs w:val="28"/>
        </w:rPr>
      </w:pPr>
    </w:p>
    <w:p w14:paraId="55CFEAAB" w14:textId="4A3E4CC9" w:rsidR="00194873" w:rsidRPr="00E51A8D" w:rsidRDefault="00194873" w:rsidP="00E51A8D">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E51A8D">
        <w:rPr>
          <w:rFonts w:cs="Times New Roman"/>
          <w:b/>
          <w:noProof/>
          <w:color w:val="auto"/>
          <w:sz w:val="28"/>
          <w:szCs w:val="28"/>
        </w:rPr>
        <w:t>9</w:t>
      </w:r>
      <w:r w:rsidRPr="00971E10">
        <w:rPr>
          <w:rFonts w:cs="Times New Roman"/>
          <w:b/>
          <w:noProof/>
          <w:color w:val="auto"/>
          <w:sz w:val="28"/>
          <w:szCs w:val="28"/>
        </w:rPr>
        <w:t>/2026</w:t>
      </w:r>
    </w:p>
    <w:p w14:paraId="246A89F9" w14:textId="77777777" w:rsidR="00946797" w:rsidRPr="00971E10" w:rsidRDefault="00000000">
      <w:pPr>
        <w:spacing w:after="40"/>
        <w:jc w:val="center"/>
        <w:rPr>
          <w:rFonts w:cs="Times New Roman"/>
          <w:b/>
          <w:noProof/>
          <w:color w:val="auto"/>
          <w:sz w:val="28"/>
          <w:szCs w:val="28"/>
        </w:rPr>
      </w:pPr>
      <w:r w:rsidRPr="00971E10">
        <w:rPr>
          <w:rFonts w:cs="Times New Roman"/>
          <w:b/>
          <w:noProof/>
          <w:color w:val="auto"/>
          <w:sz w:val="28"/>
          <w:szCs w:val="28"/>
        </w:rPr>
        <w:lastRenderedPageBreak/>
        <w:t>TRƯỜNG ĐẠI HỌC THỦ DẦU MỘT</w:t>
      </w:r>
      <w:r w:rsidRPr="00971E10">
        <w:rPr>
          <w:rFonts w:cs="Times New Roman"/>
          <w:b/>
          <w:noProof/>
          <w:color w:val="auto"/>
          <w:sz w:val="28"/>
          <w:szCs w:val="28"/>
        </w:rPr>
        <w:br/>
        <w:t>VIỆN CÔNG NGHỆ SỐ</w:t>
      </w:r>
    </w:p>
    <w:p w14:paraId="263BE5DB" w14:textId="77777777" w:rsidR="00946797" w:rsidRPr="00971E10" w:rsidRDefault="00946797">
      <w:pPr>
        <w:spacing w:after="40"/>
        <w:jc w:val="center"/>
        <w:rPr>
          <w:rFonts w:cs="Times New Roman"/>
          <w:b/>
          <w:noProof/>
          <w:color w:val="auto"/>
          <w:sz w:val="28"/>
        </w:rPr>
      </w:pPr>
    </w:p>
    <w:p w14:paraId="62EDD893" w14:textId="77777777" w:rsidR="00946797" w:rsidRPr="00971E10" w:rsidRDefault="00946797">
      <w:pPr>
        <w:spacing w:after="40"/>
        <w:jc w:val="center"/>
        <w:rPr>
          <w:rFonts w:cs="Times New Roman"/>
          <w:noProof/>
          <w:color w:val="auto"/>
        </w:rPr>
      </w:pPr>
    </w:p>
    <w:p w14:paraId="599A6D52" w14:textId="77777777" w:rsidR="00946797" w:rsidRPr="00971E10" w:rsidRDefault="00000000">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1460CE8A" w14:textId="77777777" w:rsidR="00946797" w:rsidRPr="00971E10" w:rsidRDefault="00946797">
      <w:pPr>
        <w:spacing w:after="300"/>
        <w:jc w:val="center"/>
        <w:rPr>
          <w:rFonts w:cs="Times New Roman"/>
          <w:noProof/>
          <w:color w:val="auto"/>
          <w:sz w:val="32"/>
          <w:szCs w:val="32"/>
        </w:rPr>
      </w:pPr>
    </w:p>
    <w:p w14:paraId="60E03F40"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15E76028"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68609334" w14:textId="77777777" w:rsidR="00BA5AD5" w:rsidRPr="00971E10" w:rsidRDefault="00BA5AD5">
      <w:pPr>
        <w:spacing w:after="120" w:line="312" w:lineRule="auto"/>
        <w:ind w:left="1440"/>
        <w:rPr>
          <w:rFonts w:cs="Times New Roman"/>
          <w:b/>
          <w:noProof/>
          <w:color w:val="auto"/>
          <w:sz w:val="32"/>
          <w:szCs w:val="32"/>
        </w:rPr>
      </w:pPr>
    </w:p>
    <w:p w14:paraId="5BFC2654" w14:textId="77777777" w:rsidR="00BA5AD5" w:rsidRPr="00971E10" w:rsidRDefault="00BA5AD5">
      <w:pPr>
        <w:spacing w:after="120" w:line="312" w:lineRule="auto"/>
        <w:ind w:left="1440"/>
        <w:rPr>
          <w:rFonts w:cs="Times New Roman"/>
          <w:b/>
          <w:noProof/>
          <w:color w:val="auto"/>
          <w:sz w:val="32"/>
          <w:szCs w:val="32"/>
        </w:rPr>
      </w:pPr>
    </w:p>
    <w:p w14:paraId="735748B1" w14:textId="77777777" w:rsidR="00BA5AD5" w:rsidRPr="00971E10" w:rsidRDefault="00000000" w:rsidP="00BA5AD5">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68CA8E1" w14:textId="77777777" w:rsidR="00946797" w:rsidRDefault="00000000" w:rsidP="00BA5AD5">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581B2808" w14:textId="77777777" w:rsidR="00E51A8D" w:rsidRPr="00971E10" w:rsidRDefault="00E51A8D" w:rsidP="00BA5AD5">
      <w:pPr>
        <w:spacing w:after="120" w:line="312" w:lineRule="auto"/>
        <w:rPr>
          <w:rFonts w:cs="Times New Roman"/>
          <w:noProof/>
          <w:color w:val="auto"/>
          <w:sz w:val="28"/>
          <w:szCs w:val="28"/>
        </w:rPr>
      </w:pPr>
    </w:p>
    <w:p w14:paraId="0D37C63D" w14:textId="3826F97F" w:rsidR="00946797"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E51A8D">
        <w:rPr>
          <w:rFonts w:cs="Times New Roman"/>
          <w:b/>
          <w:noProof/>
          <w:color w:val="auto"/>
          <w:sz w:val="28"/>
          <w:szCs w:val="28"/>
        </w:rPr>
        <w:t>9</w:t>
      </w:r>
      <w:r w:rsidRPr="00971E10">
        <w:rPr>
          <w:rFonts w:cs="Times New Roman"/>
          <w:b/>
          <w:noProof/>
          <w:color w:val="auto"/>
          <w:sz w:val="28"/>
          <w:szCs w:val="28"/>
        </w:rPr>
        <w:t>/2026</w:t>
      </w:r>
    </w:p>
    <w:p w14:paraId="2FBCC76F" w14:textId="77777777" w:rsidR="00946797" w:rsidRPr="00971E10" w:rsidRDefault="00194873" w:rsidP="00194873">
      <w:pPr>
        <w:jc w:val="center"/>
        <w:rPr>
          <w:rFonts w:cs="Times New Roman"/>
          <w:b/>
          <w:bCs/>
          <w:noProof/>
          <w:color w:val="auto"/>
        </w:rPr>
      </w:pPr>
      <w:r w:rsidRPr="00971E10">
        <w:rPr>
          <w:rFonts w:cs="Times New Roman"/>
          <w:b/>
          <w:bCs/>
          <w:noProof/>
          <w:color w:val="auto"/>
        </w:rPr>
        <w:lastRenderedPageBreak/>
        <w:t>PHIẾU CHẤM</w:t>
      </w:r>
      <w:r w:rsidRPr="00971E10">
        <w:rPr>
          <w:rFonts w:cs="Times New Roman"/>
          <w:b/>
          <w:bCs/>
          <w:noProof/>
          <w:color w:val="auto"/>
        </w:rPr>
        <w:br w:type="page"/>
      </w:r>
    </w:p>
    <w:p w14:paraId="783BCCC8" w14:textId="77777777" w:rsidR="00194873" w:rsidRPr="00971E10" w:rsidRDefault="00194873" w:rsidP="00194873">
      <w:pPr>
        <w:rPr>
          <w:rFonts w:cs="Times New Roman"/>
          <w:noProof/>
          <w:szCs w:val="26"/>
        </w:rPr>
      </w:pPr>
      <w:bookmarkStart w:id="0" w:name="_Toc240272968"/>
      <w:r w:rsidRPr="00971E10">
        <w:rPr>
          <w:rFonts w:cs="Times New Roman"/>
          <w:noProof/>
          <w:szCs w:val="26"/>
        </w:rPr>
        <w:lastRenderedPageBreak/>
        <w:t>TRƯỜNG ĐẠI HỌC THỦ DẦU MỘT</w:t>
      </w:r>
    </w:p>
    <w:p w14:paraId="292BFE3B" w14:textId="77777777" w:rsidR="00194873" w:rsidRPr="00971E10" w:rsidRDefault="00194873" w:rsidP="00194873">
      <w:pPr>
        <w:rPr>
          <w:rFonts w:cs="Times New Roman"/>
          <w:b/>
          <w:bCs/>
          <w:noProof/>
          <w:szCs w:val="26"/>
        </w:rPr>
      </w:pPr>
      <w:r w:rsidRPr="00971E10">
        <w:rPr>
          <w:rFonts w:cs="Times New Roman"/>
          <w:b/>
          <w:bCs/>
          <w:noProof/>
          <w:szCs w:val="26"/>
        </w:rPr>
        <w:t xml:space="preserve">      VIỆN CÔNG NGHỆ SỐ</w:t>
      </w:r>
    </w:p>
    <w:p w14:paraId="17C4F4BA" w14:textId="77777777" w:rsidR="00194873" w:rsidRPr="00971E10" w:rsidRDefault="00194873" w:rsidP="00194873">
      <w:pPr>
        <w:jc w:val="center"/>
        <w:rPr>
          <w:noProof/>
        </w:rPr>
      </w:pPr>
    </w:p>
    <w:p w14:paraId="79ED4E7F" w14:textId="77777777" w:rsidR="00194873" w:rsidRPr="00971E10" w:rsidRDefault="00194873" w:rsidP="00194873">
      <w:pPr>
        <w:jc w:val="center"/>
        <w:rPr>
          <w:rFonts w:cs="Times New Roman"/>
          <w:b/>
          <w:bCs/>
          <w:noProof/>
          <w:szCs w:val="26"/>
        </w:rPr>
      </w:pPr>
      <w:r w:rsidRPr="00971E10">
        <w:rPr>
          <w:rFonts w:cs="Times New Roman"/>
          <w:b/>
          <w:bCs/>
          <w:noProof/>
          <w:szCs w:val="26"/>
        </w:rPr>
        <w:t>KẾ HOẠCH LÀM VIỆC NHÓM 2</w:t>
      </w:r>
    </w:p>
    <w:p w14:paraId="1FE9508E" w14:textId="77777777" w:rsidR="00194873" w:rsidRPr="00971E10" w:rsidRDefault="00194873" w:rsidP="00C0593D">
      <w:pPr>
        <w:jc w:val="center"/>
        <w:rPr>
          <w:rFonts w:cs="Times New Roman"/>
          <w:b/>
          <w:bCs/>
          <w:i/>
          <w:iCs/>
          <w:noProof/>
          <w:sz w:val="22"/>
        </w:rPr>
      </w:pPr>
      <w:r w:rsidRPr="00971E10">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02059E2D"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54C41926" w14:textId="77777777" w:rsidR="00194873" w:rsidRPr="00971E10" w:rsidRDefault="00194873" w:rsidP="00D53374">
            <w:pPr>
              <w:jc w:val="center"/>
              <w:rPr>
                <w:rFonts w:cs="Times New Roman"/>
                <w:b/>
                <w:bCs/>
                <w:noProof/>
                <w:color w:val="EE0000"/>
                <w:szCs w:val="26"/>
              </w:rPr>
            </w:pPr>
            <w:r w:rsidRPr="00971E10">
              <w:rPr>
                <w:rFonts w:cs="Times New Roman"/>
                <w:b/>
                <w:bCs/>
                <w:noProof/>
                <w:szCs w:val="26"/>
              </w:rPr>
              <w:t>THÔNG TIN NHÓM</w:t>
            </w:r>
          </w:p>
        </w:tc>
      </w:tr>
      <w:tr w:rsidR="00194873" w:rsidRPr="00971E10" w14:paraId="7CF30722" w14:textId="77777777" w:rsidTr="00D53374">
        <w:trPr>
          <w:trHeight w:val="429"/>
        </w:trPr>
        <w:tc>
          <w:tcPr>
            <w:tcW w:w="1249" w:type="pct"/>
            <w:shd w:val="clear" w:color="auto" w:fill="F2F2F2" w:themeFill="background1" w:themeFillShade="F2"/>
            <w:tcMar>
              <w:left w:w="288" w:type="dxa"/>
              <w:right w:w="288" w:type="dxa"/>
            </w:tcMar>
            <w:vAlign w:val="center"/>
          </w:tcPr>
          <w:p w14:paraId="2C91CFE2"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70E0D908" w14:textId="77777777" w:rsidR="00194873" w:rsidRPr="00971E10" w:rsidRDefault="00194873" w:rsidP="00D53374">
            <w:pPr>
              <w:rPr>
                <w:rFonts w:cs="Times New Roman"/>
                <w:noProof/>
                <w:color w:val="EE0000"/>
                <w:szCs w:val="26"/>
              </w:rPr>
            </w:pPr>
            <w:r w:rsidRPr="00971E10">
              <w:rPr>
                <w:rFonts w:cs="Times New Roman"/>
                <w:noProof/>
                <w:color w:val="EE0000"/>
                <w:szCs w:val="26"/>
              </w:rPr>
              <w:t>…</w:t>
            </w:r>
          </w:p>
        </w:tc>
      </w:tr>
      <w:tr w:rsidR="00194873" w:rsidRPr="00971E10" w14:paraId="5605E529"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12658DAE"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5CF8F618" w14:textId="77777777" w:rsidR="00194873" w:rsidRPr="00971E10" w:rsidRDefault="00000000"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971E10">
                  <w:rPr>
                    <w:rFonts w:cs="Times New Roman"/>
                    <w:noProof/>
                    <w:color w:val="EE0000"/>
                    <w:szCs w:val="26"/>
                  </w:rPr>
                  <w:t>Họ và tên sinh viên 1</w:t>
                </w:r>
              </w:sdtContent>
            </w:sdt>
          </w:p>
        </w:tc>
      </w:tr>
      <w:tr w:rsidR="00194873" w:rsidRPr="00971E10" w14:paraId="34112E28" w14:textId="77777777" w:rsidTr="00D53374">
        <w:trPr>
          <w:trHeight w:val="429"/>
        </w:trPr>
        <w:tc>
          <w:tcPr>
            <w:tcW w:w="1249" w:type="pct"/>
            <w:vMerge/>
            <w:shd w:val="clear" w:color="auto" w:fill="F2F2F2" w:themeFill="background1" w:themeFillShade="F2"/>
            <w:tcMar>
              <w:left w:w="288" w:type="dxa"/>
              <w:right w:w="288" w:type="dxa"/>
            </w:tcMar>
            <w:vAlign w:val="center"/>
          </w:tcPr>
          <w:p w14:paraId="3B354C0F" w14:textId="77777777" w:rsidR="00194873" w:rsidRPr="00971E10" w:rsidRDefault="00194873" w:rsidP="002F52F2">
            <w:pPr>
              <w:rPr>
                <w:b/>
                <w:bCs/>
                <w:noProof/>
              </w:rPr>
            </w:pPr>
          </w:p>
        </w:tc>
        <w:tc>
          <w:tcPr>
            <w:tcW w:w="3751" w:type="pct"/>
            <w:tcMar>
              <w:left w:w="288" w:type="dxa"/>
            </w:tcMar>
          </w:tcPr>
          <w:p w14:paraId="06B3A016" w14:textId="77777777" w:rsidR="00194873" w:rsidRPr="00971E10" w:rsidRDefault="00000000"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971E10">
                  <w:rPr>
                    <w:rFonts w:cs="Times New Roman"/>
                    <w:noProof/>
                    <w:color w:val="EE0000"/>
                    <w:szCs w:val="26"/>
                  </w:rPr>
                  <w:t>Họ và tên sinh viên 2</w:t>
                </w:r>
              </w:sdtContent>
            </w:sdt>
          </w:p>
        </w:tc>
      </w:tr>
      <w:tr w:rsidR="00194873" w:rsidRPr="00971E10" w14:paraId="516E00AF" w14:textId="77777777" w:rsidTr="00D53374">
        <w:trPr>
          <w:trHeight w:val="429"/>
        </w:trPr>
        <w:tc>
          <w:tcPr>
            <w:tcW w:w="1249" w:type="pct"/>
            <w:vMerge/>
            <w:shd w:val="clear" w:color="auto" w:fill="F2F2F2" w:themeFill="background1" w:themeFillShade="F2"/>
            <w:tcMar>
              <w:left w:w="288" w:type="dxa"/>
              <w:right w:w="288" w:type="dxa"/>
            </w:tcMar>
            <w:vAlign w:val="center"/>
          </w:tcPr>
          <w:p w14:paraId="122476EC" w14:textId="77777777" w:rsidR="00194873" w:rsidRPr="00971E10" w:rsidRDefault="00194873" w:rsidP="002F52F2">
            <w:pPr>
              <w:rPr>
                <w:b/>
                <w:bCs/>
                <w:noProof/>
              </w:rPr>
            </w:pPr>
          </w:p>
        </w:tc>
        <w:tc>
          <w:tcPr>
            <w:tcW w:w="3751" w:type="pct"/>
            <w:tcMar>
              <w:left w:w="288" w:type="dxa"/>
            </w:tcMar>
          </w:tcPr>
          <w:p w14:paraId="1BF2ECAA" w14:textId="77777777" w:rsidR="00194873" w:rsidRPr="00971E10" w:rsidRDefault="00000000"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971E10">
                  <w:rPr>
                    <w:rFonts w:cs="Times New Roman"/>
                    <w:noProof/>
                    <w:color w:val="EE0000"/>
                    <w:szCs w:val="26"/>
                  </w:rPr>
                  <w:t>Họ và tên sinh viên 3</w:t>
                </w:r>
              </w:sdtContent>
            </w:sdt>
          </w:p>
        </w:tc>
      </w:tr>
      <w:tr w:rsidR="00194873" w:rsidRPr="00971E10" w14:paraId="604BB93C" w14:textId="77777777" w:rsidTr="00D53374">
        <w:trPr>
          <w:trHeight w:val="429"/>
        </w:trPr>
        <w:tc>
          <w:tcPr>
            <w:tcW w:w="1249" w:type="pct"/>
            <w:shd w:val="clear" w:color="auto" w:fill="F2F2F2" w:themeFill="background1" w:themeFillShade="F2"/>
            <w:tcMar>
              <w:left w:w="288" w:type="dxa"/>
              <w:right w:w="288" w:type="dxa"/>
            </w:tcMar>
            <w:vAlign w:val="center"/>
          </w:tcPr>
          <w:p w14:paraId="041D2BFE"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6E2D70C2" w14:textId="77777777" w:rsidR="00194873" w:rsidRPr="00971E10" w:rsidRDefault="00000000"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971E10">
                  <w:rPr>
                    <w:rFonts w:cs="Times New Roman"/>
                    <w:noProof/>
                    <w:color w:val="EE0000"/>
                    <w:szCs w:val="26"/>
                  </w:rPr>
                  <w:t>VCNS.CQ.T105</w:t>
                </w:r>
              </w:sdtContent>
            </w:sdt>
          </w:p>
        </w:tc>
      </w:tr>
    </w:tbl>
    <w:p w14:paraId="540E2F40"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3E0E957"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3F379F23" w14:textId="77777777" w:rsidR="00194873" w:rsidRPr="00971E10" w:rsidRDefault="00194873" w:rsidP="00D53374">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0B06E140"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76649075" w14:textId="77777777" w:rsidR="00194873" w:rsidRPr="00971E10" w:rsidRDefault="00194873" w:rsidP="00D53374">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1E082347"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21FC1AC2" w14:textId="77777777" w:rsidR="00194873" w:rsidRPr="00971E10" w:rsidRDefault="00000000"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5F9B5B6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660E002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422845BC"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393E1670"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0A8CC823" w14:textId="77777777" w:rsidTr="00D53374">
        <w:trPr>
          <w:trHeight w:val="571"/>
        </w:trPr>
        <w:tc>
          <w:tcPr>
            <w:tcW w:w="9066" w:type="dxa"/>
            <w:gridSpan w:val="4"/>
            <w:shd w:val="clear" w:color="auto" w:fill="F2F2F2" w:themeFill="background1" w:themeFillShade="F2"/>
            <w:vAlign w:val="center"/>
          </w:tcPr>
          <w:p w14:paraId="1DEF90A5" w14:textId="77777777" w:rsidR="00194873" w:rsidRPr="00971E10" w:rsidRDefault="00194873" w:rsidP="00D53374">
            <w:pPr>
              <w:jc w:val="center"/>
              <w:rPr>
                <w:rFonts w:cs="Times New Roman"/>
                <w:b/>
                <w:bCs/>
                <w:noProof/>
                <w:szCs w:val="26"/>
              </w:rPr>
            </w:pPr>
            <w:r w:rsidRPr="00971E10">
              <w:rPr>
                <w:rFonts w:cs="Times New Roman"/>
                <w:b/>
                <w:noProof/>
                <w:szCs w:val="26"/>
              </w:rPr>
              <w:t>NỘI DUNG – KẾ HOẠCH THỰC HIỆN</w:t>
            </w:r>
          </w:p>
        </w:tc>
      </w:tr>
      <w:tr w:rsidR="00194873" w:rsidRPr="00971E10" w14:paraId="579B44D5" w14:textId="77777777" w:rsidTr="00D53374">
        <w:tc>
          <w:tcPr>
            <w:tcW w:w="712" w:type="dxa"/>
          </w:tcPr>
          <w:p w14:paraId="55E6910C" w14:textId="77777777" w:rsidR="00194873" w:rsidRPr="00971E10" w:rsidRDefault="00194873" w:rsidP="00D53374">
            <w:pPr>
              <w:rPr>
                <w:rFonts w:cs="Times New Roman"/>
                <w:noProof/>
                <w:szCs w:val="26"/>
              </w:rPr>
            </w:pPr>
            <w:r w:rsidRPr="00971E10">
              <w:rPr>
                <w:rFonts w:cs="Times New Roman"/>
                <w:b/>
                <w:bCs/>
                <w:noProof/>
                <w:szCs w:val="26"/>
              </w:rPr>
              <w:t>STT</w:t>
            </w:r>
          </w:p>
        </w:tc>
        <w:tc>
          <w:tcPr>
            <w:tcW w:w="2689" w:type="dxa"/>
          </w:tcPr>
          <w:p w14:paraId="09576B41" w14:textId="77777777" w:rsidR="00194873" w:rsidRPr="00971E10" w:rsidRDefault="00194873" w:rsidP="00D53374">
            <w:pPr>
              <w:rPr>
                <w:rFonts w:cs="Times New Roman"/>
                <w:noProof/>
                <w:szCs w:val="26"/>
              </w:rPr>
            </w:pPr>
            <w:r w:rsidRPr="00971E10">
              <w:rPr>
                <w:rFonts w:cs="Times New Roman"/>
                <w:b/>
                <w:bCs/>
                <w:noProof/>
                <w:szCs w:val="26"/>
              </w:rPr>
              <w:t>Tên thành viên</w:t>
            </w:r>
          </w:p>
        </w:tc>
        <w:tc>
          <w:tcPr>
            <w:tcW w:w="3400" w:type="dxa"/>
          </w:tcPr>
          <w:p w14:paraId="79BA53AF" w14:textId="77777777" w:rsidR="00194873" w:rsidRPr="00971E10" w:rsidRDefault="00194873" w:rsidP="00D53374">
            <w:pPr>
              <w:rPr>
                <w:rFonts w:cs="Times New Roman"/>
                <w:noProof/>
                <w:szCs w:val="26"/>
              </w:rPr>
            </w:pPr>
            <w:r w:rsidRPr="00971E10">
              <w:rPr>
                <w:rFonts w:cs="Times New Roman"/>
                <w:b/>
                <w:bCs/>
                <w:noProof/>
                <w:szCs w:val="26"/>
              </w:rPr>
              <w:t>Nội dung thực hiện</w:t>
            </w:r>
          </w:p>
        </w:tc>
        <w:tc>
          <w:tcPr>
            <w:tcW w:w="2265" w:type="dxa"/>
          </w:tcPr>
          <w:p w14:paraId="7C294DD1" w14:textId="77777777" w:rsidR="00194873" w:rsidRPr="00971E10" w:rsidRDefault="00194873" w:rsidP="00D53374">
            <w:pPr>
              <w:jc w:val="center"/>
              <w:rPr>
                <w:rFonts w:cs="Times New Roman"/>
                <w:noProof/>
                <w:szCs w:val="26"/>
              </w:rPr>
            </w:pPr>
            <w:r w:rsidRPr="00971E10">
              <w:rPr>
                <w:rFonts w:cs="Times New Roman"/>
                <w:b/>
                <w:bCs/>
                <w:noProof/>
                <w:szCs w:val="26"/>
              </w:rPr>
              <w:t>Ghi chú</w:t>
            </w:r>
          </w:p>
        </w:tc>
      </w:tr>
      <w:tr w:rsidR="00194873" w:rsidRPr="00971E10" w14:paraId="48C107D7" w14:textId="77777777" w:rsidTr="00D53374">
        <w:tc>
          <w:tcPr>
            <w:tcW w:w="9066" w:type="dxa"/>
            <w:gridSpan w:val="4"/>
          </w:tcPr>
          <w:p w14:paraId="7AAC8D98" w14:textId="77777777" w:rsidR="00194873" w:rsidRPr="00971E10" w:rsidRDefault="00000000"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971E10">
                  <w:rPr>
                    <w:rFonts w:cs="Times New Roman"/>
                    <w:b/>
                    <w:bCs/>
                    <w:noProof/>
                    <w:szCs w:val="26"/>
                  </w:rPr>
                  <w:t>Giai đoạn 1 (19/08/2026 – …/…/…)</w:t>
                </w:r>
              </w:sdtContent>
            </w:sdt>
          </w:p>
        </w:tc>
      </w:tr>
      <w:tr w:rsidR="00194873" w:rsidRPr="00971E10" w14:paraId="601FE9F6" w14:textId="77777777" w:rsidTr="00D53374">
        <w:tc>
          <w:tcPr>
            <w:tcW w:w="6801" w:type="dxa"/>
            <w:gridSpan w:val="3"/>
          </w:tcPr>
          <w:p w14:paraId="30569441"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04825097" w14:textId="77777777" w:rsidR="00194873" w:rsidRPr="00971E10" w:rsidRDefault="00194873" w:rsidP="00D53374">
            <w:pPr>
              <w:rPr>
                <w:rFonts w:cs="Times New Roman"/>
                <w:noProof/>
                <w:szCs w:val="26"/>
              </w:rPr>
            </w:pPr>
            <w:r w:rsidRPr="00971E10">
              <w:rPr>
                <w:rFonts w:cs="Times New Roman"/>
                <w:noProof/>
                <w:szCs w:val="26"/>
              </w:rPr>
              <w:t>- Phân nhóm; Thảo luận chọn đề tài, đặt tên đề tài</w:t>
            </w:r>
          </w:p>
          <w:p w14:paraId="165A7591" w14:textId="77777777" w:rsidR="00194873" w:rsidRPr="00971E10" w:rsidRDefault="00194873" w:rsidP="00D53374">
            <w:pPr>
              <w:rPr>
                <w:rFonts w:cs="Times New Roman"/>
                <w:noProof/>
                <w:szCs w:val="26"/>
              </w:rPr>
            </w:pPr>
            <w:r w:rsidRPr="00971E10">
              <w:rPr>
                <w:rFonts w:cs="Times New Roman"/>
                <w:noProof/>
                <w:szCs w:val="26"/>
              </w:rPr>
              <w:t>- Xây dựng kế hoạch làm việc, phân chia công việc</w:t>
            </w:r>
          </w:p>
          <w:p w14:paraId="275D04CF" w14:textId="77777777" w:rsidR="00194873" w:rsidRPr="00971E10" w:rsidRDefault="00194873" w:rsidP="00D53374">
            <w:pPr>
              <w:rPr>
                <w:rFonts w:cs="Times New Roman"/>
                <w:noProof/>
                <w:szCs w:val="26"/>
              </w:rPr>
            </w:pPr>
            <w:r w:rsidRPr="00971E10">
              <w:rPr>
                <w:rFonts w:cs="Times New Roman"/>
                <w:noProof/>
                <w:szCs w:val="26"/>
              </w:rPr>
              <w:lastRenderedPageBreak/>
              <w:t>- Phân tích yêu cầu</w:t>
            </w:r>
          </w:p>
          <w:p w14:paraId="368E3777" w14:textId="77777777" w:rsidR="00194873" w:rsidRPr="00971E10" w:rsidRDefault="00194873" w:rsidP="00D53374">
            <w:pPr>
              <w:rPr>
                <w:rFonts w:cs="Times New Roman"/>
                <w:noProof/>
                <w:szCs w:val="26"/>
              </w:rPr>
            </w:pPr>
            <w:r w:rsidRPr="00971E10">
              <w:rPr>
                <w:rFonts w:cs="Times New Roman"/>
                <w:noProof/>
                <w:szCs w:val="26"/>
              </w:rPr>
              <w:t>- Thiết kế các chức năng chính</w:t>
            </w:r>
          </w:p>
        </w:tc>
        <w:tc>
          <w:tcPr>
            <w:tcW w:w="2265" w:type="dxa"/>
          </w:tcPr>
          <w:p w14:paraId="08F2A7E6" w14:textId="77777777" w:rsidR="00194873" w:rsidRPr="00971E10" w:rsidRDefault="00194873" w:rsidP="00D53374">
            <w:pPr>
              <w:rPr>
                <w:rFonts w:cs="Times New Roman"/>
                <w:noProof/>
                <w:szCs w:val="26"/>
              </w:rPr>
            </w:pPr>
          </w:p>
        </w:tc>
      </w:tr>
      <w:tr w:rsidR="00194873" w:rsidRPr="00971E10" w14:paraId="77B47F85" w14:textId="77777777" w:rsidTr="00D53374">
        <w:tc>
          <w:tcPr>
            <w:tcW w:w="712" w:type="dxa"/>
          </w:tcPr>
          <w:p w14:paraId="435F602D"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vAlign w:val="center"/>
          </w:tcPr>
          <w:p w14:paraId="3CF98812" w14:textId="77777777" w:rsidR="00194873" w:rsidRPr="00971E10" w:rsidRDefault="00000000"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971E10">
                  <w:rPr>
                    <w:rFonts w:cs="Times New Roman"/>
                    <w:noProof/>
                    <w:color w:val="EE0000"/>
                    <w:szCs w:val="26"/>
                  </w:rPr>
                  <w:t>Họ và tên sinh viên 1</w:t>
                </w:r>
              </w:sdtContent>
            </w:sdt>
          </w:p>
        </w:tc>
        <w:tc>
          <w:tcPr>
            <w:tcW w:w="3400" w:type="dxa"/>
          </w:tcPr>
          <w:p w14:paraId="4BE5FFB1"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518F0B62" w14:textId="77777777" w:rsidR="00194873" w:rsidRPr="00971E10" w:rsidRDefault="00194873" w:rsidP="00D53374">
            <w:pPr>
              <w:rPr>
                <w:rFonts w:cs="Times New Roman"/>
                <w:noProof/>
                <w:szCs w:val="26"/>
              </w:rPr>
            </w:pPr>
          </w:p>
        </w:tc>
      </w:tr>
      <w:tr w:rsidR="00194873" w:rsidRPr="00971E10" w14:paraId="0D427808" w14:textId="77777777" w:rsidTr="00D53374">
        <w:tc>
          <w:tcPr>
            <w:tcW w:w="712" w:type="dxa"/>
          </w:tcPr>
          <w:p w14:paraId="628D181C"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59E2E1AE" w14:textId="77777777" w:rsidR="00194873" w:rsidRPr="00971E10" w:rsidRDefault="00000000"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971E10">
                  <w:rPr>
                    <w:rFonts w:cs="Times New Roman"/>
                    <w:noProof/>
                    <w:color w:val="EE0000"/>
                    <w:szCs w:val="26"/>
                  </w:rPr>
                  <w:t>Họ và tên sinh viên 2</w:t>
                </w:r>
              </w:sdtContent>
            </w:sdt>
          </w:p>
        </w:tc>
        <w:tc>
          <w:tcPr>
            <w:tcW w:w="3400" w:type="dxa"/>
          </w:tcPr>
          <w:p w14:paraId="6FF8C58C"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35BF76EF" w14:textId="77777777" w:rsidR="00194873" w:rsidRPr="00971E10" w:rsidRDefault="00194873" w:rsidP="00D53374">
            <w:pPr>
              <w:rPr>
                <w:rFonts w:cs="Times New Roman"/>
                <w:noProof/>
                <w:szCs w:val="26"/>
              </w:rPr>
            </w:pPr>
          </w:p>
        </w:tc>
      </w:tr>
      <w:tr w:rsidR="00194873" w:rsidRPr="00971E10" w14:paraId="452F4D28" w14:textId="77777777" w:rsidTr="00D53374">
        <w:tc>
          <w:tcPr>
            <w:tcW w:w="712" w:type="dxa"/>
          </w:tcPr>
          <w:p w14:paraId="4A039024"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5BD88A1" w14:textId="77777777" w:rsidR="00194873" w:rsidRPr="00971E10" w:rsidRDefault="00000000"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971E10">
                  <w:rPr>
                    <w:rFonts w:cs="Times New Roman"/>
                    <w:noProof/>
                    <w:color w:val="EE0000"/>
                    <w:szCs w:val="26"/>
                  </w:rPr>
                  <w:t>Họ và tên sinh viên 3</w:t>
                </w:r>
              </w:sdtContent>
            </w:sdt>
          </w:p>
        </w:tc>
        <w:tc>
          <w:tcPr>
            <w:tcW w:w="3400" w:type="dxa"/>
          </w:tcPr>
          <w:p w14:paraId="532F29E8" w14:textId="77777777" w:rsidR="00194873" w:rsidRPr="00971E10" w:rsidRDefault="00194873" w:rsidP="00D53374">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53678392" w14:textId="77777777" w:rsidR="00194873" w:rsidRPr="00971E10" w:rsidRDefault="00194873" w:rsidP="00D53374">
            <w:pPr>
              <w:rPr>
                <w:rFonts w:cs="Times New Roman"/>
                <w:noProof/>
                <w:szCs w:val="26"/>
              </w:rPr>
            </w:pPr>
          </w:p>
        </w:tc>
      </w:tr>
      <w:tr w:rsidR="00194873" w:rsidRPr="00971E10" w14:paraId="6FF9E46B" w14:textId="77777777" w:rsidTr="00D53374">
        <w:tc>
          <w:tcPr>
            <w:tcW w:w="9066" w:type="dxa"/>
            <w:gridSpan w:val="4"/>
          </w:tcPr>
          <w:p w14:paraId="42AFDE8F" w14:textId="77777777" w:rsidR="00194873" w:rsidRPr="00971E10" w:rsidRDefault="00000000"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971E10">
                  <w:rPr>
                    <w:rFonts w:cs="Times New Roman"/>
                    <w:b/>
                    <w:bCs/>
                    <w:noProof/>
                    <w:szCs w:val="26"/>
                  </w:rPr>
                  <w:t>Giai đoạn 2 (…/…/…– …/…/…)</w:t>
                </w:r>
              </w:sdtContent>
            </w:sdt>
          </w:p>
        </w:tc>
      </w:tr>
      <w:tr w:rsidR="00194873" w:rsidRPr="00971E10" w14:paraId="250715E9" w14:textId="77777777" w:rsidTr="00D53374">
        <w:tc>
          <w:tcPr>
            <w:tcW w:w="6801" w:type="dxa"/>
            <w:gridSpan w:val="3"/>
          </w:tcPr>
          <w:p w14:paraId="60BCE038"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48F2AE38" w14:textId="77777777" w:rsidR="00194873" w:rsidRPr="00971E10" w:rsidRDefault="00194873" w:rsidP="00D53374">
            <w:pPr>
              <w:rPr>
                <w:rFonts w:cs="Times New Roman"/>
                <w:noProof/>
                <w:szCs w:val="26"/>
              </w:rPr>
            </w:pPr>
            <w:r w:rsidRPr="00971E10">
              <w:rPr>
                <w:rFonts w:cs="Times New Roman"/>
                <w:noProof/>
                <w:szCs w:val="26"/>
              </w:rPr>
              <w:t>- ….</w:t>
            </w:r>
          </w:p>
          <w:p w14:paraId="21126713" w14:textId="77777777" w:rsidR="00194873" w:rsidRPr="00971E10" w:rsidRDefault="00194873" w:rsidP="00D53374">
            <w:pPr>
              <w:rPr>
                <w:rFonts w:cs="Times New Roman"/>
                <w:noProof/>
                <w:szCs w:val="26"/>
              </w:rPr>
            </w:pPr>
            <w:r w:rsidRPr="00971E10">
              <w:rPr>
                <w:rFonts w:cs="Times New Roman"/>
                <w:noProof/>
                <w:szCs w:val="26"/>
              </w:rPr>
              <w:t>- ….</w:t>
            </w:r>
          </w:p>
        </w:tc>
        <w:tc>
          <w:tcPr>
            <w:tcW w:w="2265" w:type="dxa"/>
          </w:tcPr>
          <w:p w14:paraId="5A08F760" w14:textId="77777777" w:rsidR="00194873" w:rsidRPr="00971E10" w:rsidRDefault="00194873" w:rsidP="00D53374">
            <w:pPr>
              <w:rPr>
                <w:rFonts w:cs="Times New Roman"/>
                <w:noProof/>
                <w:szCs w:val="26"/>
              </w:rPr>
            </w:pPr>
          </w:p>
        </w:tc>
      </w:tr>
      <w:tr w:rsidR="00194873" w:rsidRPr="00971E10" w14:paraId="111700DF" w14:textId="77777777" w:rsidTr="00D53374">
        <w:tc>
          <w:tcPr>
            <w:tcW w:w="712" w:type="dxa"/>
          </w:tcPr>
          <w:p w14:paraId="1BE06509"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tcPr>
          <w:p w14:paraId="0A90D880" w14:textId="77777777" w:rsidR="00194873" w:rsidRPr="00971E10" w:rsidRDefault="00194873" w:rsidP="00D53374">
            <w:pPr>
              <w:rPr>
                <w:rFonts w:cs="Times New Roman"/>
                <w:noProof/>
                <w:szCs w:val="26"/>
              </w:rPr>
            </w:pPr>
          </w:p>
        </w:tc>
        <w:tc>
          <w:tcPr>
            <w:tcW w:w="3400" w:type="dxa"/>
          </w:tcPr>
          <w:p w14:paraId="71CE4BE3" w14:textId="77777777" w:rsidR="00194873" w:rsidRPr="00971E10" w:rsidRDefault="00194873" w:rsidP="00D53374">
            <w:pPr>
              <w:spacing w:after="120" w:line="324" w:lineRule="auto"/>
              <w:rPr>
                <w:rFonts w:cs="Times New Roman"/>
                <w:noProof/>
                <w:szCs w:val="26"/>
              </w:rPr>
            </w:pPr>
          </w:p>
        </w:tc>
        <w:tc>
          <w:tcPr>
            <w:tcW w:w="2265" w:type="dxa"/>
          </w:tcPr>
          <w:p w14:paraId="124235CF" w14:textId="77777777" w:rsidR="00194873" w:rsidRPr="00971E10" w:rsidRDefault="00194873" w:rsidP="00D53374">
            <w:pPr>
              <w:rPr>
                <w:rFonts w:cs="Times New Roman"/>
                <w:noProof/>
                <w:szCs w:val="26"/>
              </w:rPr>
            </w:pPr>
          </w:p>
        </w:tc>
      </w:tr>
      <w:tr w:rsidR="00194873" w:rsidRPr="00971E10" w14:paraId="55EB3D2F" w14:textId="77777777" w:rsidTr="00D53374">
        <w:tc>
          <w:tcPr>
            <w:tcW w:w="712" w:type="dxa"/>
          </w:tcPr>
          <w:p w14:paraId="3A89271B"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3AAE0436" w14:textId="77777777" w:rsidR="00194873" w:rsidRPr="00971E10" w:rsidRDefault="00194873" w:rsidP="00D53374">
            <w:pPr>
              <w:rPr>
                <w:rFonts w:cs="Times New Roman"/>
                <w:noProof/>
                <w:szCs w:val="26"/>
              </w:rPr>
            </w:pPr>
          </w:p>
        </w:tc>
        <w:tc>
          <w:tcPr>
            <w:tcW w:w="3400" w:type="dxa"/>
          </w:tcPr>
          <w:p w14:paraId="40E45772" w14:textId="77777777" w:rsidR="00194873" w:rsidRPr="00971E10" w:rsidRDefault="00194873" w:rsidP="00D53374">
            <w:pPr>
              <w:spacing w:after="120" w:line="324" w:lineRule="auto"/>
              <w:rPr>
                <w:rFonts w:cs="Times New Roman"/>
                <w:noProof/>
                <w:szCs w:val="26"/>
              </w:rPr>
            </w:pPr>
          </w:p>
        </w:tc>
        <w:tc>
          <w:tcPr>
            <w:tcW w:w="2265" w:type="dxa"/>
          </w:tcPr>
          <w:p w14:paraId="12FB835D" w14:textId="77777777" w:rsidR="00194873" w:rsidRPr="00971E10" w:rsidRDefault="00194873" w:rsidP="00D53374">
            <w:pPr>
              <w:rPr>
                <w:rFonts w:cs="Times New Roman"/>
                <w:noProof/>
                <w:szCs w:val="26"/>
              </w:rPr>
            </w:pPr>
          </w:p>
        </w:tc>
      </w:tr>
      <w:tr w:rsidR="00194873" w:rsidRPr="00971E10" w14:paraId="4B084A88" w14:textId="77777777" w:rsidTr="00D53374">
        <w:tc>
          <w:tcPr>
            <w:tcW w:w="712" w:type="dxa"/>
          </w:tcPr>
          <w:p w14:paraId="3C9708F8"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93FE438" w14:textId="77777777" w:rsidR="00194873" w:rsidRPr="00971E10" w:rsidRDefault="00194873" w:rsidP="00D53374">
            <w:pPr>
              <w:rPr>
                <w:rFonts w:cs="Times New Roman"/>
                <w:noProof/>
                <w:szCs w:val="26"/>
              </w:rPr>
            </w:pPr>
          </w:p>
        </w:tc>
        <w:tc>
          <w:tcPr>
            <w:tcW w:w="3400" w:type="dxa"/>
          </w:tcPr>
          <w:p w14:paraId="7322EED0" w14:textId="77777777" w:rsidR="00194873" w:rsidRPr="00971E10" w:rsidRDefault="00194873" w:rsidP="00D53374">
            <w:pPr>
              <w:spacing w:after="120" w:line="324" w:lineRule="auto"/>
              <w:rPr>
                <w:rFonts w:cs="Times New Roman"/>
                <w:noProof/>
                <w:szCs w:val="26"/>
              </w:rPr>
            </w:pPr>
          </w:p>
        </w:tc>
        <w:tc>
          <w:tcPr>
            <w:tcW w:w="2265" w:type="dxa"/>
          </w:tcPr>
          <w:p w14:paraId="1E30A3CA" w14:textId="77777777" w:rsidR="00194873" w:rsidRPr="00971E10" w:rsidRDefault="00194873" w:rsidP="00D53374">
            <w:pPr>
              <w:rPr>
                <w:rFonts w:cs="Times New Roman"/>
                <w:noProof/>
                <w:szCs w:val="26"/>
              </w:rPr>
            </w:pPr>
          </w:p>
        </w:tc>
      </w:tr>
      <w:tr w:rsidR="00194873" w:rsidRPr="00971E10" w14:paraId="25A6CDB0" w14:textId="77777777" w:rsidTr="00D53374">
        <w:trPr>
          <w:trHeight w:val="419"/>
        </w:trPr>
        <w:tc>
          <w:tcPr>
            <w:tcW w:w="9066" w:type="dxa"/>
            <w:gridSpan w:val="4"/>
          </w:tcPr>
          <w:p w14:paraId="18202E8E" w14:textId="77777777" w:rsidR="00194873" w:rsidRPr="00971E10" w:rsidRDefault="00000000"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971E10">
                  <w:rPr>
                    <w:rFonts w:cs="Times New Roman"/>
                    <w:b/>
                    <w:bCs/>
                    <w:noProof/>
                    <w:szCs w:val="26"/>
                  </w:rPr>
                  <w:t>Giai đoạn 3 (…/…/…– …/…/…)</w:t>
                </w:r>
              </w:sdtContent>
            </w:sdt>
          </w:p>
        </w:tc>
      </w:tr>
      <w:tr w:rsidR="00194873" w:rsidRPr="00971E10" w14:paraId="143336D2" w14:textId="77777777" w:rsidTr="00D53374">
        <w:tc>
          <w:tcPr>
            <w:tcW w:w="6801" w:type="dxa"/>
            <w:gridSpan w:val="3"/>
          </w:tcPr>
          <w:p w14:paraId="0B2D9316"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6E7064AB" w14:textId="77777777" w:rsidR="00194873" w:rsidRPr="00971E10" w:rsidRDefault="00194873" w:rsidP="00D53374">
            <w:pPr>
              <w:rPr>
                <w:rFonts w:cs="Times New Roman"/>
                <w:noProof/>
                <w:szCs w:val="26"/>
              </w:rPr>
            </w:pPr>
            <w:r w:rsidRPr="00971E10">
              <w:rPr>
                <w:rFonts w:cs="Times New Roman"/>
                <w:noProof/>
                <w:szCs w:val="26"/>
              </w:rPr>
              <w:t>- ….</w:t>
            </w:r>
          </w:p>
          <w:p w14:paraId="68D2DE5E" w14:textId="77777777" w:rsidR="00194873" w:rsidRPr="00971E10" w:rsidRDefault="00194873" w:rsidP="00D53374">
            <w:pPr>
              <w:spacing w:after="120" w:line="324" w:lineRule="auto"/>
              <w:rPr>
                <w:rFonts w:cs="Times New Roman"/>
                <w:noProof/>
                <w:szCs w:val="26"/>
              </w:rPr>
            </w:pPr>
            <w:r w:rsidRPr="00971E10">
              <w:rPr>
                <w:rFonts w:cs="Times New Roman"/>
                <w:noProof/>
                <w:szCs w:val="26"/>
              </w:rPr>
              <w:t>- ….</w:t>
            </w:r>
          </w:p>
        </w:tc>
        <w:tc>
          <w:tcPr>
            <w:tcW w:w="2265" w:type="dxa"/>
          </w:tcPr>
          <w:p w14:paraId="7CA9ABDD" w14:textId="77777777" w:rsidR="00194873" w:rsidRPr="00971E10" w:rsidRDefault="00194873" w:rsidP="00D53374">
            <w:pPr>
              <w:rPr>
                <w:rFonts w:cs="Times New Roman"/>
                <w:noProof/>
                <w:szCs w:val="26"/>
              </w:rPr>
            </w:pPr>
          </w:p>
        </w:tc>
      </w:tr>
      <w:tr w:rsidR="00194873" w:rsidRPr="00971E10" w14:paraId="1B9E254B" w14:textId="77777777" w:rsidTr="00D53374">
        <w:tc>
          <w:tcPr>
            <w:tcW w:w="712" w:type="dxa"/>
          </w:tcPr>
          <w:p w14:paraId="0BCAE1BF" w14:textId="77777777" w:rsidR="00194873" w:rsidRPr="00971E10" w:rsidRDefault="00194873" w:rsidP="00D53374">
            <w:pPr>
              <w:jc w:val="center"/>
              <w:rPr>
                <w:rFonts w:cs="Times New Roman"/>
                <w:noProof/>
                <w:szCs w:val="26"/>
              </w:rPr>
            </w:pPr>
          </w:p>
        </w:tc>
        <w:tc>
          <w:tcPr>
            <w:tcW w:w="2689" w:type="dxa"/>
          </w:tcPr>
          <w:p w14:paraId="01430C7F" w14:textId="77777777" w:rsidR="00194873" w:rsidRPr="00971E10" w:rsidRDefault="00194873" w:rsidP="00D53374">
            <w:pPr>
              <w:rPr>
                <w:rFonts w:cs="Times New Roman"/>
                <w:noProof/>
                <w:szCs w:val="26"/>
              </w:rPr>
            </w:pPr>
          </w:p>
        </w:tc>
        <w:tc>
          <w:tcPr>
            <w:tcW w:w="3400" w:type="dxa"/>
          </w:tcPr>
          <w:p w14:paraId="044308C8" w14:textId="77777777" w:rsidR="00194873" w:rsidRPr="00971E10" w:rsidRDefault="00194873" w:rsidP="00D53374">
            <w:pPr>
              <w:spacing w:after="120" w:line="324" w:lineRule="auto"/>
              <w:rPr>
                <w:rFonts w:cs="Times New Roman"/>
                <w:noProof/>
                <w:szCs w:val="26"/>
              </w:rPr>
            </w:pPr>
          </w:p>
        </w:tc>
        <w:tc>
          <w:tcPr>
            <w:tcW w:w="2265" w:type="dxa"/>
          </w:tcPr>
          <w:p w14:paraId="1AB48D51" w14:textId="77777777" w:rsidR="00194873" w:rsidRPr="00971E10" w:rsidRDefault="00194873" w:rsidP="00D53374">
            <w:pPr>
              <w:rPr>
                <w:rFonts w:cs="Times New Roman"/>
                <w:noProof/>
                <w:szCs w:val="26"/>
              </w:rPr>
            </w:pPr>
          </w:p>
        </w:tc>
      </w:tr>
      <w:tr w:rsidR="00194873" w:rsidRPr="00971E10" w14:paraId="50A7631F" w14:textId="77777777" w:rsidTr="00D53374">
        <w:tc>
          <w:tcPr>
            <w:tcW w:w="712" w:type="dxa"/>
          </w:tcPr>
          <w:p w14:paraId="1D095FAA" w14:textId="77777777" w:rsidR="00194873" w:rsidRPr="00971E10" w:rsidRDefault="00194873" w:rsidP="00D53374">
            <w:pPr>
              <w:jc w:val="center"/>
              <w:rPr>
                <w:rFonts w:cs="Times New Roman"/>
                <w:noProof/>
                <w:szCs w:val="26"/>
              </w:rPr>
            </w:pPr>
          </w:p>
        </w:tc>
        <w:tc>
          <w:tcPr>
            <w:tcW w:w="2689" w:type="dxa"/>
          </w:tcPr>
          <w:p w14:paraId="0BA7BB70" w14:textId="77777777" w:rsidR="00194873" w:rsidRPr="00971E10" w:rsidRDefault="00194873" w:rsidP="00D53374">
            <w:pPr>
              <w:rPr>
                <w:rFonts w:cs="Times New Roman"/>
                <w:noProof/>
                <w:szCs w:val="26"/>
              </w:rPr>
            </w:pPr>
          </w:p>
        </w:tc>
        <w:tc>
          <w:tcPr>
            <w:tcW w:w="3400" w:type="dxa"/>
          </w:tcPr>
          <w:p w14:paraId="3CCE7C23" w14:textId="77777777" w:rsidR="00194873" w:rsidRPr="00971E10" w:rsidRDefault="00194873" w:rsidP="00D53374">
            <w:pPr>
              <w:spacing w:after="120" w:line="324" w:lineRule="auto"/>
              <w:rPr>
                <w:rFonts w:cs="Times New Roman"/>
                <w:noProof/>
                <w:szCs w:val="26"/>
              </w:rPr>
            </w:pPr>
          </w:p>
        </w:tc>
        <w:tc>
          <w:tcPr>
            <w:tcW w:w="2265" w:type="dxa"/>
          </w:tcPr>
          <w:p w14:paraId="587D0EA3" w14:textId="77777777" w:rsidR="00194873" w:rsidRPr="00971E10" w:rsidRDefault="00194873" w:rsidP="00D53374">
            <w:pPr>
              <w:rPr>
                <w:rFonts w:cs="Times New Roman"/>
                <w:noProof/>
                <w:szCs w:val="26"/>
              </w:rPr>
            </w:pPr>
          </w:p>
        </w:tc>
      </w:tr>
      <w:tr w:rsidR="00194873" w:rsidRPr="00971E10" w14:paraId="26828E64" w14:textId="77777777" w:rsidTr="00D53374">
        <w:tc>
          <w:tcPr>
            <w:tcW w:w="712" w:type="dxa"/>
          </w:tcPr>
          <w:p w14:paraId="40928948" w14:textId="77777777" w:rsidR="00194873" w:rsidRPr="00971E10" w:rsidRDefault="00194873" w:rsidP="00D53374">
            <w:pPr>
              <w:jc w:val="center"/>
              <w:rPr>
                <w:rFonts w:cs="Times New Roman"/>
                <w:noProof/>
                <w:szCs w:val="26"/>
              </w:rPr>
            </w:pPr>
          </w:p>
        </w:tc>
        <w:tc>
          <w:tcPr>
            <w:tcW w:w="2689" w:type="dxa"/>
          </w:tcPr>
          <w:p w14:paraId="50A97402" w14:textId="77777777" w:rsidR="00194873" w:rsidRPr="00971E10" w:rsidRDefault="00194873" w:rsidP="00D53374">
            <w:pPr>
              <w:rPr>
                <w:rFonts w:cs="Times New Roman"/>
                <w:noProof/>
                <w:szCs w:val="26"/>
              </w:rPr>
            </w:pPr>
          </w:p>
        </w:tc>
        <w:tc>
          <w:tcPr>
            <w:tcW w:w="3400" w:type="dxa"/>
          </w:tcPr>
          <w:p w14:paraId="0FD45D4D" w14:textId="77777777" w:rsidR="00194873" w:rsidRPr="00971E10" w:rsidRDefault="00194873" w:rsidP="00D53374">
            <w:pPr>
              <w:spacing w:after="120" w:line="324" w:lineRule="auto"/>
              <w:rPr>
                <w:rFonts w:cs="Times New Roman"/>
                <w:noProof/>
                <w:szCs w:val="26"/>
              </w:rPr>
            </w:pPr>
          </w:p>
        </w:tc>
        <w:tc>
          <w:tcPr>
            <w:tcW w:w="2265" w:type="dxa"/>
          </w:tcPr>
          <w:p w14:paraId="610C0E04" w14:textId="77777777" w:rsidR="00194873" w:rsidRPr="00971E10" w:rsidRDefault="00194873" w:rsidP="00D53374">
            <w:pPr>
              <w:rPr>
                <w:rFonts w:cs="Times New Roman"/>
                <w:noProof/>
                <w:szCs w:val="26"/>
              </w:rPr>
            </w:pPr>
          </w:p>
        </w:tc>
      </w:tr>
      <w:tr w:rsidR="00194873" w:rsidRPr="00971E10" w14:paraId="667252F7" w14:textId="77777777" w:rsidTr="00D53374">
        <w:tc>
          <w:tcPr>
            <w:tcW w:w="712" w:type="dxa"/>
          </w:tcPr>
          <w:p w14:paraId="799D4B1F" w14:textId="77777777" w:rsidR="00194873" w:rsidRPr="00971E10" w:rsidRDefault="00194873" w:rsidP="00D53374">
            <w:pPr>
              <w:jc w:val="center"/>
              <w:rPr>
                <w:rFonts w:cs="Times New Roman"/>
                <w:noProof/>
                <w:szCs w:val="26"/>
              </w:rPr>
            </w:pPr>
            <w:r w:rsidRPr="00971E10">
              <w:rPr>
                <w:rFonts w:cs="Times New Roman"/>
                <w:noProof/>
                <w:szCs w:val="26"/>
              </w:rPr>
              <w:t>…</w:t>
            </w:r>
          </w:p>
        </w:tc>
        <w:tc>
          <w:tcPr>
            <w:tcW w:w="2689" w:type="dxa"/>
          </w:tcPr>
          <w:p w14:paraId="2257D854" w14:textId="77777777" w:rsidR="00194873" w:rsidRPr="00971E10" w:rsidRDefault="00194873" w:rsidP="00D53374">
            <w:pPr>
              <w:rPr>
                <w:rFonts w:cs="Times New Roman"/>
                <w:noProof/>
                <w:szCs w:val="26"/>
              </w:rPr>
            </w:pPr>
          </w:p>
        </w:tc>
        <w:tc>
          <w:tcPr>
            <w:tcW w:w="3400" w:type="dxa"/>
          </w:tcPr>
          <w:p w14:paraId="1F12CFEE" w14:textId="77777777" w:rsidR="00194873" w:rsidRPr="00971E10" w:rsidRDefault="00194873" w:rsidP="00D53374">
            <w:pPr>
              <w:spacing w:after="120" w:line="324" w:lineRule="auto"/>
              <w:rPr>
                <w:rFonts w:cs="Times New Roman"/>
                <w:noProof/>
                <w:szCs w:val="26"/>
              </w:rPr>
            </w:pPr>
          </w:p>
        </w:tc>
        <w:tc>
          <w:tcPr>
            <w:tcW w:w="2265" w:type="dxa"/>
          </w:tcPr>
          <w:p w14:paraId="2FBFA6E4" w14:textId="77777777" w:rsidR="00194873" w:rsidRPr="00971E10" w:rsidRDefault="00194873" w:rsidP="00D53374">
            <w:pPr>
              <w:rPr>
                <w:rFonts w:cs="Times New Roman"/>
                <w:noProof/>
                <w:szCs w:val="26"/>
              </w:rPr>
            </w:pPr>
          </w:p>
        </w:tc>
      </w:tr>
    </w:tbl>
    <w:p w14:paraId="4AE5BB46"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B20B1C0"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A4E5BB2" w14:textId="77777777" w:rsidR="00194873" w:rsidRPr="00971E10" w:rsidRDefault="00194873" w:rsidP="00D53374">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lastRenderedPageBreak/>
              <w:t>báo cáo TÓM TẮT</w:t>
            </w:r>
          </w:p>
        </w:tc>
      </w:tr>
      <w:tr w:rsidR="00194873" w:rsidRPr="00971E10" w14:paraId="66BB1CF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04FF6C8"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6D926E2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33520B90"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450E6C26"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597A129"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5557C7DE" w14:textId="77777777" w:rsidR="00194873" w:rsidRPr="00971E10" w:rsidRDefault="00194873" w:rsidP="006C26C0">
      <w:pPr>
        <w:rPr>
          <w:noProof/>
        </w:rPr>
      </w:pPr>
    </w:p>
    <w:p w14:paraId="239B763A"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1E135C19" w14:textId="77777777" w:rsidR="002F52F2" w:rsidRPr="00971E10" w:rsidRDefault="000910B4" w:rsidP="00AF5DB7">
      <w:pPr>
        <w:pStyle w:val="m1b"/>
      </w:pPr>
      <w:bookmarkStart w:id="1" w:name="_Toc240897690"/>
      <w:r w:rsidRPr="00971E10">
        <w:lastRenderedPageBreak/>
        <w:t>Mục Lục</w:t>
      </w:r>
      <w:bookmarkEnd w:id="1"/>
    </w:p>
    <w:p w14:paraId="52E446BE" w14:textId="01955A00" w:rsidR="00863E1E" w:rsidRDefault="00AA4ADD">
      <w:pPr>
        <w:pStyle w:val="Mucluc1"/>
        <w:rPr>
          <w:rFonts w:asciiTheme="minorHAnsi" w:hAnsiTheme="minorHAnsi"/>
          <w:b w:val="0"/>
          <w:caps w:val="0"/>
          <w:noProof/>
          <w:color w:val="auto"/>
          <w:kern w:val="2"/>
          <w:sz w:val="24"/>
          <w:szCs w:val="24"/>
          <w14:ligatures w14:val="standardContextual"/>
        </w:rPr>
      </w:pPr>
      <w:r w:rsidRPr="00971E10">
        <w:rPr>
          <w:noProof/>
        </w:rPr>
        <w:fldChar w:fldCharType="begin"/>
      </w:r>
      <w:r w:rsidRPr="00971E10">
        <w:rPr>
          <w:noProof/>
        </w:rPr>
        <w:instrText xml:space="preserve"> TOC \h \z \t ".m1b,1,.m1a,1,.m2,2,.m3,3" </w:instrText>
      </w:r>
      <w:r w:rsidRPr="00971E10">
        <w:rPr>
          <w:noProof/>
        </w:rPr>
        <w:fldChar w:fldCharType="separate"/>
      </w:r>
      <w:hyperlink w:anchor="_Toc240897690" w:history="1">
        <w:r w:rsidR="00863E1E" w:rsidRPr="002D296A">
          <w:rPr>
            <w:rStyle w:val="Siuktni"/>
            <w:noProof/>
          </w:rPr>
          <w:t>Mục Lục</w:t>
        </w:r>
        <w:r w:rsidR="00863E1E">
          <w:rPr>
            <w:noProof/>
            <w:webHidden/>
          </w:rPr>
          <w:tab/>
        </w:r>
        <w:r w:rsidR="00863E1E">
          <w:rPr>
            <w:noProof/>
            <w:webHidden/>
          </w:rPr>
          <w:fldChar w:fldCharType="begin"/>
        </w:r>
        <w:r w:rsidR="00863E1E">
          <w:rPr>
            <w:noProof/>
            <w:webHidden/>
          </w:rPr>
          <w:instrText xml:space="preserve"> PAGEREF _Toc240897690 \h </w:instrText>
        </w:r>
        <w:r w:rsidR="00863E1E">
          <w:rPr>
            <w:noProof/>
            <w:webHidden/>
          </w:rPr>
        </w:r>
        <w:r w:rsidR="00863E1E">
          <w:rPr>
            <w:noProof/>
            <w:webHidden/>
          </w:rPr>
          <w:fldChar w:fldCharType="separate"/>
        </w:r>
        <w:r w:rsidR="00863E1E">
          <w:rPr>
            <w:noProof/>
            <w:webHidden/>
          </w:rPr>
          <w:t>7</w:t>
        </w:r>
        <w:r w:rsidR="00863E1E">
          <w:rPr>
            <w:noProof/>
            <w:webHidden/>
          </w:rPr>
          <w:fldChar w:fldCharType="end"/>
        </w:r>
      </w:hyperlink>
    </w:p>
    <w:p w14:paraId="1A7AC429" w14:textId="7A3FFCC4"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1" w:history="1">
        <w:r w:rsidRPr="002D296A">
          <w:rPr>
            <w:rStyle w:val="Siuktni"/>
            <w:noProof/>
          </w:rPr>
          <w:t>Danh Mục Hình</w:t>
        </w:r>
        <w:r>
          <w:rPr>
            <w:noProof/>
            <w:webHidden/>
          </w:rPr>
          <w:tab/>
        </w:r>
        <w:r>
          <w:rPr>
            <w:noProof/>
            <w:webHidden/>
          </w:rPr>
          <w:fldChar w:fldCharType="begin"/>
        </w:r>
        <w:r>
          <w:rPr>
            <w:noProof/>
            <w:webHidden/>
          </w:rPr>
          <w:instrText xml:space="preserve"> PAGEREF _Toc240897691 \h </w:instrText>
        </w:r>
        <w:r>
          <w:rPr>
            <w:noProof/>
            <w:webHidden/>
          </w:rPr>
        </w:r>
        <w:r>
          <w:rPr>
            <w:noProof/>
            <w:webHidden/>
          </w:rPr>
          <w:fldChar w:fldCharType="separate"/>
        </w:r>
        <w:r>
          <w:rPr>
            <w:noProof/>
            <w:webHidden/>
          </w:rPr>
          <w:t>9</w:t>
        </w:r>
        <w:r>
          <w:rPr>
            <w:noProof/>
            <w:webHidden/>
          </w:rPr>
          <w:fldChar w:fldCharType="end"/>
        </w:r>
      </w:hyperlink>
    </w:p>
    <w:p w14:paraId="72C42A44" w14:textId="7DD8C97F"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2" w:history="1">
        <w:r w:rsidRPr="002D296A">
          <w:rPr>
            <w:rStyle w:val="Siuktni"/>
            <w:noProof/>
          </w:rPr>
          <w:t>Danh Mục Bảng</w:t>
        </w:r>
        <w:r>
          <w:rPr>
            <w:noProof/>
            <w:webHidden/>
          </w:rPr>
          <w:tab/>
        </w:r>
        <w:r>
          <w:rPr>
            <w:noProof/>
            <w:webHidden/>
          </w:rPr>
          <w:fldChar w:fldCharType="begin"/>
        </w:r>
        <w:r>
          <w:rPr>
            <w:noProof/>
            <w:webHidden/>
          </w:rPr>
          <w:instrText xml:space="preserve"> PAGEREF _Toc240897692 \h </w:instrText>
        </w:r>
        <w:r>
          <w:rPr>
            <w:noProof/>
            <w:webHidden/>
          </w:rPr>
        </w:r>
        <w:r>
          <w:rPr>
            <w:noProof/>
            <w:webHidden/>
          </w:rPr>
          <w:fldChar w:fldCharType="separate"/>
        </w:r>
        <w:r>
          <w:rPr>
            <w:noProof/>
            <w:webHidden/>
          </w:rPr>
          <w:t>9</w:t>
        </w:r>
        <w:r>
          <w:rPr>
            <w:noProof/>
            <w:webHidden/>
          </w:rPr>
          <w:fldChar w:fldCharType="end"/>
        </w:r>
      </w:hyperlink>
    </w:p>
    <w:p w14:paraId="6A965695" w14:textId="0A1A2DD6"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3" w:history="1">
        <w:r w:rsidRPr="002D296A">
          <w:rPr>
            <w:rStyle w:val="Siuktni"/>
            <w:noProof/>
          </w:rPr>
          <w:t>MỞ ĐẦU</w:t>
        </w:r>
        <w:r>
          <w:rPr>
            <w:noProof/>
            <w:webHidden/>
          </w:rPr>
          <w:tab/>
        </w:r>
        <w:r>
          <w:rPr>
            <w:noProof/>
            <w:webHidden/>
          </w:rPr>
          <w:fldChar w:fldCharType="begin"/>
        </w:r>
        <w:r>
          <w:rPr>
            <w:noProof/>
            <w:webHidden/>
          </w:rPr>
          <w:instrText xml:space="preserve"> PAGEREF _Toc240897693 \h </w:instrText>
        </w:r>
        <w:r>
          <w:rPr>
            <w:noProof/>
            <w:webHidden/>
          </w:rPr>
        </w:r>
        <w:r>
          <w:rPr>
            <w:noProof/>
            <w:webHidden/>
          </w:rPr>
          <w:fldChar w:fldCharType="separate"/>
        </w:r>
        <w:r>
          <w:rPr>
            <w:noProof/>
            <w:webHidden/>
          </w:rPr>
          <w:t>11</w:t>
        </w:r>
        <w:r>
          <w:rPr>
            <w:noProof/>
            <w:webHidden/>
          </w:rPr>
          <w:fldChar w:fldCharType="end"/>
        </w:r>
      </w:hyperlink>
    </w:p>
    <w:p w14:paraId="248470EA" w14:textId="73A24FEC"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4" w:history="1">
        <w:r w:rsidRPr="002D296A">
          <w:rPr>
            <w:rStyle w:val="Siuktni"/>
            <w:noProof/>
          </w:rPr>
          <w:t>CHƯƠNG 1: TỔNG QUAN</w:t>
        </w:r>
        <w:r>
          <w:rPr>
            <w:noProof/>
            <w:webHidden/>
          </w:rPr>
          <w:tab/>
        </w:r>
        <w:r>
          <w:rPr>
            <w:noProof/>
            <w:webHidden/>
          </w:rPr>
          <w:fldChar w:fldCharType="begin"/>
        </w:r>
        <w:r>
          <w:rPr>
            <w:noProof/>
            <w:webHidden/>
          </w:rPr>
          <w:instrText xml:space="preserve"> PAGEREF _Toc240897694 \h </w:instrText>
        </w:r>
        <w:r>
          <w:rPr>
            <w:noProof/>
            <w:webHidden/>
          </w:rPr>
        </w:r>
        <w:r>
          <w:rPr>
            <w:noProof/>
            <w:webHidden/>
          </w:rPr>
          <w:fldChar w:fldCharType="separate"/>
        </w:r>
        <w:r>
          <w:rPr>
            <w:noProof/>
            <w:webHidden/>
          </w:rPr>
          <w:t>12</w:t>
        </w:r>
        <w:r>
          <w:rPr>
            <w:noProof/>
            <w:webHidden/>
          </w:rPr>
          <w:fldChar w:fldCharType="end"/>
        </w:r>
      </w:hyperlink>
    </w:p>
    <w:p w14:paraId="07EC923C" w14:textId="359AB3C5"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5" w:history="1">
        <w:r w:rsidRPr="002D296A">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_Toc240897695 \h </w:instrText>
        </w:r>
        <w:r>
          <w:rPr>
            <w:noProof/>
            <w:webHidden/>
          </w:rPr>
        </w:r>
        <w:r>
          <w:rPr>
            <w:noProof/>
            <w:webHidden/>
          </w:rPr>
          <w:fldChar w:fldCharType="separate"/>
        </w:r>
        <w:r>
          <w:rPr>
            <w:noProof/>
            <w:webHidden/>
          </w:rPr>
          <w:t>12</w:t>
        </w:r>
        <w:r>
          <w:rPr>
            <w:noProof/>
            <w:webHidden/>
          </w:rPr>
          <w:fldChar w:fldCharType="end"/>
        </w:r>
      </w:hyperlink>
    </w:p>
    <w:p w14:paraId="19B2B761" w14:textId="1B6F6A05"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6" w:history="1">
        <w:r w:rsidRPr="002D296A">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_Toc240897696 \h </w:instrText>
        </w:r>
        <w:r>
          <w:rPr>
            <w:noProof/>
            <w:webHidden/>
          </w:rPr>
        </w:r>
        <w:r>
          <w:rPr>
            <w:noProof/>
            <w:webHidden/>
          </w:rPr>
          <w:fldChar w:fldCharType="separate"/>
        </w:r>
        <w:r>
          <w:rPr>
            <w:noProof/>
            <w:webHidden/>
          </w:rPr>
          <w:t>13</w:t>
        </w:r>
        <w:r>
          <w:rPr>
            <w:noProof/>
            <w:webHidden/>
          </w:rPr>
          <w:fldChar w:fldCharType="end"/>
        </w:r>
      </w:hyperlink>
    </w:p>
    <w:p w14:paraId="7831C4D3" w14:textId="502DAB64"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7" w:history="1">
        <w:r w:rsidRPr="002D296A">
          <w:rPr>
            <w:rStyle w:val="Siuktni"/>
            <w:noProof/>
          </w:rPr>
          <w:t>1.3. Khảo sát nhu cầu</w:t>
        </w:r>
        <w:r>
          <w:rPr>
            <w:noProof/>
            <w:webHidden/>
          </w:rPr>
          <w:tab/>
        </w:r>
        <w:r>
          <w:rPr>
            <w:noProof/>
            <w:webHidden/>
          </w:rPr>
          <w:fldChar w:fldCharType="begin"/>
        </w:r>
        <w:r>
          <w:rPr>
            <w:noProof/>
            <w:webHidden/>
          </w:rPr>
          <w:instrText xml:space="preserve"> PAGEREF _Toc240897697 \h </w:instrText>
        </w:r>
        <w:r>
          <w:rPr>
            <w:noProof/>
            <w:webHidden/>
          </w:rPr>
        </w:r>
        <w:r>
          <w:rPr>
            <w:noProof/>
            <w:webHidden/>
          </w:rPr>
          <w:fldChar w:fldCharType="separate"/>
        </w:r>
        <w:r>
          <w:rPr>
            <w:noProof/>
            <w:webHidden/>
          </w:rPr>
          <w:t>14</w:t>
        </w:r>
        <w:r>
          <w:rPr>
            <w:noProof/>
            <w:webHidden/>
          </w:rPr>
          <w:fldChar w:fldCharType="end"/>
        </w:r>
      </w:hyperlink>
    </w:p>
    <w:p w14:paraId="2858C286" w14:textId="575E9529"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698" w:history="1">
        <w:r w:rsidRPr="002D296A">
          <w:rPr>
            <w:rStyle w:val="Siuktni"/>
            <w:noProof/>
          </w:rPr>
          <w:t>1.3.1. Kế hoạch khảo sát</w:t>
        </w:r>
        <w:r>
          <w:rPr>
            <w:noProof/>
            <w:webHidden/>
          </w:rPr>
          <w:tab/>
        </w:r>
        <w:r>
          <w:rPr>
            <w:noProof/>
            <w:webHidden/>
          </w:rPr>
          <w:fldChar w:fldCharType="begin"/>
        </w:r>
        <w:r>
          <w:rPr>
            <w:noProof/>
            <w:webHidden/>
          </w:rPr>
          <w:instrText xml:space="preserve"> PAGEREF _Toc240897698 \h </w:instrText>
        </w:r>
        <w:r>
          <w:rPr>
            <w:noProof/>
            <w:webHidden/>
          </w:rPr>
        </w:r>
        <w:r>
          <w:rPr>
            <w:noProof/>
            <w:webHidden/>
          </w:rPr>
          <w:fldChar w:fldCharType="separate"/>
        </w:r>
        <w:r>
          <w:rPr>
            <w:noProof/>
            <w:webHidden/>
          </w:rPr>
          <w:t>14</w:t>
        </w:r>
        <w:r>
          <w:rPr>
            <w:noProof/>
            <w:webHidden/>
          </w:rPr>
          <w:fldChar w:fldCharType="end"/>
        </w:r>
      </w:hyperlink>
    </w:p>
    <w:p w14:paraId="702B497F" w14:textId="5D715C2A"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699" w:history="1">
        <w:r w:rsidRPr="002D296A">
          <w:rPr>
            <w:rStyle w:val="Siuktni"/>
            <w:noProof/>
          </w:rPr>
          <w:t>1.3.2. Phỏng vấn</w:t>
        </w:r>
        <w:r>
          <w:rPr>
            <w:noProof/>
            <w:webHidden/>
          </w:rPr>
          <w:tab/>
        </w:r>
        <w:r>
          <w:rPr>
            <w:noProof/>
            <w:webHidden/>
          </w:rPr>
          <w:fldChar w:fldCharType="begin"/>
        </w:r>
        <w:r>
          <w:rPr>
            <w:noProof/>
            <w:webHidden/>
          </w:rPr>
          <w:instrText xml:space="preserve"> PAGEREF _Toc240897699 \h </w:instrText>
        </w:r>
        <w:r>
          <w:rPr>
            <w:noProof/>
            <w:webHidden/>
          </w:rPr>
        </w:r>
        <w:r>
          <w:rPr>
            <w:noProof/>
            <w:webHidden/>
          </w:rPr>
          <w:fldChar w:fldCharType="separate"/>
        </w:r>
        <w:r>
          <w:rPr>
            <w:noProof/>
            <w:webHidden/>
          </w:rPr>
          <w:t>15</w:t>
        </w:r>
        <w:r>
          <w:rPr>
            <w:noProof/>
            <w:webHidden/>
          </w:rPr>
          <w:fldChar w:fldCharType="end"/>
        </w:r>
      </w:hyperlink>
    </w:p>
    <w:p w14:paraId="47AF7D87" w14:textId="7F36124C"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0" w:history="1">
        <w:r w:rsidRPr="002D296A">
          <w:rPr>
            <w:rStyle w:val="Siuktni"/>
            <w:noProof/>
          </w:rPr>
          <w:t>1.4. Phân tích yêu cầu</w:t>
        </w:r>
        <w:r>
          <w:rPr>
            <w:noProof/>
            <w:webHidden/>
          </w:rPr>
          <w:tab/>
        </w:r>
        <w:r>
          <w:rPr>
            <w:noProof/>
            <w:webHidden/>
          </w:rPr>
          <w:fldChar w:fldCharType="begin"/>
        </w:r>
        <w:r>
          <w:rPr>
            <w:noProof/>
            <w:webHidden/>
          </w:rPr>
          <w:instrText xml:space="preserve"> PAGEREF _Toc240897700 \h </w:instrText>
        </w:r>
        <w:r>
          <w:rPr>
            <w:noProof/>
            <w:webHidden/>
          </w:rPr>
        </w:r>
        <w:r>
          <w:rPr>
            <w:noProof/>
            <w:webHidden/>
          </w:rPr>
          <w:fldChar w:fldCharType="separate"/>
        </w:r>
        <w:r>
          <w:rPr>
            <w:noProof/>
            <w:webHidden/>
          </w:rPr>
          <w:t>18</w:t>
        </w:r>
        <w:r>
          <w:rPr>
            <w:noProof/>
            <w:webHidden/>
          </w:rPr>
          <w:fldChar w:fldCharType="end"/>
        </w:r>
      </w:hyperlink>
    </w:p>
    <w:p w14:paraId="326F8F91" w14:textId="4BDCDD4B"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1" w:history="1">
        <w:r w:rsidRPr="002D296A">
          <w:rPr>
            <w:rStyle w:val="Siuktni"/>
            <w:noProof/>
          </w:rPr>
          <w:t>1.4.1. Yêu cầu của người dùng</w:t>
        </w:r>
        <w:r>
          <w:rPr>
            <w:noProof/>
            <w:webHidden/>
          </w:rPr>
          <w:tab/>
        </w:r>
        <w:r>
          <w:rPr>
            <w:noProof/>
            <w:webHidden/>
          </w:rPr>
          <w:fldChar w:fldCharType="begin"/>
        </w:r>
        <w:r>
          <w:rPr>
            <w:noProof/>
            <w:webHidden/>
          </w:rPr>
          <w:instrText xml:space="preserve"> PAGEREF _Toc240897701 \h </w:instrText>
        </w:r>
        <w:r>
          <w:rPr>
            <w:noProof/>
            <w:webHidden/>
          </w:rPr>
        </w:r>
        <w:r>
          <w:rPr>
            <w:noProof/>
            <w:webHidden/>
          </w:rPr>
          <w:fldChar w:fldCharType="separate"/>
        </w:r>
        <w:r>
          <w:rPr>
            <w:noProof/>
            <w:webHidden/>
          </w:rPr>
          <w:t>18</w:t>
        </w:r>
        <w:r>
          <w:rPr>
            <w:noProof/>
            <w:webHidden/>
          </w:rPr>
          <w:fldChar w:fldCharType="end"/>
        </w:r>
      </w:hyperlink>
    </w:p>
    <w:p w14:paraId="7CE37A40" w14:textId="08A1DF9C"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2" w:history="1">
        <w:r w:rsidRPr="002D296A">
          <w:rPr>
            <w:rStyle w:val="Siuktni"/>
            <w:noProof/>
          </w:rPr>
          <w:t>1.4.2. Yêu cầu của quản lý</w:t>
        </w:r>
        <w:r>
          <w:rPr>
            <w:noProof/>
            <w:webHidden/>
          </w:rPr>
          <w:tab/>
        </w:r>
        <w:r>
          <w:rPr>
            <w:noProof/>
            <w:webHidden/>
          </w:rPr>
          <w:fldChar w:fldCharType="begin"/>
        </w:r>
        <w:r>
          <w:rPr>
            <w:noProof/>
            <w:webHidden/>
          </w:rPr>
          <w:instrText xml:space="preserve"> PAGEREF _Toc240897702 \h </w:instrText>
        </w:r>
        <w:r>
          <w:rPr>
            <w:noProof/>
            <w:webHidden/>
          </w:rPr>
        </w:r>
        <w:r>
          <w:rPr>
            <w:noProof/>
            <w:webHidden/>
          </w:rPr>
          <w:fldChar w:fldCharType="separate"/>
        </w:r>
        <w:r>
          <w:rPr>
            <w:noProof/>
            <w:webHidden/>
          </w:rPr>
          <w:t>18</w:t>
        </w:r>
        <w:r>
          <w:rPr>
            <w:noProof/>
            <w:webHidden/>
          </w:rPr>
          <w:fldChar w:fldCharType="end"/>
        </w:r>
      </w:hyperlink>
    </w:p>
    <w:p w14:paraId="3DD5DB84" w14:textId="799678DB"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3" w:history="1">
        <w:r w:rsidRPr="002D296A">
          <w:rPr>
            <w:rStyle w:val="Siuktni"/>
            <w:noProof/>
          </w:rPr>
          <w:t>1.5. Phân tích chức năng</w:t>
        </w:r>
        <w:r>
          <w:rPr>
            <w:noProof/>
            <w:webHidden/>
          </w:rPr>
          <w:tab/>
        </w:r>
        <w:r>
          <w:rPr>
            <w:noProof/>
            <w:webHidden/>
          </w:rPr>
          <w:fldChar w:fldCharType="begin"/>
        </w:r>
        <w:r>
          <w:rPr>
            <w:noProof/>
            <w:webHidden/>
          </w:rPr>
          <w:instrText xml:space="preserve"> PAGEREF _Toc240897703 \h </w:instrText>
        </w:r>
        <w:r>
          <w:rPr>
            <w:noProof/>
            <w:webHidden/>
          </w:rPr>
        </w:r>
        <w:r>
          <w:rPr>
            <w:noProof/>
            <w:webHidden/>
          </w:rPr>
          <w:fldChar w:fldCharType="separate"/>
        </w:r>
        <w:r>
          <w:rPr>
            <w:noProof/>
            <w:webHidden/>
          </w:rPr>
          <w:t>19</w:t>
        </w:r>
        <w:r>
          <w:rPr>
            <w:noProof/>
            <w:webHidden/>
          </w:rPr>
          <w:fldChar w:fldCharType="end"/>
        </w:r>
      </w:hyperlink>
    </w:p>
    <w:p w14:paraId="505330F1" w14:textId="5D01760D"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4" w:history="1">
        <w:r w:rsidRPr="002D296A">
          <w:rPr>
            <w:rStyle w:val="Siuktni"/>
            <w:noProof/>
          </w:rPr>
          <w:t>1.5.1. Chức năng người dùng</w:t>
        </w:r>
        <w:r>
          <w:rPr>
            <w:noProof/>
            <w:webHidden/>
          </w:rPr>
          <w:tab/>
        </w:r>
        <w:r>
          <w:rPr>
            <w:noProof/>
            <w:webHidden/>
          </w:rPr>
          <w:fldChar w:fldCharType="begin"/>
        </w:r>
        <w:r>
          <w:rPr>
            <w:noProof/>
            <w:webHidden/>
          </w:rPr>
          <w:instrText xml:space="preserve"> PAGEREF _Toc240897704 \h </w:instrText>
        </w:r>
        <w:r>
          <w:rPr>
            <w:noProof/>
            <w:webHidden/>
          </w:rPr>
        </w:r>
        <w:r>
          <w:rPr>
            <w:noProof/>
            <w:webHidden/>
          </w:rPr>
          <w:fldChar w:fldCharType="separate"/>
        </w:r>
        <w:r>
          <w:rPr>
            <w:noProof/>
            <w:webHidden/>
          </w:rPr>
          <w:t>19</w:t>
        </w:r>
        <w:r>
          <w:rPr>
            <w:noProof/>
            <w:webHidden/>
          </w:rPr>
          <w:fldChar w:fldCharType="end"/>
        </w:r>
      </w:hyperlink>
    </w:p>
    <w:p w14:paraId="22896D29" w14:textId="492A6429"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5" w:history="1">
        <w:r w:rsidRPr="002D296A">
          <w:rPr>
            <w:rStyle w:val="Siuktni"/>
            <w:noProof/>
          </w:rPr>
          <w:t>1.5.2. Chức năng phía người quản trị</w:t>
        </w:r>
        <w:r>
          <w:rPr>
            <w:noProof/>
            <w:webHidden/>
          </w:rPr>
          <w:tab/>
        </w:r>
        <w:r>
          <w:rPr>
            <w:noProof/>
            <w:webHidden/>
          </w:rPr>
          <w:fldChar w:fldCharType="begin"/>
        </w:r>
        <w:r>
          <w:rPr>
            <w:noProof/>
            <w:webHidden/>
          </w:rPr>
          <w:instrText xml:space="preserve"> PAGEREF _Toc240897705 \h </w:instrText>
        </w:r>
        <w:r>
          <w:rPr>
            <w:noProof/>
            <w:webHidden/>
          </w:rPr>
        </w:r>
        <w:r>
          <w:rPr>
            <w:noProof/>
            <w:webHidden/>
          </w:rPr>
          <w:fldChar w:fldCharType="separate"/>
        </w:r>
        <w:r>
          <w:rPr>
            <w:noProof/>
            <w:webHidden/>
          </w:rPr>
          <w:t>20</w:t>
        </w:r>
        <w:r>
          <w:rPr>
            <w:noProof/>
            <w:webHidden/>
          </w:rPr>
          <w:fldChar w:fldCharType="end"/>
        </w:r>
      </w:hyperlink>
    </w:p>
    <w:p w14:paraId="0D2D8F0C" w14:textId="1E35D895" w:rsidR="00863E1E" w:rsidRDefault="00863E1E">
      <w:pPr>
        <w:pStyle w:val="Mucluc1"/>
        <w:rPr>
          <w:rFonts w:asciiTheme="minorHAnsi" w:hAnsiTheme="minorHAnsi"/>
          <w:b w:val="0"/>
          <w:caps w:val="0"/>
          <w:noProof/>
          <w:color w:val="auto"/>
          <w:kern w:val="2"/>
          <w:sz w:val="24"/>
          <w:szCs w:val="24"/>
          <w14:ligatures w14:val="standardContextual"/>
        </w:rPr>
      </w:pPr>
      <w:hyperlink w:anchor="_Toc240897706" w:history="1">
        <w:r w:rsidRPr="002D296A">
          <w:rPr>
            <w:rStyle w:val="Siuktni"/>
            <w:noProof/>
          </w:rPr>
          <w:t>CHƯƠNG 2: CHƯƠNG PHÂN TÍCH HỆ THỐNG</w:t>
        </w:r>
        <w:r>
          <w:rPr>
            <w:noProof/>
            <w:webHidden/>
          </w:rPr>
          <w:tab/>
        </w:r>
        <w:r>
          <w:rPr>
            <w:noProof/>
            <w:webHidden/>
          </w:rPr>
          <w:fldChar w:fldCharType="begin"/>
        </w:r>
        <w:r>
          <w:rPr>
            <w:noProof/>
            <w:webHidden/>
          </w:rPr>
          <w:instrText xml:space="preserve"> PAGEREF _Toc240897706 \h </w:instrText>
        </w:r>
        <w:r>
          <w:rPr>
            <w:noProof/>
            <w:webHidden/>
          </w:rPr>
        </w:r>
        <w:r>
          <w:rPr>
            <w:noProof/>
            <w:webHidden/>
          </w:rPr>
          <w:fldChar w:fldCharType="separate"/>
        </w:r>
        <w:r>
          <w:rPr>
            <w:noProof/>
            <w:webHidden/>
          </w:rPr>
          <w:t>21</w:t>
        </w:r>
        <w:r>
          <w:rPr>
            <w:noProof/>
            <w:webHidden/>
          </w:rPr>
          <w:fldChar w:fldCharType="end"/>
        </w:r>
      </w:hyperlink>
    </w:p>
    <w:p w14:paraId="27D567F9" w14:textId="4BD6E146"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7" w:history="1">
        <w:r w:rsidRPr="002D296A">
          <w:rPr>
            <w:rStyle w:val="Siuktni"/>
            <w:noProof/>
          </w:rPr>
          <w:t>2.1. Danh sách các Actor</w:t>
        </w:r>
        <w:r>
          <w:rPr>
            <w:noProof/>
            <w:webHidden/>
          </w:rPr>
          <w:tab/>
        </w:r>
        <w:r>
          <w:rPr>
            <w:noProof/>
            <w:webHidden/>
          </w:rPr>
          <w:fldChar w:fldCharType="begin"/>
        </w:r>
        <w:r>
          <w:rPr>
            <w:noProof/>
            <w:webHidden/>
          </w:rPr>
          <w:instrText xml:space="preserve"> PAGEREF _Toc240897707 \h </w:instrText>
        </w:r>
        <w:r>
          <w:rPr>
            <w:noProof/>
            <w:webHidden/>
          </w:rPr>
        </w:r>
        <w:r>
          <w:rPr>
            <w:noProof/>
            <w:webHidden/>
          </w:rPr>
          <w:fldChar w:fldCharType="separate"/>
        </w:r>
        <w:r>
          <w:rPr>
            <w:noProof/>
            <w:webHidden/>
          </w:rPr>
          <w:t>21</w:t>
        </w:r>
        <w:r>
          <w:rPr>
            <w:noProof/>
            <w:webHidden/>
          </w:rPr>
          <w:fldChar w:fldCharType="end"/>
        </w:r>
      </w:hyperlink>
    </w:p>
    <w:p w14:paraId="4102802B" w14:textId="7605071E"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8" w:history="1">
        <w:r w:rsidRPr="002D296A">
          <w:rPr>
            <w:rStyle w:val="Siuktni"/>
            <w:noProof/>
          </w:rPr>
          <w:t>2.2. Danh sách Use Case</w:t>
        </w:r>
        <w:r>
          <w:rPr>
            <w:noProof/>
            <w:webHidden/>
          </w:rPr>
          <w:tab/>
        </w:r>
        <w:r>
          <w:rPr>
            <w:noProof/>
            <w:webHidden/>
          </w:rPr>
          <w:fldChar w:fldCharType="begin"/>
        </w:r>
        <w:r>
          <w:rPr>
            <w:noProof/>
            <w:webHidden/>
          </w:rPr>
          <w:instrText xml:space="preserve"> PAGEREF _Toc240897708 \h </w:instrText>
        </w:r>
        <w:r>
          <w:rPr>
            <w:noProof/>
            <w:webHidden/>
          </w:rPr>
        </w:r>
        <w:r>
          <w:rPr>
            <w:noProof/>
            <w:webHidden/>
          </w:rPr>
          <w:fldChar w:fldCharType="separate"/>
        </w:r>
        <w:r>
          <w:rPr>
            <w:noProof/>
            <w:webHidden/>
          </w:rPr>
          <w:t>22</w:t>
        </w:r>
        <w:r>
          <w:rPr>
            <w:noProof/>
            <w:webHidden/>
          </w:rPr>
          <w:fldChar w:fldCharType="end"/>
        </w:r>
      </w:hyperlink>
    </w:p>
    <w:p w14:paraId="17FBBAC1" w14:textId="21D39FA9"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9" w:history="1">
        <w:r w:rsidRPr="002D296A">
          <w:rPr>
            <w:rStyle w:val="Siuktni"/>
            <w:noProof/>
          </w:rPr>
          <w:t>2.3. Biểu đồ Use Case</w:t>
        </w:r>
        <w:r>
          <w:rPr>
            <w:noProof/>
            <w:webHidden/>
          </w:rPr>
          <w:tab/>
        </w:r>
        <w:r>
          <w:rPr>
            <w:noProof/>
            <w:webHidden/>
          </w:rPr>
          <w:fldChar w:fldCharType="begin"/>
        </w:r>
        <w:r>
          <w:rPr>
            <w:noProof/>
            <w:webHidden/>
          </w:rPr>
          <w:instrText xml:space="preserve"> PAGEREF _Toc240897709 \h </w:instrText>
        </w:r>
        <w:r>
          <w:rPr>
            <w:noProof/>
            <w:webHidden/>
          </w:rPr>
        </w:r>
        <w:r>
          <w:rPr>
            <w:noProof/>
            <w:webHidden/>
          </w:rPr>
          <w:fldChar w:fldCharType="separate"/>
        </w:r>
        <w:r>
          <w:rPr>
            <w:noProof/>
            <w:webHidden/>
          </w:rPr>
          <w:t>26</w:t>
        </w:r>
        <w:r>
          <w:rPr>
            <w:noProof/>
            <w:webHidden/>
          </w:rPr>
          <w:fldChar w:fldCharType="end"/>
        </w:r>
      </w:hyperlink>
    </w:p>
    <w:p w14:paraId="2F383C61" w14:textId="0C897DDD"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0" w:history="1">
        <w:r w:rsidRPr="002D296A">
          <w:rPr>
            <w:rStyle w:val="Siuktni"/>
            <w:noProof/>
          </w:rPr>
          <w:t>2.3.1. Use case Tổng quát</w:t>
        </w:r>
        <w:r>
          <w:rPr>
            <w:noProof/>
            <w:webHidden/>
          </w:rPr>
          <w:tab/>
        </w:r>
        <w:r>
          <w:rPr>
            <w:noProof/>
            <w:webHidden/>
          </w:rPr>
          <w:fldChar w:fldCharType="begin"/>
        </w:r>
        <w:r>
          <w:rPr>
            <w:noProof/>
            <w:webHidden/>
          </w:rPr>
          <w:instrText xml:space="preserve"> PAGEREF _Toc240897710 \h </w:instrText>
        </w:r>
        <w:r>
          <w:rPr>
            <w:noProof/>
            <w:webHidden/>
          </w:rPr>
        </w:r>
        <w:r>
          <w:rPr>
            <w:noProof/>
            <w:webHidden/>
          </w:rPr>
          <w:fldChar w:fldCharType="separate"/>
        </w:r>
        <w:r>
          <w:rPr>
            <w:noProof/>
            <w:webHidden/>
          </w:rPr>
          <w:t>26</w:t>
        </w:r>
        <w:r>
          <w:rPr>
            <w:noProof/>
            <w:webHidden/>
          </w:rPr>
          <w:fldChar w:fldCharType="end"/>
        </w:r>
      </w:hyperlink>
    </w:p>
    <w:p w14:paraId="1B712CE8" w14:textId="65672D1F"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1" w:history="1">
        <w:r w:rsidRPr="002D296A">
          <w:rPr>
            <w:rStyle w:val="Siuktni"/>
            <w:noProof/>
          </w:rPr>
          <w:t>2.3.2. Use case Quản Lý Bài Viết &amp; Nội Dung</w:t>
        </w:r>
        <w:r>
          <w:rPr>
            <w:noProof/>
            <w:webHidden/>
          </w:rPr>
          <w:tab/>
        </w:r>
        <w:r>
          <w:rPr>
            <w:noProof/>
            <w:webHidden/>
          </w:rPr>
          <w:fldChar w:fldCharType="begin"/>
        </w:r>
        <w:r>
          <w:rPr>
            <w:noProof/>
            <w:webHidden/>
          </w:rPr>
          <w:instrText xml:space="preserve"> PAGEREF _Toc240897711 \h </w:instrText>
        </w:r>
        <w:r>
          <w:rPr>
            <w:noProof/>
            <w:webHidden/>
          </w:rPr>
        </w:r>
        <w:r>
          <w:rPr>
            <w:noProof/>
            <w:webHidden/>
          </w:rPr>
          <w:fldChar w:fldCharType="separate"/>
        </w:r>
        <w:r>
          <w:rPr>
            <w:noProof/>
            <w:webHidden/>
          </w:rPr>
          <w:t>27</w:t>
        </w:r>
        <w:r>
          <w:rPr>
            <w:noProof/>
            <w:webHidden/>
          </w:rPr>
          <w:fldChar w:fldCharType="end"/>
        </w:r>
      </w:hyperlink>
    </w:p>
    <w:p w14:paraId="5FD487B0" w14:textId="67AF0189"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2" w:history="1">
        <w:r w:rsidRPr="002D296A">
          <w:rPr>
            <w:rStyle w:val="Siuktni"/>
            <w:noProof/>
          </w:rPr>
          <w:t>2.3.3. Use case Trợ Lý AI Copilot</w:t>
        </w:r>
        <w:r>
          <w:rPr>
            <w:noProof/>
            <w:webHidden/>
          </w:rPr>
          <w:tab/>
        </w:r>
        <w:r>
          <w:rPr>
            <w:noProof/>
            <w:webHidden/>
          </w:rPr>
          <w:fldChar w:fldCharType="begin"/>
        </w:r>
        <w:r>
          <w:rPr>
            <w:noProof/>
            <w:webHidden/>
          </w:rPr>
          <w:instrText xml:space="preserve"> PAGEREF _Toc240897712 \h </w:instrText>
        </w:r>
        <w:r>
          <w:rPr>
            <w:noProof/>
            <w:webHidden/>
          </w:rPr>
        </w:r>
        <w:r>
          <w:rPr>
            <w:noProof/>
            <w:webHidden/>
          </w:rPr>
          <w:fldChar w:fldCharType="separate"/>
        </w:r>
        <w:r>
          <w:rPr>
            <w:noProof/>
            <w:webHidden/>
          </w:rPr>
          <w:t>29</w:t>
        </w:r>
        <w:r>
          <w:rPr>
            <w:noProof/>
            <w:webHidden/>
          </w:rPr>
          <w:fldChar w:fldCharType="end"/>
        </w:r>
      </w:hyperlink>
    </w:p>
    <w:p w14:paraId="776648BF" w14:textId="49E2A966"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3" w:history="1">
        <w:r w:rsidRPr="002D296A">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_Toc240897713 \h </w:instrText>
        </w:r>
        <w:r>
          <w:rPr>
            <w:noProof/>
            <w:webHidden/>
          </w:rPr>
        </w:r>
        <w:r>
          <w:rPr>
            <w:noProof/>
            <w:webHidden/>
          </w:rPr>
          <w:fldChar w:fldCharType="separate"/>
        </w:r>
        <w:r>
          <w:rPr>
            <w:noProof/>
            <w:webHidden/>
          </w:rPr>
          <w:t>31</w:t>
        </w:r>
        <w:r>
          <w:rPr>
            <w:noProof/>
            <w:webHidden/>
          </w:rPr>
          <w:fldChar w:fldCharType="end"/>
        </w:r>
      </w:hyperlink>
    </w:p>
    <w:p w14:paraId="2A01B11D" w14:textId="12268E41"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4" w:history="1">
        <w:r w:rsidRPr="002D296A">
          <w:rPr>
            <w:rStyle w:val="Siuktni"/>
            <w:noProof/>
          </w:rPr>
          <w:t>2.3.5. Use case Phong Trào &amp; Thi Đua 16 Tổ Công Đoàn</w:t>
        </w:r>
        <w:r>
          <w:rPr>
            <w:noProof/>
            <w:webHidden/>
          </w:rPr>
          <w:tab/>
        </w:r>
        <w:r>
          <w:rPr>
            <w:noProof/>
            <w:webHidden/>
          </w:rPr>
          <w:fldChar w:fldCharType="begin"/>
        </w:r>
        <w:r>
          <w:rPr>
            <w:noProof/>
            <w:webHidden/>
          </w:rPr>
          <w:instrText xml:space="preserve"> PAGEREF _Toc240897714 \h </w:instrText>
        </w:r>
        <w:r>
          <w:rPr>
            <w:noProof/>
            <w:webHidden/>
          </w:rPr>
        </w:r>
        <w:r>
          <w:rPr>
            <w:noProof/>
            <w:webHidden/>
          </w:rPr>
          <w:fldChar w:fldCharType="separate"/>
        </w:r>
        <w:r>
          <w:rPr>
            <w:noProof/>
            <w:webHidden/>
          </w:rPr>
          <w:t>33</w:t>
        </w:r>
        <w:r>
          <w:rPr>
            <w:noProof/>
            <w:webHidden/>
          </w:rPr>
          <w:fldChar w:fldCharType="end"/>
        </w:r>
      </w:hyperlink>
    </w:p>
    <w:p w14:paraId="1DF46467" w14:textId="71E1DA76"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5" w:history="1">
        <w:r w:rsidRPr="002D296A">
          <w:rPr>
            <w:rStyle w:val="Siuktni"/>
            <w:noProof/>
          </w:rPr>
          <w:t>2.3.6. Use case Tra Cứu Thông Tin &amp; Tương Tác</w:t>
        </w:r>
        <w:r>
          <w:rPr>
            <w:noProof/>
            <w:webHidden/>
          </w:rPr>
          <w:tab/>
        </w:r>
        <w:r>
          <w:rPr>
            <w:noProof/>
            <w:webHidden/>
          </w:rPr>
          <w:fldChar w:fldCharType="begin"/>
        </w:r>
        <w:r>
          <w:rPr>
            <w:noProof/>
            <w:webHidden/>
          </w:rPr>
          <w:instrText xml:space="preserve"> PAGEREF _Toc240897715 \h </w:instrText>
        </w:r>
        <w:r>
          <w:rPr>
            <w:noProof/>
            <w:webHidden/>
          </w:rPr>
        </w:r>
        <w:r>
          <w:rPr>
            <w:noProof/>
            <w:webHidden/>
          </w:rPr>
          <w:fldChar w:fldCharType="separate"/>
        </w:r>
        <w:r>
          <w:rPr>
            <w:noProof/>
            <w:webHidden/>
          </w:rPr>
          <w:t>35</w:t>
        </w:r>
        <w:r>
          <w:rPr>
            <w:noProof/>
            <w:webHidden/>
          </w:rPr>
          <w:fldChar w:fldCharType="end"/>
        </w:r>
      </w:hyperlink>
    </w:p>
    <w:p w14:paraId="43BC861B" w14:textId="50F1073C"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6" w:history="1">
        <w:r w:rsidRPr="002D296A">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_Toc240897716 \h </w:instrText>
        </w:r>
        <w:r>
          <w:rPr>
            <w:noProof/>
            <w:webHidden/>
          </w:rPr>
        </w:r>
        <w:r>
          <w:rPr>
            <w:noProof/>
            <w:webHidden/>
          </w:rPr>
          <w:fldChar w:fldCharType="separate"/>
        </w:r>
        <w:r>
          <w:rPr>
            <w:noProof/>
            <w:webHidden/>
          </w:rPr>
          <w:t>36</w:t>
        </w:r>
        <w:r>
          <w:rPr>
            <w:noProof/>
            <w:webHidden/>
          </w:rPr>
          <w:fldChar w:fldCharType="end"/>
        </w:r>
      </w:hyperlink>
    </w:p>
    <w:p w14:paraId="3271869C" w14:textId="690BBCFA"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17" w:history="1">
        <w:r w:rsidRPr="002D296A">
          <w:rPr>
            <w:rStyle w:val="Siuktni"/>
            <w:noProof/>
          </w:rPr>
          <w:t>2.4. Biểu đồ tuần tự (Sequence Diagram)</w:t>
        </w:r>
        <w:r>
          <w:rPr>
            <w:noProof/>
            <w:webHidden/>
          </w:rPr>
          <w:tab/>
        </w:r>
        <w:r>
          <w:rPr>
            <w:noProof/>
            <w:webHidden/>
          </w:rPr>
          <w:fldChar w:fldCharType="begin"/>
        </w:r>
        <w:r>
          <w:rPr>
            <w:noProof/>
            <w:webHidden/>
          </w:rPr>
          <w:instrText xml:space="preserve"> PAGEREF _Toc240897717 \h </w:instrText>
        </w:r>
        <w:r>
          <w:rPr>
            <w:noProof/>
            <w:webHidden/>
          </w:rPr>
        </w:r>
        <w:r>
          <w:rPr>
            <w:noProof/>
            <w:webHidden/>
          </w:rPr>
          <w:fldChar w:fldCharType="separate"/>
        </w:r>
        <w:r>
          <w:rPr>
            <w:noProof/>
            <w:webHidden/>
          </w:rPr>
          <w:t>38</w:t>
        </w:r>
        <w:r>
          <w:rPr>
            <w:noProof/>
            <w:webHidden/>
          </w:rPr>
          <w:fldChar w:fldCharType="end"/>
        </w:r>
      </w:hyperlink>
    </w:p>
    <w:p w14:paraId="4845EF7B" w14:textId="6015A59C"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8" w:history="1">
        <w:r w:rsidRPr="002D296A">
          <w:rPr>
            <w:rStyle w:val="Siuktni"/>
            <w:noProof/>
          </w:rPr>
          <w:t>2.4.1. Sơ đồ tuần tự Đăng nhập hệ thống</w:t>
        </w:r>
        <w:r>
          <w:rPr>
            <w:noProof/>
            <w:webHidden/>
          </w:rPr>
          <w:tab/>
        </w:r>
        <w:r>
          <w:rPr>
            <w:noProof/>
            <w:webHidden/>
          </w:rPr>
          <w:fldChar w:fldCharType="begin"/>
        </w:r>
        <w:r>
          <w:rPr>
            <w:noProof/>
            <w:webHidden/>
          </w:rPr>
          <w:instrText xml:space="preserve"> PAGEREF _Toc240897718 \h </w:instrText>
        </w:r>
        <w:r>
          <w:rPr>
            <w:noProof/>
            <w:webHidden/>
          </w:rPr>
        </w:r>
        <w:r>
          <w:rPr>
            <w:noProof/>
            <w:webHidden/>
          </w:rPr>
          <w:fldChar w:fldCharType="separate"/>
        </w:r>
        <w:r>
          <w:rPr>
            <w:noProof/>
            <w:webHidden/>
          </w:rPr>
          <w:t>38</w:t>
        </w:r>
        <w:r>
          <w:rPr>
            <w:noProof/>
            <w:webHidden/>
          </w:rPr>
          <w:fldChar w:fldCharType="end"/>
        </w:r>
      </w:hyperlink>
    </w:p>
    <w:p w14:paraId="3E010F3C" w14:textId="63D9AE08"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9" w:history="1">
        <w:r w:rsidRPr="002D296A">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_Toc240897719 \h </w:instrText>
        </w:r>
        <w:r>
          <w:rPr>
            <w:noProof/>
            <w:webHidden/>
          </w:rPr>
        </w:r>
        <w:r>
          <w:rPr>
            <w:noProof/>
            <w:webHidden/>
          </w:rPr>
          <w:fldChar w:fldCharType="separate"/>
        </w:r>
        <w:r>
          <w:rPr>
            <w:noProof/>
            <w:webHidden/>
          </w:rPr>
          <w:t>39</w:t>
        </w:r>
        <w:r>
          <w:rPr>
            <w:noProof/>
            <w:webHidden/>
          </w:rPr>
          <w:fldChar w:fldCharType="end"/>
        </w:r>
      </w:hyperlink>
    </w:p>
    <w:p w14:paraId="49B24A90" w14:textId="7598E675"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20" w:history="1">
        <w:r w:rsidRPr="002D296A">
          <w:rPr>
            <w:rStyle w:val="Siuktni"/>
            <w:noProof/>
          </w:rPr>
          <w:t>2.4.3. Sơ đồ tuần tự Nộp báo cáo &amp; Xếp hạng thi đua 16 Tổ</w:t>
        </w:r>
        <w:r>
          <w:rPr>
            <w:noProof/>
            <w:webHidden/>
          </w:rPr>
          <w:tab/>
        </w:r>
        <w:r>
          <w:rPr>
            <w:noProof/>
            <w:webHidden/>
          </w:rPr>
          <w:fldChar w:fldCharType="begin"/>
        </w:r>
        <w:r>
          <w:rPr>
            <w:noProof/>
            <w:webHidden/>
          </w:rPr>
          <w:instrText xml:space="preserve"> PAGEREF _Toc240897720 \h </w:instrText>
        </w:r>
        <w:r>
          <w:rPr>
            <w:noProof/>
            <w:webHidden/>
          </w:rPr>
        </w:r>
        <w:r>
          <w:rPr>
            <w:noProof/>
            <w:webHidden/>
          </w:rPr>
          <w:fldChar w:fldCharType="separate"/>
        </w:r>
        <w:r>
          <w:rPr>
            <w:noProof/>
            <w:webHidden/>
          </w:rPr>
          <w:t>40</w:t>
        </w:r>
        <w:r>
          <w:rPr>
            <w:noProof/>
            <w:webHidden/>
          </w:rPr>
          <w:fldChar w:fldCharType="end"/>
        </w:r>
      </w:hyperlink>
    </w:p>
    <w:p w14:paraId="57E34104" w14:textId="4BEB6AB7"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1" w:history="1">
        <w:r w:rsidRPr="002D296A">
          <w:rPr>
            <w:rStyle w:val="Siuktni"/>
            <w:noProof/>
          </w:rPr>
          <w:t>CHƯƠNG 3: CƠ SỞ DỮ LIỆU</w:t>
        </w:r>
        <w:r>
          <w:rPr>
            <w:noProof/>
            <w:webHidden/>
          </w:rPr>
          <w:tab/>
        </w:r>
        <w:r>
          <w:rPr>
            <w:noProof/>
            <w:webHidden/>
          </w:rPr>
          <w:fldChar w:fldCharType="begin"/>
        </w:r>
        <w:r>
          <w:rPr>
            <w:noProof/>
            <w:webHidden/>
          </w:rPr>
          <w:instrText xml:space="preserve"> PAGEREF _Toc240897721 \h </w:instrText>
        </w:r>
        <w:r>
          <w:rPr>
            <w:noProof/>
            <w:webHidden/>
          </w:rPr>
        </w:r>
        <w:r>
          <w:rPr>
            <w:noProof/>
            <w:webHidden/>
          </w:rPr>
          <w:fldChar w:fldCharType="separate"/>
        </w:r>
        <w:r>
          <w:rPr>
            <w:noProof/>
            <w:webHidden/>
          </w:rPr>
          <w:t>41</w:t>
        </w:r>
        <w:r>
          <w:rPr>
            <w:noProof/>
            <w:webHidden/>
          </w:rPr>
          <w:fldChar w:fldCharType="end"/>
        </w:r>
      </w:hyperlink>
    </w:p>
    <w:p w14:paraId="444213F7" w14:textId="7039FA59"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22" w:history="1">
        <w:r w:rsidRPr="002D296A">
          <w:rPr>
            <w:rStyle w:val="Siuktni"/>
            <w:noProof/>
          </w:rPr>
          <w:t>3.1. Sơ đồ quan hệ trong cơ sở dữ liệu</w:t>
        </w:r>
        <w:r>
          <w:rPr>
            <w:noProof/>
            <w:webHidden/>
          </w:rPr>
          <w:tab/>
        </w:r>
        <w:r>
          <w:rPr>
            <w:noProof/>
            <w:webHidden/>
          </w:rPr>
          <w:fldChar w:fldCharType="begin"/>
        </w:r>
        <w:r>
          <w:rPr>
            <w:noProof/>
            <w:webHidden/>
          </w:rPr>
          <w:instrText xml:space="preserve"> PAGEREF _Toc240897722 \h </w:instrText>
        </w:r>
        <w:r>
          <w:rPr>
            <w:noProof/>
            <w:webHidden/>
          </w:rPr>
        </w:r>
        <w:r>
          <w:rPr>
            <w:noProof/>
            <w:webHidden/>
          </w:rPr>
          <w:fldChar w:fldCharType="separate"/>
        </w:r>
        <w:r>
          <w:rPr>
            <w:noProof/>
            <w:webHidden/>
          </w:rPr>
          <w:t>41</w:t>
        </w:r>
        <w:r>
          <w:rPr>
            <w:noProof/>
            <w:webHidden/>
          </w:rPr>
          <w:fldChar w:fldCharType="end"/>
        </w:r>
      </w:hyperlink>
    </w:p>
    <w:p w14:paraId="3604B895" w14:textId="4D90C150"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23" w:history="1">
        <w:r w:rsidRPr="002D296A">
          <w:rPr>
            <w:rStyle w:val="Siuktni"/>
            <w:noProof/>
          </w:rPr>
          <w:t>3.2. Mô tả bảng</w:t>
        </w:r>
        <w:r>
          <w:rPr>
            <w:noProof/>
            <w:webHidden/>
          </w:rPr>
          <w:tab/>
        </w:r>
        <w:r>
          <w:rPr>
            <w:noProof/>
            <w:webHidden/>
          </w:rPr>
          <w:fldChar w:fldCharType="begin"/>
        </w:r>
        <w:r>
          <w:rPr>
            <w:noProof/>
            <w:webHidden/>
          </w:rPr>
          <w:instrText xml:space="preserve"> PAGEREF _Toc240897723 \h </w:instrText>
        </w:r>
        <w:r>
          <w:rPr>
            <w:noProof/>
            <w:webHidden/>
          </w:rPr>
        </w:r>
        <w:r>
          <w:rPr>
            <w:noProof/>
            <w:webHidden/>
          </w:rPr>
          <w:fldChar w:fldCharType="separate"/>
        </w:r>
        <w:r>
          <w:rPr>
            <w:noProof/>
            <w:webHidden/>
          </w:rPr>
          <w:t>41</w:t>
        </w:r>
        <w:r>
          <w:rPr>
            <w:noProof/>
            <w:webHidden/>
          </w:rPr>
          <w:fldChar w:fldCharType="end"/>
        </w:r>
      </w:hyperlink>
    </w:p>
    <w:p w14:paraId="6E29FB67" w14:textId="66713E59"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4" w:history="1">
        <w:r w:rsidRPr="002D296A">
          <w:rPr>
            <w:rStyle w:val="Siuktni"/>
            <w:noProof/>
          </w:rPr>
          <w:t>KẾT LUẬN</w:t>
        </w:r>
        <w:r>
          <w:rPr>
            <w:noProof/>
            <w:webHidden/>
          </w:rPr>
          <w:tab/>
        </w:r>
        <w:r>
          <w:rPr>
            <w:noProof/>
            <w:webHidden/>
          </w:rPr>
          <w:fldChar w:fldCharType="begin"/>
        </w:r>
        <w:r>
          <w:rPr>
            <w:noProof/>
            <w:webHidden/>
          </w:rPr>
          <w:instrText xml:space="preserve"> PAGEREF _Toc240897724 \h </w:instrText>
        </w:r>
        <w:r>
          <w:rPr>
            <w:noProof/>
            <w:webHidden/>
          </w:rPr>
        </w:r>
        <w:r>
          <w:rPr>
            <w:noProof/>
            <w:webHidden/>
          </w:rPr>
          <w:fldChar w:fldCharType="separate"/>
        </w:r>
        <w:r>
          <w:rPr>
            <w:noProof/>
            <w:webHidden/>
          </w:rPr>
          <w:t>54</w:t>
        </w:r>
        <w:r>
          <w:rPr>
            <w:noProof/>
            <w:webHidden/>
          </w:rPr>
          <w:fldChar w:fldCharType="end"/>
        </w:r>
      </w:hyperlink>
    </w:p>
    <w:p w14:paraId="5B9E7F00" w14:textId="24E4AAF3"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5" w:history="1">
        <w:r w:rsidRPr="002D296A">
          <w:rPr>
            <w:rStyle w:val="Siuktni"/>
            <w:noProof/>
          </w:rPr>
          <w:t>TÀI LIỆU THAM KHẢO</w:t>
        </w:r>
        <w:r>
          <w:rPr>
            <w:noProof/>
            <w:webHidden/>
          </w:rPr>
          <w:tab/>
        </w:r>
        <w:r>
          <w:rPr>
            <w:noProof/>
            <w:webHidden/>
          </w:rPr>
          <w:fldChar w:fldCharType="begin"/>
        </w:r>
        <w:r>
          <w:rPr>
            <w:noProof/>
            <w:webHidden/>
          </w:rPr>
          <w:instrText xml:space="preserve"> PAGEREF _Toc240897725 \h </w:instrText>
        </w:r>
        <w:r>
          <w:rPr>
            <w:noProof/>
            <w:webHidden/>
          </w:rPr>
        </w:r>
        <w:r>
          <w:rPr>
            <w:noProof/>
            <w:webHidden/>
          </w:rPr>
          <w:fldChar w:fldCharType="separate"/>
        </w:r>
        <w:r>
          <w:rPr>
            <w:noProof/>
            <w:webHidden/>
          </w:rPr>
          <w:t>54</w:t>
        </w:r>
        <w:r>
          <w:rPr>
            <w:noProof/>
            <w:webHidden/>
          </w:rPr>
          <w:fldChar w:fldCharType="end"/>
        </w:r>
      </w:hyperlink>
    </w:p>
    <w:p w14:paraId="750BB284" w14:textId="6A7B0215" w:rsidR="00AA4ADD" w:rsidRPr="00971E10" w:rsidRDefault="00AA4ADD" w:rsidP="00AA4ADD">
      <w:pPr>
        <w:rPr>
          <w:noProof/>
        </w:rPr>
      </w:pPr>
      <w:r w:rsidRPr="00971E10">
        <w:rPr>
          <w:noProof/>
        </w:rPr>
        <w:fldChar w:fldCharType="end"/>
      </w:r>
      <w:r w:rsidR="002F52F2" w:rsidRPr="00971E10">
        <w:rPr>
          <w:noProof/>
        </w:rPr>
        <w:br w:type="page"/>
      </w:r>
    </w:p>
    <w:p w14:paraId="5CCC7500" w14:textId="77777777" w:rsidR="002F52F2" w:rsidRPr="00971E10" w:rsidRDefault="002F52F2" w:rsidP="00AA4ADD">
      <w:pPr>
        <w:pStyle w:val="m1b"/>
        <w:rPr>
          <w:lang w:val="en-US"/>
        </w:rPr>
      </w:pPr>
      <w:bookmarkStart w:id="2" w:name="_Toc240897691"/>
      <w:r w:rsidRPr="00971E10">
        <w:rPr>
          <w:lang w:val="en-US"/>
        </w:rPr>
        <w:lastRenderedPageBreak/>
        <w:t xml:space="preserve">Danh </w:t>
      </w:r>
      <w:r w:rsidR="00D1741E" w:rsidRPr="00971E10">
        <w:rPr>
          <w:lang w:val="en-US"/>
        </w:rPr>
        <w:t>M</w:t>
      </w:r>
      <w:r w:rsidRPr="00971E10">
        <w:rPr>
          <w:lang w:val="en-US"/>
        </w:rPr>
        <w:t xml:space="preserve">ục </w:t>
      </w:r>
      <w:r w:rsidR="00D1741E" w:rsidRPr="00971E10">
        <w:rPr>
          <w:lang w:val="en-US"/>
        </w:rPr>
        <w:t>H</w:t>
      </w:r>
      <w:r w:rsidRPr="00971E10">
        <w:rPr>
          <w:lang w:val="en-US"/>
        </w:rPr>
        <w:t>ình</w:t>
      </w:r>
      <w:bookmarkEnd w:id="2"/>
    </w:p>
    <w:p w14:paraId="46E5351F" w14:textId="4882A38E" w:rsidR="00016A25" w:rsidRDefault="00016A25">
      <w:pPr>
        <w:pStyle w:val="Muclu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".hinh1,1" </w:instrText>
      </w:r>
      <w:r>
        <w:rPr>
          <w:noProof/>
        </w:rPr>
        <w:fldChar w:fldCharType="separate"/>
      </w:r>
      <w:hyperlink w:anchor="_Toc240898764" w:history="1">
        <w:r w:rsidRPr="009948CD">
          <w:rPr>
            <w:rStyle w:val="Siuktni"/>
            <w:noProof/>
          </w:rPr>
          <w:t>Hình 2.1: Use case Tổng quát</w:t>
        </w:r>
        <w:r>
          <w:rPr>
            <w:noProof/>
            <w:webHidden/>
          </w:rPr>
          <w:tab/>
        </w:r>
        <w:r>
          <w:rPr>
            <w:noProof/>
            <w:webHidden/>
          </w:rPr>
          <w:fldChar w:fldCharType="begin"/>
        </w:r>
        <w:r>
          <w:rPr>
            <w:noProof/>
            <w:webHidden/>
          </w:rPr>
          <w:instrText xml:space="preserve"> PAGEREF _Toc240898764 \h </w:instrText>
        </w:r>
        <w:r>
          <w:rPr>
            <w:noProof/>
            <w:webHidden/>
          </w:rPr>
        </w:r>
        <w:r>
          <w:rPr>
            <w:noProof/>
            <w:webHidden/>
          </w:rPr>
          <w:fldChar w:fldCharType="separate"/>
        </w:r>
        <w:r>
          <w:rPr>
            <w:noProof/>
            <w:webHidden/>
          </w:rPr>
          <w:t>27</w:t>
        </w:r>
        <w:r>
          <w:rPr>
            <w:noProof/>
            <w:webHidden/>
          </w:rPr>
          <w:fldChar w:fldCharType="end"/>
        </w:r>
      </w:hyperlink>
    </w:p>
    <w:p w14:paraId="6233BCCD" w14:textId="03EACF70"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5" w:history="1">
        <w:r w:rsidRPr="009948CD">
          <w:rPr>
            <w:rStyle w:val="Siuktni"/>
            <w:noProof/>
          </w:rPr>
          <w:t>Hình 2.2: Use case Quản Lý Bài Viết &amp; Nội Dung</w:t>
        </w:r>
        <w:r>
          <w:rPr>
            <w:noProof/>
            <w:webHidden/>
          </w:rPr>
          <w:tab/>
        </w:r>
        <w:r>
          <w:rPr>
            <w:noProof/>
            <w:webHidden/>
          </w:rPr>
          <w:fldChar w:fldCharType="begin"/>
        </w:r>
        <w:r>
          <w:rPr>
            <w:noProof/>
            <w:webHidden/>
          </w:rPr>
          <w:instrText xml:space="preserve"> PAGEREF _Toc240898765 \h </w:instrText>
        </w:r>
        <w:r>
          <w:rPr>
            <w:noProof/>
            <w:webHidden/>
          </w:rPr>
        </w:r>
        <w:r>
          <w:rPr>
            <w:noProof/>
            <w:webHidden/>
          </w:rPr>
          <w:fldChar w:fldCharType="separate"/>
        </w:r>
        <w:r>
          <w:rPr>
            <w:noProof/>
            <w:webHidden/>
          </w:rPr>
          <w:t>27</w:t>
        </w:r>
        <w:r>
          <w:rPr>
            <w:noProof/>
            <w:webHidden/>
          </w:rPr>
          <w:fldChar w:fldCharType="end"/>
        </w:r>
      </w:hyperlink>
    </w:p>
    <w:p w14:paraId="75DEFCCE" w14:textId="36C4F462"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6" w:history="1">
        <w:r w:rsidRPr="009948CD">
          <w:rPr>
            <w:rStyle w:val="Siuktni"/>
            <w:noProof/>
          </w:rPr>
          <w:t>Hình 2.3: Use case Trợ Lý AI Copilot</w:t>
        </w:r>
        <w:r>
          <w:rPr>
            <w:noProof/>
            <w:webHidden/>
          </w:rPr>
          <w:tab/>
        </w:r>
        <w:r>
          <w:rPr>
            <w:noProof/>
            <w:webHidden/>
          </w:rPr>
          <w:fldChar w:fldCharType="begin"/>
        </w:r>
        <w:r>
          <w:rPr>
            <w:noProof/>
            <w:webHidden/>
          </w:rPr>
          <w:instrText xml:space="preserve"> PAGEREF _Toc240898766 \h </w:instrText>
        </w:r>
        <w:r>
          <w:rPr>
            <w:noProof/>
            <w:webHidden/>
          </w:rPr>
        </w:r>
        <w:r>
          <w:rPr>
            <w:noProof/>
            <w:webHidden/>
          </w:rPr>
          <w:fldChar w:fldCharType="separate"/>
        </w:r>
        <w:r>
          <w:rPr>
            <w:noProof/>
            <w:webHidden/>
          </w:rPr>
          <w:t>29</w:t>
        </w:r>
        <w:r>
          <w:rPr>
            <w:noProof/>
            <w:webHidden/>
          </w:rPr>
          <w:fldChar w:fldCharType="end"/>
        </w:r>
      </w:hyperlink>
    </w:p>
    <w:p w14:paraId="0695601A" w14:textId="7FDA329B"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7" w:history="1">
        <w:r w:rsidRPr="009948CD">
          <w:rPr>
            <w:rStyle w:val="Siuktni"/>
            <w:noProof/>
          </w:rPr>
          <w:t>Hình 2.4: Use case Kiểm Duyệt &amp; Xuất Bản Đa Kênh Facebook</w:t>
        </w:r>
        <w:r>
          <w:rPr>
            <w:noProof/>
            <w:webHidden/>
          </w:rPr>
          <w:tab/>
        </w:r>
        <w:r>
          <w:rPr>
            <w:noProof/>
            <w:webHidden/>
          </w:rPr>
          <w:fldChar w:fldCharType="begin"/>
        </w:r>
        <w:r>
          <w:rPr>
            <w:noProof/>
            <w:webHidden/>
          </w:rPr>
          <w:instrText xml:space="preserve"> PAGEREF _Toc240898767 \h </w:instrText>
        </w:r>
        <w:r>
          <w:rPr>
            <w:noProof/>
            <w:webHidden/>
          </w:rPr>
        </w:r>
        <w:r>
          <w:rPr>
            <w:noProof/>
            <w:webHidden/>
          </w:rPr>
          <w:fldChar w:fldCharType="separate"/>
        </w:r>
        <w:r>
          <w:rPr>
            <w:noProof/>
            <w:webHidden/>
          </w:rPr>
          <w:t>31</w:t>
        </w:r>
        <w:r>
          <w:rPr>
            <w:noProof/>
            <w:webHidden/>
          </w:rPr>
          <w:fldChar w:fldCharType="end"/>
        </w:r>
      </w:hyperlink>
    </w:p>
    <w:p w14:paraId="2B948343" w14:textId="1F96A1F6"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8" w:history="1">
        <w:r w:rsidRPr="009948CD">
          <w:rPr>
            <w:rStyle w:val="Siuktni"/>
            <w:noProof/>
          </w:rPr>
          <w:t>Hình 2.5: Use case Phong Trào &amp; Thi Đua 16 Tổ Công Đoàn</w:t>
        </w:r>
        <w:r>
          <w:rPr>
            <w:noProof/>
            <w:webHidden/>
          </w:rPr>
          <w:tab/>
        </w:r>
        <w:r>
          <w:rPr>
            <w:noProof/>
            <w:webHidden/>
          </w:rPr>
          <w:fldChar w:fldCharType="begin"/>
        </w:r>
        <w:r>
          <w:rPr>
            <w:noProof/>
            <w:webHidden/>
          </w:rPr>
          <w:instrText xml:space="preserve"> PAGEREF _Toc240898768 \h </w:instrText>
        </w:r>
        <w:r>
          <w:rPr>
            <w:noProof/>
            <w:webHidden/>
          </w:rPr>
        </w:r>
        <w:r>
          <w:rPr>
            <w:noProof/>
            <w:webHidden/>
          </w:rPr>
          <w:fldChar w:fldCharType="separate"/>
        </w:r>
        <w:r>
          <w:rPr>
            <w:noProof/>
            <w:webHidden/>
          </w:rPr>
          <w:t>33</w:t>
        </w:r>
        <w:r>
          <w:rPr>
            <w:noProof/>
            <w:webHidden/>
          </w:rPr>
          <w:fldChar w:fldCharType="end"/>
        </w:r>
      </w:hyperlink>
    </w:p>
    <w:p w14:paraId="7B7C758E" w14:textId="7C0E4257"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9" w:history="1">
        <w:r w:rsidRPr="009948CD">
          <w:rPr>
            <w:rStyle w:val="Siuktni"/>
            <w:noProof/>
          </w:rPr>
          <w:t>Hình 2.6: Use case Tra Cứu Thông Tin &amp; Tương Tác</w:t>
        </w:r>
        <w:r>
          <w:rPr>
            <w:noProof/>
            <w:webHidden/>
          </w:rPr>
          <w:tab/>
        </w:r>
        <w:r>
          <w:rPr>
            <w:noProof/>
            <w:webHidden/>
          </w:rPr>
          <w:fldChar w:fldCharType="begin"/>
        </w:r>
        <w:r>
          <w:rPr>
            <w:noProof/>
            <w:webHidden/>
          </w:rPr>
          <w:instrText xml:space="preserve"> PAGEREF _Toc240898769 \h </w:instrText>
        </w:r>
        <w:r>
          <w:rPr>
            <w:noProof/>
            <w:webHidden/>
          </w:rPr>
        </w:r>
        <w:r>
          <w:rPr>
            <w:noProof/>
            <w:webHidden/>
          </w:rPr>
          <w:fldChar w:fldCharType="separate"/>
        </w:r>
        <w:r>
          <w:rPr>
            <w:noProof/>
            <w:webHidden/>
          </w:rPr>
          <w:t>35</w:t>
        </w:r>
        <w:r>
          <w:rPr>
            <w:noProof/>
            <w:webHidden/>
          </w:rPr>
          <w:fldChar w:fldCharType="end"/>
        </w:r>
      </w:hyperlink>
    </w:p>
    <w:p w14:paraId="70B6CF14" w14:textId="7B89FD76"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0" w:history="1">
        <w:r w:rsidRPr="009948CD">
          <w:rPr>
            <w:rStyle w:val="Siuktni"/>
            <w:noProof/>
          </w:rPr>
          <w:t>Hình 2.7: Use case Quản Trị Hệ Thống &amp; Người Dùng</w:t>
        </w:r>
        <w:r>
          <w:rPr>
            <w:noProof/>
            <w:webHidden/>
          </w:rPr>
          <w:tab/>
        </w:r>
        <w:r>
          <w:rPr>
            <w:noProof/>
            <w:webHidden/>
          </w:rPr>
          <w:fldChar w:fldCharType="begin"/>
        </w:r>
        <w:r>
          <w:rPr>
            <w:noProof/>
            <w:webHidden/>
          </w:rPr>
          <w:instrText xml:space="preserve"> PAGEREF _Toc240898770 \h </w:instrText>
        </w:r>
        <w:r>
          <w:rPr>
            <w:noProof/>
            <w:webHidden/>
          </w:rPr>
        </w:r>
        <w:r>
          <w:rPr>
            <w:noProof/>
            <w:webHidden/>
          </w:rPr>
          <w:fldChar w:fldCharType="separate"/>
        </w:r>
        <w:r>
          <w:rPr>
            <w:noProof/>
            <w:webHidden/>
          </w:rPr>
          <w:t>36</w:t>
        </w:r>
        <w:r>
          <w:rPr>
            <w:noProof/>
            <w:webHidden/>
          </w:rPr>
          <w:fldChar w:fldCharType="end"/>
        </w:r>
      </w:hyperlink>
    </w:p>
    <w:p w14:paraId="30333444" w14:textId="25A8D85B"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1" w:history="1">
        <w:r w:rsidRPr="009948CD">
          <w:rPr>
            <w:rStyle w:val="Siuktni"/>
            <w:noProof/>
          </w:rPr>
          <w:t>Hình 2.8: Sơ đồ tuần tự Đăng nhập hệ thống</w:t>
        </w:r>
        <w:r>
          <w:rPr>
            <w:noProof/>
            <w:webHidden/>
          </w:rPr>
          <w:tab/>
        </w:r>
        <w:r>
          <w:rPr>
            <w:noProof/>
            <w:webHidden/>
          </w:rPr>
          <w:fldChar w:fldCharType="begin"/>
        </w:r>
        <w:r>
          <w:rPr>
            <w:noProof/>
            <w:webHidden/>
          </w:rPr>
          <w:instrText xml:space="preserve"> PAGEREF _Toc240898771 \h </w:instrText>
        </w:r>
        <w:r>
          <w:rPr>
            <w:noProof/>
            <w:webHidden/>
          </w:rPr>
        </w:r>
        <w:r>
          <w:rPr>
            <w:noProof/>
            <w:webHidden/>
          </w:rPr>
          <w:fldChar w:fldCharType="separate"/>
        </w:r>
        <w:r>
          <w:rPr>
            <w:noProof/>
            <w:webHidden/>
          </w:rPr>
          <w:t>38</w:t>
        </w:r>
        <w:r>
          <w:rPr>
            <w:noProof/>
            <w:webHidden/>
          </w:rPr>
          <w:fldChar w:fldCharType="end"/>
        </w:r>
      </w:hyperlink>
    </w:p>
    <w:p w14:paraId="3768F43D" w14:textId="3DA2ADE4"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2" w:history="1">
        <w:r w:rsidRPr="009948CD">
          <w:rPr>
            <w:rStyle w:val="Siuktni"/>
            <w:noProof/>
          </w:rPr>
          <w:t>Hình 2.9: Sơ đồ tuần tự Xuất bản bài viết tích hợp AI &amp; Facebook</w:t>
        </w:r>
        <w:r>
          <w:rPr>
            <w:noProof/>
            <w:webHidden/>
          </w:rPr>
          <w:tab/>
        </w:r>
        <w:r>
          <w:rPr>
            <w:noProof/>
            <w:webHidden/>
          </w:rPr>
          <w:fldChar w:fldCharType="begin"/>
        </w:r>
        <w:r>
          <w:rPr>
            <w:noProof/>
            <w:webHidden/>
          </w:rPr>
          <w:instrText xml:space="preserve"> PAGEREF _Toc240898772 \h </w:instrText>
        </w:r>
        <w:r>
          <w:rPr>
            <w:noProof/>
            <w:webHidden/>
          </w:rPr>
        </w:r>
        <w:r>
          <w:rPr>
            <w:noProof/>
            <w:webHidden/>
          </w:rPr>
          <w:fldChar w:fldCharType="separate"/>
        </w:r>
        <w:r>
          <w:rPr>
            <w:noProof/>
            <w:webHidden/>
          </w:rPr>
          <w:t>39</w:t>
        </w:r>
        <w:r>
          <w:rPr>
            <w:noProof/>
            <w:webHidden/>
          </w:rPr>
          <w:fldChar w:fldCharType="end"/>
        </w:r>
      </w:hyperlink>
    </w:p>
    <w:p w14:paraId="506E9257" w14:textId="058B0EB7"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3" w:history="1">
        <w:r w:rsidRPr="009948CD">
          <w:rPr>
            <w:rStyle w:val="Siuktni"/>
            <w:noProof/>
          </w:rPr>
          <w:t>Hình 2.10: Sơ đồ tuần tự Nộp báo cáo &amp; Xếp hạng thi đua 16 Tổ</w:t>
        </w:r>
        <w:r>
          <w:rPr>
            <w:noProof/>
            <w:webHidden/>
          </w:rPr>
          <w:tab/>
        </w:r>
        <w:r>
          <w:rPr>
            <w:noProof/>
            <w:webHidden/>
          </w:rPr>
          <w:fldChar w:fldCharType="begin"/>
        </w:r>
        <w:r>
          <w:rPr>
            <w:noProof/>
            <w:webHidden/>
          </w:rPr>
          <w:instrText xml:space="preserve"> PAGEREF _Toc240898773 \h </w:instrText>
        </w:r>
        <w:r>
          <w:rPr>
            <w:noProof/>
            <w:webHidden/>
          </w:rPr>
        </w:r>
        <w:r>
          <w:rPr>
            <w:noProof/>
            <w:webHidden/>
          </w:rPr>
          <w:fldChar w:fldCharType="separate"/>
        </w:r>
        <w:r>
          <w:rPr>
            <w:noProof/>
            <w:webHidden/>
          </w:rPr>
          <w:t>40</w:t>
        </w:r>
        <w:r>
          <w:rPr>
            <w:noProof/>
            <w:webHidden/>
          </w:rPr>
          <w:fldChar w:fldCharType="end"/>
        </w:r>
      </w:hyperlink>
    </w:p>
    <w:p w14:paraId="3CF0E6B4" w14:textId="6030E8B6"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4" w:history="1">
        <w:r w:rsidRPr="009948CD">
          <w:rPr>
            <w:rStyle w:val="Siuktni"/>
            <w:noProof/>
          </w:rPr>
          <w:t>Hình 3.1: Sơ đồ quan hệ trong cơ sở dữ liệu</w:t>
        </w:r>
        <w:r>
          <w:rPr>
            <w:noProof/>
            <w:webHidden/>
          </w:rPr>
          <w:tab/>
        </w:r>
        <w:r>
          <w:rPr>
            <w:noProof/>
            <w:webHidden/>
          </w:rPr>
          <w:fldChar w:fldCharType="begin"/>
        </w:r>
        <w:r>
          <w:rPr>
            <w:noProof/>
            <w:webHidden/>
          </w:rPr>
          <w:instrText xml:space="preserve"> PAGEREF _Toc240898774 \h </w:instrText>
        </w:r>
        <w:r>
          <w:rPr>
            <w:noProof/>
            <w:webHidden/>
          </w:rPr>
        </w:r>
        <w:r>
          <w:rPr>
            <w:noProof/>
            <w:webHidden/>
          </w:rPr>
          <w:fldChar w:fldCharType="separate"/>
        </w:r>
        <w:r>
          <w:rPr>
            <w:noProof/>
            <w:webHidden/>
          </w:rPr>
          <w:t>41</w:t>
        </w:r>
        <w:r>
          <w:rPr>
            <w:noProof/>
            <w:webHidden/>
          </w:rPr>
          <w:fldChar w:fldCharType="end"/>
        </w:r>
      </w:hyperlink>
    </w:p>
    <w:p w14:paraId="7D4322B7" w14:textId="1397C915" w:rsidR="00C33A40" w:rsidRPr="00016A25" w:rsidRDefault="00016A25" w:rsidP="00C840BE">
      <w:pPr>
        <w:pStyle w:val="Mucluc4"/>
        <w:tabs>
          <w:tab w:val="right" w:leader="dot" w:pos="9064"/>
        </w:tabs>
        <w:rPr>
          <w:noProof/>
        </w:rPr>
      </w:pPr>
      <w:r>
        <w:rPr>
          <w:noProof/>
        </w:rPr>
        <w:fldChar w:fldCharType="end"/>
      </w:r>
      <w:r w:rsidR="00C840BE">
        <w:rPr>
          <w:noProof/>
        </w:rPr>
        <w:br w:type="page"/>
      </w:r>
    </w:p>
    <w:p w14:paraId="5258A290" w14:textId="77777777" w:rsidR="002F52F2" w:rsidRPr="00971E10" w:rsidRDefault="00D1741E" w:rsidP="00AA4ADD">
      <w:pPr>
        <w:pStyle w:val="m1b"/>
        <w:rPr>
          <w:lang w:val="en-US"/>
        </w:rPr>
      </w:pPr>
      <w:bookmarkStart w:id="3" w:name="_Toc240897692"/>
      <w:r w:rsidRPr="00971E10">
        <w:rPr>
          <w:lang w:val="en-US"/>
        </w:rPr>
        <w:lastRenderedPageBreak/>
        <w:t>Da</w:t>
      </w:r>
      <w:r w:rsidR="002F52F2" w:rsidRPr="00971E10">
        <w:rPr>
          <w:lang w:val="en-US"/>
        </w:rPr>
        <w:t>nh Mục Bảng</w:t>
      </w:r>
      <w:bookmarkEnd w:id="3"/>
    </w:p>
    <w:p w14:paraId="368DCDF9" w14:textId="23A91952" w:rsidR="00016A25" w:rsidRDefault="00016A25">
      <w:pPr>
        <w:pStyle w:val="Muclu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".bang1,1" </w:instrText>
      </w:r>
      <w:r>
        <w:rPr>
          <w:noProof/>
        </w:rPr>
        <w:fldChar w:fldCharType="separate"/>
      </w:r>
      <w:hyperlink w:anchor="_Toc240898828" w:history="1">
        <w:r w:rsidRPr="00B16202">
          <w:rPr>
            <w:rStyle w:val="Siuktni"/>
            <w:noProof/>
          </w:rPr>
          <w:t>Bảng 1.1: Khảo sát phần cứng và hạ tầng công nghệ</w:t>
        </w:r>
        <w:r>
          <w:rPr>
            <w:noProof/>
            <w:webHidden/>
          </w:rPr>
          <w:tab/>
        </w:r>
        <w:r>
          <w:rPr>
            <w:noProof/>
            <w:webHidden/>
          </w:rPr>
          <w:fldChar w:fldCharType="begin"/>
        </w:r>
        <w:r>
          <w:rPr>
            <w:noProof/>
            <w:webHidden/>
          </w:rPr>
          <w:instrText xml:space="preserve"> PAGEREF _Toc240898828 \h </w:instrText>
        </w:r>
        <w:r>
          <w:rPr>
            <w:noProof/>
            <w:webHidden/>
          </w:rPr>
        </w:r>
        <w:r>
          <w:rPr>
            <w:noProof/>
            <w:webHidden/>
          </w:rPr>
          <w:fldChar w:fldCharType="separate"/>
        </w:r>
        <w:r>
          <w:rPr>
            <w:noProof/>
            <w:webHidden/>
          </w:rPr>
          <w:t>13</w:t>
        </w:r>
        <w:r>
          <w:rPr>
            <w:noProof/>
            <w:webHidden/>
          </w:rPr>
          <w:fldChar w:fldCharType="end"/>
        </w:r>
      </w:hyperlink>
    </w:p>
    <w:p w14:paraId="7923A458" w14:textId="277106B0" w:rsidR="00016A25" w:rsidRDefault="00016A25">
      <w:pPr>
        <w:pStyle w:val="Mucluc1"/>
        <w:rPr>
          <w:rFonts w:asciiTheme="minorHAnsi" w:hAnsiTheme="minorHAnsi"/>
          <w:b w:val="0"/>
          <w:caps w:val="0"/>
          <w:noProof/>
          <w:color w:val="auto"/>
          <w:kern w:val="2"/>
          <w:sz w:val="24"/>
          <w:szCs w:val="24"/>
          <w14:ligatures w14:val="standardContextual"/>
        </w:rPr>
      </w:pPr>
      <w:hyperlink w:anchor="_Toc240898829" w:history="1">
        <w:r w:rsidRPr="00B16202">
          <w:rPr>
            <w:rStyle w:val="Siuktni"/>
            <w:noProof/>
          </w:rPr>
          <w:t>Bảng 1.2: Kế hoạch khảo sát nhu cầu truyền thông</w:t>
        </w:r>
        <w:r>
          <w:rPr>
            <w:noProof/>
            <w:webHidden/>
          </w:rPr>
          <w:tab/>
        </w:r>
        <w:r>
          <w:rPr>
            <w:noProof/>
            <w:webHidden/>
          </w:rPr>
          <w:fldChar w:fldCharType="begin"/>
        </w:r>
        <w:r>
          <w:rPr>
            <w:noProof/>
            <w:webHidden/>
          </w:rPr>
          <w:instrText xml:space="preserve"> PAGEREF _Toc240898829 \h </w:instrText>
        </w:r>
        <w:r>
          <w:rPr>
            <w:noProof/>
            <w:webHidden/>
          </w:rPr>
        </w:r>
        <w:r>
          <w:rPr>
            <w:noProof/>
            <w:webHidden/>
          </w:rPr>
          <w:fldChar w:fldCharType="separate"/>
        </w:r>
        <w:r>
          <w:rPr>
            <w:noProof/>
            <w:webHidden/>
          </w:rPr>
          <w:t>14</w:t>
        </w:r>
        <w:r>
          <w:rPr>
            <w:noProof/>
            <w:webHidden/>
          </w:rPr>
          <w:fldChar w:fldCharType="end"/>
        </w:r>
      </w:hyperlink>
    </w:p>
    <w:p w14:paraId="6764AA78" w14:textId="29CD7FDA"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0" w:history="1">
        <w:r w:rsidRPr="00B16202">
          <w:rPr>
            <w:rStyle w:val="Siuktni"/>
            <w:noProof/>
          </w:rPr>
          <w:t>Bảng 1.3: Phiếu phỏng vấn Cán bộ Quản lý Truyền thông Công đoàn TDMU</w:t>
        </w:r>
        <w:r>
          <w:rPr>
            <w:noProof/>
            <w:webHidden/>
          </w:rPr>
          <w:tab/>
        </w:r>
        <w:r>
          <w:rPr>
            <w:noProof/>
            <w:webHidden/>
          </w:rPr>
          <w:fldChar w:fldCharType="begin"/>
        </w:r>
        <w:r>
          <w:rPr>
            <w:noProof/>
            <w:webHidden/>
          </w:rPr>
          <w:instrText xml:space="preserve"> PAGEREF _Toc240898830 \h </w:instrText>
        </w:r>
        <w:r>
          <w:rPr>
            <w:noProof/>
            <w:webHidden/>
          </w:rPr>
        </w:r>
        <w:r>
          <w:rPr>
            <w:noProof/>
            <w:webHidden/>
          </w:rPr>
          <w:fldChar w:fldCharType="separate"/>
        </w:r>
        <w:r>
          <w:rPr>
            <w:noProof/>
            <w:webHidden/>
          </w:rPr>
          <w:t>15</w:t>
        </w:r>
        <w:r>
          <w:rPr>
            <w:noProof/>
            <w:webHidden/>
          </w:rPr>
          <w:fldChar w:fldCharType="end"/>
        </w:r>
      </w:hyperlink>
    </w:p>
    <w:p w14:paraId="1BECAA04" w14:textId="041B4DD8"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1" w:history="1">
        <w:r w:rsidRPr="00B16202">
          <w:rPr>
            <w:rStyle w:val="Siuktni"/>
            <w:noProof/>
          </w:rPr>
          <w:t>Bảng 1.4: Phiếu phỏng vấn Biên tập viên &amp; Cán bộ Truyền thông kiêm nhiệm</w:t>
        </w:r>
        <w:r>
          <w:rPr>
            <w:noProof/>
            <w:webHidden/>
          </w:rPr>
          <w:tab/>
        </w:r>
        <w:r>
          <w:rPr>
            <w:noProof/>
            <w:webHidden/>
          </w:rPr>
          <w:fldChar w:fldCharType="begin"/>
        </w:r>
        <w:r>
          <w:rPr>
            <w:noProof/>
            <w:webHidden/>
          </w:rPr>
          <w:instrText xml:space="preserve"> PAGEREF _Toc240898831 \h </w:instrText>
        </w:r>
        <w:r>
          <w:rPr>
            <w:noProof/>
            <w:webHidden/>
          </w:rPr>
        </w:r>
        <w:r>
          <w:rPr>
            <w:noProof/>
            <w:webHidden/>
          </w:rPr>
          <w:fldChar w:fldCharType="separate"/>
        </w:r>
        <w:r>
          <w:rPr>
            <w:noProof/>
            <w:webHidden/>
          </w:rPr>
          <w:t>17</w:t>
        </w:r>
        <w:r>
          <w:rPr>
            <w:noProof/>
            <w:webHidden/>
          </w:rPr>
          <w:fldChar w:fldCharType="end"/>
        </w:r>
      </w:hyperlink>
    </w:p>
    <w:p w14:paraId="61432EEC" w14:textId="0147619B"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2" w:history="1">
        <w:r w:rsidRPr="00B16202">
          <w:rPr>
            <w:rStyle w:val="Siuktni"/>
            <w:noProof/>
          </w:rPr>
          <w:t>Bảng 1.5: Danh sách chức năng phía người dùng</w:t>
        </w:r>
        <w:r>
          <w:rPr>
            <w:noProof/>
            <w:webHidden/>
          </w:rPr>
          <w:tab/>
        </w:r>
        <w:r>
          <w:rPr>
            <w:noProof/>
            <w:webHidden/>
          </w:rPr>
          <w:fldChar w:fldCharType="begin"/>
        </w:r>
        <w:r>
          <w:rPr>
            <w:noProof/>
            <w:webHidden/>
          </w:rPr>
          <w:instrText xml:space="preserve"> PAGEREF _Toc240898832 \h </w:instrText>
        </w:r>
        <w:r>
          <w:rPr>
            <w:noProof/>
            <w:webHidden/>
          </w:rPr>
        </w:r>
        <w:r>
          <w:rPr>
            <w:noProof/>
            <w:webHidden/>
          </w:rPr>
          <w:fldChar w:fldCharType="separate"/>
        </w:r>
        <w:r>
          <w:rPr>
            <w:noProof/>
            <w:webHidden/>
          </w:rPr>
          <w:t>19</w:t>
        </w:r>
        <w:r>
          <w:rPr>
            <w:noProof/>
            <w:webHidden/>
          </w:rPr>
          <w:fldChar w:fldCharType="end"/>
        </w:r>
      </w:hyperlink>
    </w:p>
    <w:p w14:paraId="696BFAE9" w14:textId="5D7BC4CC"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3" w:history="1">
        <w:r w:rsidRPr="00B16202">
          <w:rPr>
            <w:rStyle w:val="Siuktni"/>
            <w:noProof/>
          </w:rPr>
          <w:t>Bảng 1.6: Danh sách chức năng phía người quản trị</w:t>
        </w:r>
        <w:r>
          <w:rPr>
            <w:noProof/>
            <w:webHidden/>
          </w:rPr>
          <w:tab/>
        </w:r>
        <w:r>
          <w:rPr>
            <w:noProof/>
            <w:webHidden/>
          </w:rPr>
          <w:fldChar w:fldCharType="begin"/>
        </w:r>
        <w:r>
          <w:rPr>
            <w:noProof/>
            <w:webHidden/>
          </w:rPr>
          <w:instrText xml:space="preserve"> PAGEREF _Toc240898833 \h </w:instrText>
        </w:r>
        <w:r>
          <w:rPr>
            <w:noProof/>
            <w:webHidden/>
          </w:rPr>
        </w:r>
        <w:r>
          <w:rPr>
            <w:noProof/>
            <w:webHidden/>
          </w:rPr>
          <w:fldChar w:fldCharType="separate"/>
        </w:r>
        <w:r>
          <w:rPr>
            <w:noProof/>
            <w:webHidden/>
          </w:rPr>
          <w:t>20</w:t>
        </w:r>
        <w:r>
          <w:rPr>
            <w:noProof/>
            <w:webHidden/>
          </w:rPr>
          <w:fldChar w:fldCharType="end"/>
        </w:r>
      </w:hyperlink>
    </w:p>
    <w:p w14:paraId="6E859B0D" w14:textId="6F9B7952"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4" w:history="1">
        <w:r w:rsidRPr="00B16202">
          <w:rPr>
            <w:rStyle w:val="Siuktni"/>
            <w:noProof/>
          </w:rPr>
          <w:t>Bảng 2.1: Các Actor trong hệ thống</w:t>
        </w:r>
        <w:r>
          <w:rPr>
            <w:noProof/>
            <w:webHidden/>
          </w:rPr>
          <w:tab/>
        </w:r>
        <w:r>
          <w:rPr>
            <w:noProof/>
            <w:webHidden/>
          </w:rPr>
          <w:fldChar w:fldCharType="begin"/>
        </w:r>
        <w:r>
          <w:rPr>
            <w:noProof/>
            <w:webHidden/>
          </w:rPr>
          <w:instrText xml:space="preserve"> PAGEREF _Toc240898834 \h </w:instrText>
        </w:r>
        <w:r>
          <w:rPr>
            <w:noProof/>
            <w:webHidden/>
          </w:rPr>
        </w:r>
        <w:r>
          <w:rPr>
            <w:noProof/>
            <w:webHidden/>
          </w:rPr>
          <w:fldChar w:fldCharType="separate"/>
        </w:r>
        <w:r>
          <w:rPr>
            <w:noProof/>
            <w:webHidden/>
          </w:rPr>
          <w:t>22</w:t>
        </w:r>
        <w:r>
          <w:rPr>
            <w:noProof/>
            <w:webHidden/>
          </w:rPr>
          <w:fldChar w:fldCharType="end"/>
        </w:r>
      </w:hyperlink>
    </w:p>
    <w:p w14:paraId="169A3CD5" w14:textId="651DE254"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5" w:history="1">
        <w:r w:rsidRPr="00B16202">
          <w:rPr>
            <w:rStyle w:val="Siuktni"/>
            <w:noProof/>
          </w:rPr>
          <w:t>Bảng 2.2: Danh sách các Use Case</w:t>
        </w:r>
        <w:r>
          <w:rPr>
            <w:noProof/>
            <w:webHidden/>
          </w:rPr>
          <w:tab/>
        </w:r>
        <w:r>
          <w:rPr>
            <w:noProof/>
            <w:webHidden/>
          </w:rPr>
          <w:fldChar w:fldCharType="begin"/>
        </w:r>
        <w:r>
          <w:rPr>
            <w:noProof/>
            <w:webHidden/>
          </w:rPr>
          <w:instrText xml:space="preserve"> PAGEREF _Toc240898835 \h </w:instrText>
        </w:r>
        <w:r>
          <w:rPr>
            <w:noProof/>
            <w:webHidden/>
          </w:rPr>
        </w:r>
        <w:r>
          <w:rPr>
            <w:noProof/>
            <w:webHidden/>
          </w:rPr>
          <w:fldChar w:fldCharType="separate"/>
        </w:r>
        <w:r>
          <w:rPr>
            <w:noProof/>
            <w:webHidden/>
          </w:rPr>
          <w:t>22</w:t>
        </w:r>
        <w:r>
          <w:rPr>
            <w:noProof/>
            <w:webHidden/>
          </w:rPr>
          <w:fldChar w:fldCharType="end"/>
        </w:r>
      </w:hyperlink>
    </w:p>
    <w:p w14:paraId="361C7BA4" w14:textId="4ED5195F"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6" w:history="1">
        <w:r w:rsidRPr="00B16202">
          <w:rPr>
            <w:rStyle w:val="Siuktni"/>
            <w:noProof/>
          </w:rPr>
          <w:t>Bảng 3.1: Bảng ORGANIZATIONS</w:t>
        </w:r>
        <w:r>
          <w:rPr>
            <w:noProof/>
            <w:webHidden/>
          </w:rPr>
          <w:tab/>
        </w:r>
        <w:r>
          <w:rPr>
            <w:noProof/>
            <w:webHidden/>
          </w:rPr>
          <w:fldChar w:fldCharType="begin"/>
        </w:r>
        <w:r>
          <w:rPr>
            <w:noProof/>
            <w:webHidden/>
          </w:rPr>
          <w:instrText xml:space="preserve"> PAGEREF _Toc240898836 \h </w:instrText>
        </w:r>
        <w:r>
          <w:rPr>
            <w:noProof/>
            <w:webHidden/>
          </w:rPr>
        </w:r>
        <w:r>
          <w:rPr>
            <w:noProof/>
            <w:webHidden/>
          </w:rPr>
          <w:fldChar w:fldCharType="separate"/>
        </w:r>
        <w:r>
          <w:rPr>
            <w:noProof/>
            <w:webHidden/>
          </w:rPr>
          <w:t>41</w:t>
        </w:r>
        <w:r>
          <w:rPr>
            <w:noProof/>
            <w:webHidden/>
          </w:rPr>
          <w:fldChar w:fldCharType="end"/>
        </w:r>
      </w:hyperlink>
    </w:p>
    <w:p w14:paraId="7DC00842" w14:textId="5C73256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7" w:history="1">
        <w:r w:rsidRPr="00B16202">
          <w:rPr>
            <w:rStyle w:val="Siuktni"/>
            <w:noProof/>
          </w:rPr>
          <w:t>Bảng 3.2: Bảng UNION_BRANCHES</w:t>
        </w:r>
        <w:r>
          <w:rPr>
            <w:noProof/>
            <w:webHidden/>
          </w:rPr>
          <w:tab/>
        </w:r>
        <w:r>
          <w:rPr>
            <w:noProof/>
            <w:webHidden/>
          </w:rPr>
          <w:fldChar w:fldCharType="begin"/>
        </w:r>
        <w:r>
          <w:rPr>
            <w:noProof/>
            <w:webHidden/>
          </w:rPr>
          <w:instrText xml:space="preserve"> PAGEREF _Toc240898837 \h </w:instrText>
        </w:r>
        <w:r>
          <w:rPr>
            <w:noProof/>
            <w:webHidden/>
          </w:rPr>
        </w:r>
        <w:r>
          <w:rPr>
            <w:noProof/>
            <w:webHidden/>
          </w:rPr>
          <w:fldChar w:fldCharType="separate"/>
        </w:r>
        <w:r>
          <w:rPr>
            <w:noProof/>
            <w:webHidden/>
          </w:rPr>
          <w:t>42</w:t>
        </w:r>
        <w:r>
          <w:rPr>
            <w:noProof/>
            <w:webHidden/>
          </w:rPr>
          <w:fldChar w:fldCharType="end"/>
        </w:r>
      </w:hyperlink>
    </w:p>
    <w:p w14:paraId="4B09C955" w14:textId="5F7E3303"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8" w:history="1">
        <w:r w:rsidRPr="00B16202">
          <w:rPr>
            <w:rStyle w:val="Siuktni"/>
            <w:noProof/>
          </w:rPr>
          <w:t>Bảng 3.3: Bảng MEMBERS</w:t>
        </w:r>
        <w:r>
          <w:rPr>
            <w:noProof/>
            <w:webHidden/>
          </w:rPr>
          <w:tab/>
        </w:r>
        <w:r>
          <w:rPr>
            <w:noProof/>
            <w:webHidden/>
          </w:rPr>
          <w:fldChar w:fldCharType="begin"/>
        </w:r>
        <w:r>
          <w:rPr>
            <w:noProof/>
            <w:webHidden/>
          </w:rPr>
          <w:instrText xml:space="preserve"> PAGEREF _Toc240898838 \h </w:instrText>
        </w:r>
        <w:r>
          <w:rPr>
            <w:noProof/>
            <w:webHidden/>
          </w:rPr>
        </w:r>
        <w:r>
          <w:rPr>
            <w:noProof/>
            <w:webHidden/>
          </w:rPr>
          <w:fldChar w:fldCharType="separate"/>
        </w:r>
        <w:r>
          <w:rPr>
            <w:noProof/>
            <w:webHidden/>
          </w:rPr>
          <w:t>43</w:t>
        </w:r>
        <w:r>
          <w:rPr>
            <w:noProof/>
            <w:webHidden/>
          </w:rPr>
          <w:fldChar w:fldCharType="end"/>
        </w:r>
      </w:hyperlink>
    </w:p>
    <w:p w14:paraId="517D975F" w14:textId="1C93F16B"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9" w:history="1">
        <w:r w:rsidRPr="00B16202">
          <w:rPr>
            <w:rStyle w:val="Siuktni"/>
            <w:noProof/>
          </w:rPr>
          <w:t>Bảng 3.4: Bảng CATEGORIES</w:t>
        </w:r>
        <w:r>
          <w:rPr>
            <w:noProof/>
            <w:webHidden/>
          </w:rPr>
          <w:tab/>
        </w:r>
        <w:r>
          <w:rPr>
            <w:noProof/>
            <w:webHidden/>
          </w:rPr>
          <w:fldChar w:fldCharType="begin"/>
        </w:r>
        <w:r>
          <w:rPr>
            <w:noProof/>
            <w:webHidden/>
          </w:rPr>
          <w:instrText xml:space="preserve"> PAGEREF _Toc240898839 \h </w:instrText>
        </w:r>
        <w:r>
          <w:rPr>
            <w:noProof/>
            <w:webHidden/>
          </w:rPr>
        </w:r>
        <w:r>
          <w:rPr>
            <w:noProof/>
            <w:webHidden/>
          </w:rPr>
          <w:fldChar w:fldCharType="separate"/>
        </w:r>
        <w:r>
          <w:rPr>
            <w:noProof/>
            <w:webHidden/>
          </w:rPr>
          <w:t>44</w:t>
        </w:r>
        <w:r>
          <w:rPr>
            <w:noProof/>
            <w:webHidden/>
          </w:rPr>
          <w:fldChar w:fldCharType="end"/>
        </w:r>
      </w:hyperlink>
    </w:p>
    <w:p w14:paraId="5A24FB04" w14:textId="32173B0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0" w:history="1">
        <w:r w:rsidRPr="00B16202">
          <w:rPr>
            <w:rStyle w:val="Siuktni"/>
            <w:noProof/>
          </w:rPr>
          <w:t>Bảng 3.5: Bảng ARTICLES</w:t>
        </w:r>
        <w:r>
          <w:rPr>
            <w:noProof/>
            <w:webHidden/>
          </w:rPr>
          <w:tab/>
        </w:r>
        <w:r>
          <w:rPr>
            <w:noProof/>
            <w:webHidden/>
          </w:rPr>
          <w:fldChar w:fldCharType="begin"/>
        </w:r>
        <w:r>
          <w:rPr>
            <w:noProof/>
            <w:webHidden/>
          </w:rPr>
          <w:instrText xml:space="preserve"> PAGEREF _Toc240898840 \h </w:instrText>
        </w:r>
        <w:r>
          <w:rPr>
            <w:noProof/>
            <w:webHidden/>
          </w:rPr>
        </w:r>
        <w:r>
          <w:rPr>
            <w:noProof/>
            <w:webHidden/>
          </w:rPr>
          <w:fldChar w:fldCharType="separate"/>
        </w:r>
        <w:r>
          <w:rPr>
            <w:noProof/>
            <w:webHidden/>
          </w:rPr>
          <w:t>44</w:t>
        </w:r>
        <w:r>
          <w:rPr>
            <w:noProof/>
            <w:webHidden/>
          </w:rPr>
          <w:fldChar w:fldCharType="end"/>
        </w:r>
      </w:hyperlink>
    </w:p>
    <w:p w14:paraId="57BEAAAF" w14:textId="7F6E9E64"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1" w:history="1">
        <w:r w:rsidRPr="00B16202">
          <w:rPr>
            <w:rStyle w:val="Siuktni"/>
            <w:noProof/>
          </w:rPr>
          <w:t>Bảng 3.6: Bảng DOCUMENTS</w:t>
        </w:r>
        <w:r>
          <w:rPr>
            <w:noProof/>
            <w:webHidden/>
          </w:rPr>
          <w:tab/>
        </w:r>
        <w:r>
          <w:rPr>
            <w:noProof/>
            <w:webHidden/>
          </w:rPr>
          <w:fldChar w:fldCharType="begin"/>
        </w:r>
        <w:r>
          <w:rPr>
            <w:noProof/>
            <w:webHidden/>
          </w:rPr>
          <w:instrText xml:space="preserve"> PAGEREF _Toc240898841 \h </w:instrText>
        </w:r>
        <w:r>
          <w:rPr>
            <w:noProof/>
            <w:webHidden/>
          </w:rPr>
        </w:r>
        <w:r>
          <w:rPr>
            <w:noProof/>
            <w:webHidden/>
          </w:rPr>
          <w:fldChar w:fldCharType="separate"/>
        </w:r>
        <w:r>
          <w:rPr>
            <w:noProof/>
            <w:webHidden/>
          </w:rPr>
          <w:t>46</w:t>
        </w:r>
        <w:r>
          <w:rPr>
            <w:noProof/>
            <w:webHidden/>
          </w:rPr>
          <w:fldChar w:fldCharType="end"/>
        </w:r>
      </w:hyperlink>
    </w:p>
    <w:p w14:paraId="48A6DA6F" w14:textId="34DADCAC"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2" w:history="1">
        <w:r w:rsidRPr="00B16202">
          <w:rPr>
            <w:rStyle w:val="Siuktni"/>
            <w:noProof/>
          </w:rPr>
          <w:t>Bảng 3.7: Bảng MONTHLY_REPORTS</w:t>
        </w:r>
        <w:r>
          <w:rPr>
            <w:noProof/>
            <w:webHidden/>
          </w:rPr>
          <w:tab/>
        </w:r>
        <w:r>
          <w:rPr>
            <w:noProof/>
            <w:webHidden/>
          </w:rPr>
          <w:fldChar w:fldCharType="begin"/>
        </w:r>
        <w:r>
          <w:rPr>
            <w:noProof/>
            <w:webHidden/>
          </w:rPr>
          <w:instrText xml:space="preserve"> PAGEREF _Toc240898842 \h </w:instrText>
        </w:r>
        <w:r>
          <w:rPr>
            <w:noProof/>
            <w:webHidden/>
          </w:rPr>
        </w:r>
        <w:r>
          <w:rPr>
            <w:noProof/>
            <w:webHidden/>
          </w:rPr>
          <w:fldChar w:fldCharType="separate"/>
        </w:r>
        <w:r>
          <w:rPr>
            <w:noProof/>
            <w:webHidden/>
          </w:rPr>
          <w:t>46</w:t>
        </w:r>
        <w:r>
          <w:rPr>
            <w:noProof/>
            <w:webHidden/>
          </w:rPr>
          <w:fldChar w:fldCharType="end"/>
        </w:r>
      </w:hyperlink>
    </w:p>
    <w:p w14:paraId="4416AC84" w14:textId="6C7D39D0"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3" w:history="1">
        <w:r w:rsidRPr="00B16202">
          <w:rPr>
            <w:rStyle w:val="Siuktni"/>
            <w:noProof/>
          </w:rPr>
          <w:t>Bảng 3.8: Bảng SCHEDULES</w:t>
        </w:r>
        <w:r>
          <w:rPr>
            <w:noProof/>
            <w:webHidden/>
          </w:rPr>
          <w:tab/>
        </w:r>
        <w:r>
          <w:rPr>
            <w:noProof/>
            <w:webHidden/>
          </w:rPr>
          <w:fldChar w:fldCharType="begin"/>
        </w:r>
        <w:r>
          <w:rPr>
            <w:noProof/>
            <w:webHidden/>
          </w:rPr>
          <w:instrText xml:space="preserve"> PAGEREF _Toc240898843 \h </w:instrText>
        </w:r>
        <w:r>
          <w:rPr>
            <w:noProof/>
            <w:webHidden/>
          </w:rPr>
        </w:r>
        <w:r>
          <w:rPr>
            <w:noProof/>
            <w:webHidden/>
          </w:rPr>
          <w:fldChar w:fldCharType="separate"/>
        </w:r>
        <w:r>
          <w:rPr>
            <w:noProof/>
            <w:webHidden/>
          </w:rPr>
          <w:t>48</w:t>
        </w:r>
        <w:r>
          <w:rPr>
            <w:noProof/>
            <w:webHidden/>
          </w:rPr>
          <w:fldChar w:fldCharType="end"/>
        </w:r>
      </w:hyperlink>
    </w:p>
    <w:p w14:paraId="34E515C7" w14:textId="2F078782"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4" w:history="1">
        <w:r w:rsidRPr="00B16202">
          <w:rPr>
            <w:rStyle w:val="Siuktni"/>
            <w:noProof/>
          </w:rPr>
          <w:t>Bảng 3.9: Bảng USERS</w:t>
        </w:r>
        <w:r>
          <w:rPr>
            <w:noProof/>
            <w:webHidden/>
          </w:rPr>
          <w:tab/>
        </w:r>
        <w:r>
          <w:rPr>
            <w:noProof/>
            <w:webHidden/>
          </w:rPr>
          <w:fldChar w:fldCharType="begin"/>
        </w:r>
        <w:r>
          <w:rPr>
            <w:noProof/>
            <w:webHidden/>
          </w:rPr>
          <w:instrText xml:space="preserve"> PAGEREF _Toc240898844 \h </w:instrText>
        </w:r>
        <w:r>
          <w:rPr>
            <w:noProof/>
            <w:webHidden/>
          </w:rPr>
        </w:r>
        <w:r>
          <w:rPr>
            <w:noProof/>
            <w:webHidden/>
          </w:rPr>
          <w:fldChar w:fldCharType="separate"/>
        </w:r>
        <w:r>
          <w:rPr>
            <w:noProof/>
            <w:webHidden/>
          </w:rPr>
          <w:t>49</w:t>
        </w:r>
        <w:r>
          <w:rPr>
            <w:noProof/>
            <w:webHidden/>
          </w:rPr>
          <w:fldChar w:fldCharType="end"/>
        </w:r>
      </w:hyperlink>
    </w:p>
    <w:p w14:paraId="53813441" w14:textId="75C6EBF1"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5" w:history="1">
        <w:r w:rsidRPr="00B16202">
          <w:rPr>
            <w:rStyle w:val="Siuktni"/>
            <w:noProof/>
          </w:rPr>
          <w:t>Bảng 3.10: Bảng ARTICLE_AUDITS</w:t>
        </w:r>
        <w:r>
          <w:rPr>
            <w:noProof/>
            <w:webHidden/>
          </w:rPr>
          <w:tab/>
        </w:r>
        <w:r>
          <w:rPr>
            <w:noProof/>
            <w:webHidden/>
          </w:rPr>
          <w:fldChar w:fldCharType="begin"/>
        </w:r>
        <w:r>
          <w:rPr>
            <w:noProof/>
            <w:webHidden/>
          </w:rPr>
          <w:instrText xml:space="preserve"> PAGEREF _Toc240898845 \h </w:instrText>
        </w:r>
        <w:r>
          <w:rPr>
            <w:noProof/>
            <w:webHidden/>
          </w:rPr>
        </w:r>
        <w:r>
          <w:rPr>
            <w:noProof/>
            <w:webHidden/>
          </w:rPr>
          <w:fldChar w:fldCharType="separate"/>
        </w:r>
        <w:r>
          <w:rPr>
            <w:noProof/>
            <w:webHidden/>
          </w:rPr>
          <w:t>49</w:t>
        </w:r>
        <w:r>
          <w:rPr>
            <w:noProof/>
            <w:webHidden/>
          </w:rPr>
          <w:fldChar w:fldCharType="end"/>
        </w:r>
      </w:hyperlink>
    </w:p>
    <w:p w14:paraId="1EBE8DF6" w14:textId="6E3F3DD4"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6" w:history="1">
        <w:r w:rsidRPr="00B16202">
          <w:rPr>
            <w:rStyle w:val="Siuktni"/>
            <w:noProof/>
          </w:rPr>
          <w:t>Bảng 3.11: Bảng COMMENTS</w:t>
        </w:r>
        <w:r>
          <w:rPr>
            <w:noProof/>
            <w:webHidden/>
          </w:rPr>
          <w:tab/>
        </w:r>
        <w:r>
          <w:rPr>
            <w:noProof/>
            <w:webHidden/>
          </w:rPr>
          <w:fldChar w:fldCharType="begin"/>
        </w:r>
        <w:r>
          <w:rPr>
            <w:noProof/>
            <w:webHidden/>
          </w:rPr>
          <w:instrText xml:space="preserve"> PAGEREF _Toc240898846 \h </w:instrText>
        </w:r>
        <w:r>
          <w:rPr>
            <w:noProof/>
            <w:webHidden/>
          </w:rPr>
        </w:r>
        <w:r>
          <w:rPr>
            <w:noProof/>
            <w:webHidden/>
          </w:rPr>
          <w:fldChar w:fldCharType="separate"/>
        </w:r>
        <w:r>
          <w:rPr>
            <w:noProof/>
            <w:webHidden/>
          </w:rPr>
          <w:t>50</w:t>
        </w:r>
        <w:r>
          <w:rPr>
            <w:noProof/>
            <w:webHidden/>
          </w:rPr>
          <w:fldChar w:fldCharType="end"/>
        </w:r>
      </w:hyperlink>
    </w:p>
    <w:p w14:paraId="0F58E2DF" w14:textId="6035C3E3"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7" w:history="1">
        <w:r w:rsidRPr="00B16202">
          <w:rPr>
            <w:rStyle w:val="Siuktni"/>
            <w:noProof/>
          </w:rPr>
          <w:t>Bảng 3.12: Bảng BOOKMARKS</w:t>
        </w:r>
        <w:r>
          <w:rPr>
            <w:noProof/>
            <w:webHidden/>
          </w:rPr>
          <w:tab/>
        </w:r>
        <w:r>
          <w:rPr>
            <w:noProof/>
            <w:webHidden/>
          </w:rPr>
          <w:fldChar w:fldCharType="begin"/>
        </w:r>
        <w:r>
          <w:rPr>
            <w:noProof/>
            <w:webHidden/>
          </w:rPr>
          <w:instrText xml:space="preserve"> PAGEREF _Toc240898847 \h </w:instrText>
        </w:r>
        <w:r>
          <w:rPr>
            <w:noProof/>
            <w:webHidden/>
          </w:rPr>
        </w:r>
        <w:r>
          <w:rPr>
            <w:noProof/>
            <w:webHidden/>
          </w:rPr>
          <w:fldChar w:fldCharType="separate"/>
        </w:r>
        <w:r>
          <w:rPr>
            <w:noProof/>
            <w:webHidden/>
          </w:rPr>
          <w:t>50</w:t>
        </w:r>
        <w:r>
          <w:rPr>
            <w:noProof/>
            <w:webHidden/>
          </w:rPr>
          <w:fldChar w:fldCharType="end"/>
        </w:r>
      </w:hyperlink>
    </w:p>
    <w:p w14:paraId="600449F2" w14:textId="27E1674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8" w:history="1">
        <w:r w:rsidRPr="00B16202">
          <w:rPr>
            <w:rStyle w:val="Siuktni"/>
            <w:noProof/>
          </w:rPr>
          <w:t>Bảng 3.13: Bảng WELFARE_PROGRAMS</w:t>
        </w:r>
        <w:r>
          <w:rPr>
            <w:noProof/>
            <w:webHidden/>
          </w:rPr>
          <w:tab/>
        </w:r>
        <w:r>
          <w:rPr>
            <w:noProof/>
            <w:webHidden/>
          </w:rPr>
          <w:fldChar w:fldCharType="begin"/>
        </w:r>
        <w:r>
          <w:rPr>
            <w:noProof/>
            <w:webHidden/>
          </w:rPr>
          <w:instrText xml:space="preserve"> PAGEREF _Toc240898848 \h </w:instrText>
        </w:r>
        <w:r>
          <w:rPr>
            <w:noProof/>
            <w:webHidden/>
          </w:rPr>
        </w:r>
        <w:r>
          <w:rPr>
            <w:noProof/>
            <w:webHidden/>
          </w:rPr>
          <w:fldChar w:fldCharType="separate"/>
        </w:r>
        <w:r>
          <w:rPr>
            <w:noProof/>
            <w:webHidden/>
          </w:rPr>
          <w:t>51</w:t>
        </w:r>
        <w:r>
          <w:rPr>
            <w:noProof/>
            <w:webHidden/>
          </w:rPr>
          <w:fldChar w:fldCharType="end"/>
        </w:r>
      </w:hyperlink>
    </w:p>
    <w:p w14:paraId="1F95A6F4" w14:textId="7E915F6E"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9" w:history="1">
        <w:r w:rsidRPr="00B16202">
          <w:rPr>
            <w:rStyle w:val="Siuktni"/>
            <w:noProof/>
          </w:rPr>
          <w:t>Bảng 3.14: Bảng AID_REQUESTS</w:t>
        </w:r>
        <w:r>
          <w:rPr>
            <w:noProof/>
            <w:webHidden/>
          </w:rPr>
          <w:tab/>
        </w:r>
        <w:r>
          <w:rPr>
            <w:noProof/>
            <w:webHidden/>
          </w:rPr>
          <w:fldChar w:fldCharType="begin"/>
        </w:r>
        <w:r>
          <w:rPr>
            <w:noProof/>
            <w:webHidden/>
          </w:rPr>
          <w:instrText xml:space="preserve"> PAGEREF _Toc240898849 \h </w:instrText>
        </w:r>
        <w:r>
          <w:rPr>
            <w:noProof/>
            <w:webHidden/>
          </w:rPr>
        </w:r>
        <w:r>
          <w:rPr>
            <w:noProof/>
            <w:webHidden/>
          </w:rPr>
          <w:fldChar w:fldCharType="separate"/>
        </w:r>
        <w:r>
          <w:rPr>
            <w:noProof/>
            <w:webHidden/>
          </w:rPr>
          <w:t>51</w:t>
        </w:r>
        <w:r>
          <w:rPr>
            <w:noProof/>
            <w:webHidden/>
          </w:rPr>
          <w:fldChar w:fldCharType="end"/>
        </w:r>
      </w:hyperlink>
    </w:p>
    <w:p w14:paraId="4B32908B" w14:textId="67867673" w:rsidR="00016A25" w:rsidRDefault="00016A25">
      <w:pPr>
        <w:pStyle w:val="Mucluc1"/>
        <w:rPr>
          <w:rFonts w:asciiTheme="minorHAnsi" w:hAnsiTheme="minorHAnsi"/>
          <w:b w:val="0"/>
          <w:caps w:val="0"/>
          <w:noProof/>
          <w:color w:val="auto"/>
          <w:kern w:val="2"/>
          <w:sz w:val="24"/>
          <w:szCs w:val="24"/>
          <w14:ligatures w14:val="standardContextual"/>
        </w:rPr>
      </w:pPr>
      <w:hyperlink w:anchor="_Toc240898850" w:history="1">
        <w:r w:rsidRPr="00B16202">
          <w:rPr>
            <w:rStyle w:val="Siuktni"/>
            <w:noProof/>
          </w:rPr>
          <w:t>Bảng 3.15: Bảng INBOX_FEEDBACK</w:t>
        </w:r>
        <w:r>
          <w:rPr>
            <w:noProof/>
            <w:webHidden/>
          </w:rPr>
          <w:tab/>
        </w:r>
        <w:r>
          <w:rPr>
            <w:noProof/>
            <w:webHidden/>
          </w:rPr>
          <w:fldChar w:fldCharType="begin"/>
        </w:r>
        <w:r>
          <w:rPr>
            <w:noProof/>
            <w:webHidden/>
          </w:rPr>
          <w:instrText xml:space="preserve"> PAGEREF _Toc240898850 \h </w:instrText>
        </w:r>
        <w:r>
          <w:rPr>
            <w:noProof/>
            <w:webHidden/>
          </w:rPr>
        </w:r>
        <w:r>
          <w:rPr>
            <w:noProof/>
            <w:webHidden/>
          </w:rPr>
          <w:fldChar w:fldCharType="separate"/>
        </w:r>
        <w:r>
          <w:rPr>
            <w:noProof/>
            <w:webHidden/>
          </w:rPr>
          <w:t>52</w:t>
        </w:r>
        <w:r>
          <w:rPr>
            <w:noProof/>
            <w:webHidden/>
          </w:rPr>
          <w:fldChar w:fldCharType="end"/>
        </w:r>
      </w:hyperlink>
    </w:p>
    <w:p w14:paraId="1FF22149" w14:textId="6DDFFD49" w:rsidR="00A95ED4" w:rsidRPr="00971E10" w:rsidRDefault="00016A25" w:rsidP="00D1741E">
      <w:pPr>
        <w:rPr>
          <w:noProof/>
        </w:rPr>
      </w:pPr>
      <w:r>
        <w:rPr>
          <w:noProof/>
        </w:rPr>
        <w:fldChar w:fldCharType="end"/>
      </w:r>
    </w:p>
    <w:p w14:paraId="26F3B3BB" w14:textId="77777777" w:rsidR="00D1741E" w:rsidRPr="00016A25" w:rsidRDefault="00D1741E" w:rsidP="00BA4EDB">
      <w:pPr>
        <w:rPr>
          <w:lang w:val="vi-VN"/>
        </w:rPr>
      </w:pPr>
      <w:r w:rsidRPr="00971E10">
        <w:br w:type="page"/>
      </w:r>
    </w:p>
    <w:p w14:paraId="6E42C7F9" w14:textId="77777777" w:rsidR="00946797" w:rsidRPr="00E51A8D" w:rsidRDefault="00000000" w:rsidP="002F52F2">
      <w:pPr>
        <w:pStyle w:val="m1b"/>
      </w:pPr>
      <w:bookmarkStart w:id="4" w:name="_Toc240897693"/>
      <w:r w:rsidRPr="00E51A8D">
        <w:lastRenderedPageBreak/>
        <w:t>MỞ ĐẦU</w:t>
      </w:r>
      <w:bookmarkEnd w:id="0"/>
      <w:bookmarkEnd w:id="4"/>
    </w:p>
    <w:p w14:paraId="12FEA0C2" w14:textId="77777777" w:rsidR="00946797" w:rsidRPr="00E51A8D" w:rsidRDefault="00000000">
      <w:pPr>
        <w:spacing w:after="120" w:line="312" w:lineRule="auto"/>
        <w:ind w:firstLine="720"/>
        <w:jc w:val="both"/>
        <w:rPr>
          <w:rFonts w:cs="Times New Roman"/>
          <w:noProof/>
          <w:color w:val="auto"/>
          <w:lang w:val="vi-VN"/>
        </w:rPr>
      </w:pPr>
      <w:r w:rsidRPr="00E51A8D">
        <w:rPr>
          <w:rFonts w:cs="Times New Roman"/>
          <w:noProof/>
          <w:color w:val="auto"/>
          <w:lang w:val="vi-VN"/>
        </w:rPr>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4D69EB59" w14:textId="77777777" w:rsidR="00946797" w:rsidRPr="00E51A8D" w:rsidRDefault="00000000">
      <w:pPr>
        <w:spacing w:after="120" w:line="312" w:lineRule="auto"/>
        <w:ind w:firstLine="720"/>
        <w:jc w:val="both"/>
        <w:rPr>
          <w:rFonts w:cs="Times New Roman"/>
          <w:noProof/>
          <w:color w:val="auto"/>
          <w:lang w:val="vi-VN"/>
        </w:rPr>
      </w:pPr>
      <w:r w:rsidRPr="00E51A8D">
        <w:rPr>
          <w:rFonts w:cs="Times New Roman"/>
          <w:noProof/>
          <w:color w:val="auto"/>
          <w:lang w:val="vi-VN"/>
        </w:rPr>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73768A00" w14:textId="77777777" w:rsidR="00946797" w:rsidRPr="00E51A8D" w:rsidRDefault="00946797">
      <w:pPr>
        <w:spacing w:after="120" w:line="312" w:lineRule="auto"/>
        <w:ind w:firstLine="720"/>
        <w:jc w:val="both"/>
        <w:rPr>
          <w:rFonts w:cs="Times New Roman"/>
          <w:noProof/>
          <w:color w:val="auto"/>
          <w:lang w:val="vi-VN"/>
        </w:rPr>
      </w:pPr>
    </w:p>
    <w:p w14:paraId="25990595" w14:textId="77777777" w:rsidR="00946797" w:rsidRPr="00E51A8D" w:rsidRDefault="00946797">
      <w:pPr>
        <w:spacing w:after="120" w:line="312" w:lineRule="auto"/>
        <w:ind w:firstLine="720"/>
        <w:jc w:val="both"/>
        <w:rPr>
          <w:rFonts w:cs="Times New Roman"/>
          <w:noProof/>
          <w:color w:val="auto"/>
          <w:lang w:val="vi-VN"/>
        </w:rPr>
      </w:pPr>
    </w:p>
    <w:p w14:paraId="7A77E809" w14:textId="77777777" w:rsidR="00946797" w:rsidRPr="00E51A8D" w:rsidRDefault="00946797">
      <w:pPr>
        <w:spacing w:after="120" w:line="312" w:lineRule="auto"/>
        <w:ind w:firstLine="720"/>
        <w:jc w:val="both"/>
        <w:rPr>
          <w:rFonts w:cs="Times New Roman"/>
          <w:noProof/>
          <w:color w:val="auto"/>
          <w:lang w:val="vi-VN"/>
        </w:rPr>
      </w:pPr>
    </w:p>
    <w:p w14:paraId="650DA956" w14:textId="77777777" w:rsidR="00946797" w:rsidRPr="00E51A8D" w:rsidRDefault="00946797">
      <w:pPr>
        <w:spacing w:after="120" w:line="312" w:lineRule="auto"/>
        <w:ind w:firstLine="720"/>
        <w:jc w:val="both"/>
        <w:rPr>
          <w:rFonts w:cs="Times New Roman"/>
          <w:noProof/>
          <w:color w:val="auto"/>
          <w:lang w:val="vi-VN"/>
        </w:rPr>
      </w:pPr>
    </w:p>
    <w:p w14:paraId="5826430C" w14:textId="77777777" w:rsidR="00946797" w:rsidRPr="00E51A8D" w:rsidRDefault="00946797">
      <w:pPr>
        <w:spacing w:after="120" w:line="312" w:lineRule="auto"/>
        <w:ind w:firstLine="720"/>
        <w:jc w:val="both"/>
        <w:rPr>
          <w:rFonts w:cs="Times New Roman"/>
          <w:noProof/>
          <w:color w:val="auto"/>
          <w:lang w:val="vi-VN"/>
        </w:rPr>
      </w:pPr>
    </w:p>
    <w:p w14:paraId="4EE71866" w14:textId="77777777" w:rsidR="00946797" w:rsidRPr="00E51A8D" w:rsidRDefault="00946797">
      <w:pPr>
        <w:spacing w:after="120" w:line="312" w:lineRule="auto"/>
        <w:ind w:firstLine="720"/>
        <w:jc w:val="both"/>
        <w:rPr>
          <w:rFonts w:cs="Times New Roman"/>
          <w:noProof/>
          <w:color w:val="auto"/>
          <w:lang w:val="vi-VN"/>
        </w:rPr>
      </w:pPr>
    </w:p>
    <w:p w14:paraId="129FD042" w14:textId="77777777" w:rsidR="00946797" w:rsidRPr="00E51A8D" w:rsidRDefault="00946797">
      <w:pPr>
        <w:spacing w:after="120" w:line="312" w:lineRule="auto"/>
        <w:ind w:firstLine="720"/>
        <w:jc w:val="both"/>
        <w:rPr>
          <w:rFonts w:cs="Times New Roman"/>
          <w:noProof/>
          <w:color w:val="auto"/>
          <w:lang w:val="vi-VN"/>
        </w:rPr>
      </w:pPr>
    </w:p>
    <w:p w14:paraId="1805273B" w14:textId="77777777" w:rsidR="00946797" w:rsidRPr="00E51A8D" w:rsidRDefault="00946797">
      <w:pPr>
        <w:spacing w:after="120" w:line="312" w:lineRule="auto"/>
        <w:ind w:firstLine="720"/>
        <w:jc w:val="both"/>
        <w:rPr>
          <w:rFonts w:cs="Times New Roman"/>
          <w:noProof/>
          <w:color w:val="auto"/>
          <w:lang w:val="vi-VN"/>
        </w:rPr>
      </w:pPr>
    </w:p>
    <w:p w14:paraId="18BEBF34" w14:textId="77777777" w:rsidR="00946797" w:rsidRPr="00E51A8D" w:rsidRDefault="00946797">
      <w:pPr>
        <w:spacing w:after="120" w:line="312" w:lineRule="auto"/>
        <w:ind w:firstLine="720"/>
        <w:jc w:val="both"/>
        <w:rPr>
          <w:rFonts w:cs="Times New Roman"/>
          <w:noProof/>
          <w:color w:val="auto"/>
          <w:lang w:val="vi-VN"/>
        </w:rPr>
      </w:pPr>
    </w:p>
    <w:p w14:paraId="68B9ED47" w14:textId="77777777" w:rsidR="00946797" w:rsidRPr="00E51A8D" w:rsidRDefault="00946797">
      <w:pPr>
        <w:spacing w:after="120" w:line="312" w:lineRule="auto"/>
        <w:ind w:firstLine="720"/>
        <w:jc w:val="both"/>
        <w:rPr>
          <w:rFonts w:cs="Times New Roman"/>
          <w:noProof/>
          <w:color w:val="auto"/>
          <w:lang w:val="vi-VN"/>
        </w:rPr>
      </w:pPr>
    </w:p>
    <w:p w14:paraId="3FD0B042" w14:textId="77777777" w:rsidR="00946797" w:rsidRPr="00E51A8D" w:rsidRDefault="00946797">
      <w:pPr>
        <w:spacing w:after="120" w:line="312" w:lineRule="auto"/>
        <w:ind w:firstLine="720"/>
        <w:jc w:val="both"/>
        <w:rPr>
          <w:rFonts w:cs="Times New Roman"/>
          <w:noProof/>
          <w:color w:val="auto"/>
          <w:lang w:val="vi-VN"/>
        </w:rPr>
      </w:pPr>
    </w:p>
    <w:p w14:paraId="4406AA4B" w14:textId="77777777" w:rsidR="00946797" w:rsidRPr="00E51A8D" w:rsidRDefault="00000000">
      <w:pPr>
        <w:rPr>
          <w:rFonts w:cs="Times New Roman"/>
          <w:noProof/>
          <w:color w:val="auto"/>
          <w:lang w:val="vi-VN"/>
        </w:rPr>
      </w:pPr>
      <w:r w:rsidRPr="00E51A8D">
        <w:rPr>
          <w:rFonts w:cs="Times New Roman"/>
          <w:i/>
          <w:noProof/>
          <w:color w:val="auto"/>
          <w:sz w:val="20"/>
          <w:lang w:val="vi-VN"/>
        </w:rPr>
        <w:br/>
      </w:r>
    </w:p>
    <w:p w14:paraId="4EBFE2AD" w14:textId="77777777" w:rsidR="00946797" w:rsidRPr="00971E10" w:rsidRDefault="00000000" w:rsidP="00E2136D">
      <w:pPr>
        <w:pStyle w:val="m1a"/>
      </w:pPr>
      <w:bookmarkStart w:id="5" w:name="_Toc240272969"/>
      <w:bookmarkStart w:id="6" w:name="_Toc240897694"/>
      <w:r w:rsidRPr="00971E10">
        <w:lastRenderedPageBreak/>
        <w:t>TỔNG QUAN</w:t>
      </w:r>
      <w:bookmarkEnd w:id="5"/>
      <w:bookmarkEnd w:id="6"/>
    </w:p>
    <w:p w14:paraId="3267E21D" w14:textId="77777777" w:rsidR="00946797" w:rsidRPr="00971E10" w:rsidRDefault="00000000" w:rsidP="00D11041">
      <w:pPr>
        <w:pStyle w:val="m2"/>
      </w:pPr>
      <w:bookmarkStart w:id="7" w:name="_Toc240272970"/>
      <w:bookmarkStart w:id="8" w:name="_Toc240897695"/>
      <w:r w:rsidRPr="00971E10">
        <w:t>Khảo sát hiện trạng công tác truyền thông tại Công đoàn TDMU</w:t>
      </w:r>
      <w:bookmarkEnd w:id="7"/>
      <w:bookmarkEnd w:id="8"/>
    </w:p>
    <w:p w14:paraId="565A2F27"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5CCFC2FC"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Tuyên truyền, phổ biến các chủ trương của Đảng, chính sách pháp luật của Nhà nước và các chỉ đạo của Công đoàn cấp trên.</w:t>
      </w:r>
    </w:p>
    <w:p w14:paraId="297812E4"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Cập nhật tin tức về các hoạt động phong trào: thi đua dạy tốt - học tốt, hội thao, văn nghệ, hoạt động vì cộng đồng.</w:t>
      </w:r>
    </w:p>
    <w:p w14:paraId="7E798A65"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Công khai các chế độ phúc lợi, chính sách bảo hiểm, chăm lo đời sống, trợ cấp khó khăn và các hoạt động nữ công.</w:t>
      </w:r>
    </w:p>
    <w:p w14:paraId="17BF2F2B"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Đăng tải các thông báo quan trọng, lịch công tác tuần/tháng và các biểu mẫu quy định nghiệp vụ.</w:t>
      </w:r>
    </w:p>
    <w:p w14:paraId="1C813C72"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24F8A141"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714F0B2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006C07DA"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4B75F5A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075E2878"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42433AE4" w14:textId="77777777" w:rsidR="00946797" w:rsidRPr="00971E10" w:rsidRDefault="00000000" w:rsidP="002F52F2">
      <w:pPr>
        <w:pStyle w:val="m2"/>
      </w:pPr>
      <w:bookmarkStart w:id="9" w:name="_Toc240272971"/>
      <w:bookmarkStart w:id="10" w:name="_Toc240897696"/>
      <w:r w:rsidRPr="00971E10">
        <w:t>Khảo sát phần cứng và hạ tầng công nghệ</w:t>
      </w:r>
      <w:bookmarkEnd w:id="9"/>
      <w:bookmarkEnd w:id="10"/>
    </w:p>
    <w:p w14:paraId="2837189E"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64B82C6E" w14:textId="3F0BBE8A" w:rsidR="00946797" w:rsidRPr="00971E10" w:rsidRDefault="00000000" w:rsidP="00E2136D">
      <w:pPr>
        <w:pStyle w:val="bang1"/>
      </w:pPr>
      <w:bookmarkStart w:id="11" w:name="_Toc240291972"/>
      <w:bookmarkStart w:id="12" w:name="_Toc240898828"/>
      <w:r w:rsidRPr="00971E10">
        <w:t>Khảo sát phần cứng và hạ tầng công nghệ</w:t>
      </w:r>
      <w:bookmarkEnd w:id="11"/>
      <w:bookmarkEnd w:id="12"/>
    </w:p>
    <w:tbl>
      <w:tblPr>
        <w:tblW w:w="0" w:type="auto"/>
        <w:jc w:val="center"/>
        <w:tblLook w:val="04A0" w:firstRow="1" w:lastRow="0" w:firstColumn="1" w:lastColumn="0" w:noHBand="0" w:noVBand="1"/>
      </w:tblPr>
      <w:tblGrid>
        <w:gridCol w:w="4511"/>
        <w:gridCol w:w="4553"/>
      </w:tblGrid>
      <w:tr w:rsidR="00946797" w:rsidRPr="00971E10" w14:paraId="7EA27C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8D594C" w14:textId="77777777" w:rsidR="00946797" w:rsidRPr="00971E10" w:rsidRDefault="00000000">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1A76A37" w14:textId="77777777" w:rsidR="00946797" w:rsidRPr="00971E10" w:rsidRDefault="00000000">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7E8B5E6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9E50E2" w14:textId="77777777" w:rsidR="00946797" w:rsidRPr="00971E10" w:rsidRDefault="00000000">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6691B2F5" w14:textId="77777777" w:rsidR="00946797" w:rsidRPr="00971E10" w:rsidRDefault="00000000">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5381D2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3B2A4B6" w14:textId="77777777" w:rsidR="00946797" w:rsidRPr="00971E10" w:rsidRDefault="00000000">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3765B29C" w14:textId="77777777" w:rsidR="00946797" w:rsidRPr="00971E10" w:rsidRDefault="00000000">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3F94A8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624735" w14:textId="77777777" w:rsidR="00946797" w:rsidRPr="00971E10" w:rsidRDefault="00000000">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735283BC" w14:textId="77777777" w:rsidR="00946797" w:rsidRPr="00971E10" w:rsidRDefault="00000000">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267CCCC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00C694" w14:textId="77777777" w:rsidR="00946797" w:rsidRPr="00971E10" w:rsidRDefault="00000000">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49CF0843" w14:textId="77777777" w:rsidR="00946797" w:rsidRPr="00971E10" w:rsidRDefault="00000000">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226DAA1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C8D15A" w14:textId="77777777" w:rsidR="00946797" w:rsidRPr="00971E10" w:rsidRDefault="00000000">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5F14221D" w14:textId="77777777" w:rsidR="00946797" w:rsidRPr="00971E10" w:rsidRDefault="00000000">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64243D34" w14:textId="77777777" w:rsidR="00946797" w:rsidRPr="00971E10" w:rsidRDefault="00000000" w:rsidP="002F52F2">
      <w:pPr>
        <w:pStyle w:val="m2"/>
      </w:pPr>
      <w:bookmarkStart w:id="13" w:name="_Toc240272972"/>
      <w:bookmarkStart w:id="14" w:name="_Toc240897697"/>
      <w:r w:rsidRPr="00971E10">
        <w:t>Khảo sát nhu cầu</w:t>
      </w:r>
      <w:bookmarkEnd w:id="13"/>
      <w:bookmarkEnd w:id="14"/>
    </w:p>
    <w:p w14:paraId="5D4CDAD7" w14:textId="77777777" w:rsidR="00946797" w:rsidRPr="00971E10" w:rsidRDefault="00000000" w:rsidP="002F52F2">
      <w:pPr>
        <w:pStyle w:val="m3"/>
      </w:pPr>
      <w:bookmarkStart w:id="15" w:name="_Toc240272973"/>
      <w:bookmarkStart w:id="16" w:name="_Toc240897698"/>
      <w:r w:rsidRPr="00971E10">
        <w:t>Kế hoạch khảo sát</w:t>
      </w:r>
      <w:bookmarkEnd w:id="15"/>
      <w:bookmarkEnd w:id="16"/>
    </w:p>
    <w:p w14:paraId="687459F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Kế hoạch thực hiện khảo sát thu thập ý kiến thực tế từ các bên liên quan được trình bày trong Bảng 1.2:</w:t>
      </w:r>
    </w:p>
    <w:p w14:paraId="52AC8690" w14:textId="157F0E70" w:rsidR="00946797" w:rsidRPr="00971E10" w:rsidRDefault="00000000" w:rsidP="00E2136D">
      <w:pPr>
        <w:pStyle w:val="bang1"/>
      </w:pPr>
      <w:bookmarkStart w:id="17" w:name="_Toc240291973"/>
      <w:bookmarkStart w:id="18" w:name="_Toc240898829"/>
      <w:r w:rsidRPr="00971E10">
        <w:t>Kế hoạch khảo sát nhu cầu truyền thông</w:t>
      </w:r>
      <w:bookmarkEnd w:id="17"/>
      <w:bookmarkEnd w:id="18"/>
    </w:p>
    <w:tbl>
      <w:tblPr>
        <w:tblW w:w="0" w:type="auto"/>
        <w:jc w:val="center"/>
        <w:tblLook w:val="04A0" w:firstRow="1" w:lastRow="0" w:firstColumn="1" w:lastColumn="0" w:noHBand="0" w:noVBand="1"/>
      </w:tblPr>
      <w:tblGrid>
        <w:gridCol w:w="4526"/>
        <w:gridCol w:w="4538"/>
      </w:tblGrid>
      <w:tr w:rsidR="00946797" w:rsidRPr="00971E10" w14:paraId="728D7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B32BBD" w14:textId="77777777" w:rsidR="00946797" w:rsidRPr="00971E10" w:rsidRDefault="00000000">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57A1BAF0" w14:textId="77777777" w:rsidR="00946797" w:rsidRPr="00971E10" w:rsidRDefault="00000000">
            <w:pPr>
              <w:rPr>
                <w:rFonts w:cs="Times New Roman"/>
                <w:noProof/>
                <w:color w:val="auto"/>
              </w:rPr>
            </w:pPr>
            <w:r w:rsidRPr="00971E10">
              <w:rPr>
                <w:rFonts w:cs="Times New Roman"/>
                <w:noProof/>
                <w:color w:val="auto"/>
              </w:rPr>
              <w:t>12/9/2026 – 14/9/2026</w:t>
            </w:r>
          </w:p>
        </w:tc>
      </w:tr>
      <w:tr w:rsidR="00946797" w:rsidRPr="00971E10" w14:paraId="3B720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D16A8A" w14:textId="77777777" w:rsidR="00946797" w:rsidRPr="00971E10" w:rsidRDefault="00000000">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54F0F84A" w14:textId="77777777" w:rsidR="00946797" w:rsidRPr="00971E10" w:rsidRDefault="00000000">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6B7A16E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04F982F" w14:textId="77777777" w:rsidR="00946797" w:rsidRPr="00971E10" w:rsidRDefault="00000000">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288E059D" w14:textId="77777777" w:rsidR="00946797" w:rsidRPr="00971E10" w:rsidRDefault="00000000">
            <w:pPr>
              <w:rPr>
                <w:rFonts w:cs="Times New Roman"/>
                <w:noProof/>
                <w:color w:val="auto"/>
              </w:rPr>
            </w:pPr>
            <w:r w:rsidRPr="00971E10">
              <w:rPr>
                <w:rFonts w:cs="Times New Roman"/>
                <w:noProof/>
                <w:color w:val="auto"/>
              </w:rPr>
              <w:t>5 – 6 câu hỏi trọng tâm / đối tượng</w:t>
            </w:r>
          </w:p>
        </w:tc>
      </w:tr>
      <w:tr w:rsidR="00946797" w:rsidRPr="00971E10" w14:paraId="5EDC2B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CD5E9B" w14:textId="77777777" w:rsidR="00946797" w:rsidRPr="00971E10" w:rsidRDefault="00000000">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72B32D42" w14:textId="77777777" w:rsidR="00946797" w:rsidRPr="00971E10" w:rsidRDefault="00000000">
            <w:pPr>
              <w:rPr>
                <w:rFonts w:cs="Times New Roman"/>
                <w:noProof/>
                <w:color w:val="auto"/>
              </w:rPr>
            </w:pPr>
            <w:r w:rsidRPr="00971E10">
              <w:rPr>
                <w:rFonts w:cs="Times New Roman"/>
                <w:noProof/>
                <w:color w:val="auto"/>
              </w:rPr>
              <w:t>20 – 30 phút / người</w:t>
            </w:r>
          </w:p>
        </w:tc>
      </w:tr>
      <w:tr w:rsidR="00946797" w:rsidRPr="00971E10" w14:paraId="3148320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861DAA" w14:textId="77777777" w:rsidR="00946797" w:rsidRPr="00971E10" w:rsidRDefault="00000000">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172CEB36" w14:textId="77777777" w:rsidR="00946797" w:rsidRPr="00971E10" w:rsidRDefault="00000000">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5CDA039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9B45EAF" w14:textId="77777777" w:rsidR="00946797" w:rsidRPr="00971E10" w:rsidRDefault="00000000">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7A12A20" w14:textId="77777777" w:rsidR="00946797" w:rsidRPr="00971E10" w:rsidRDefault="00000000">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132234F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2C78168" w14:textId="77777777" w:rsidR="00946797" w:rsidRPr="00971E10" w:rsidRDefault="00000000">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2ABC414F" w14:textId="77777777" w:rsidR="00946797" w:rsidRPr="00971E10" w:rsidRDefault="00000000">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2256A33A" w14:textId="77777777" w:rsidR="00946797" w:rsidRPr="00971E10" w:rsidRDefault="00000000" w:rsidP="002F52F2">
      <w:pPr>
        <w:pStyle w:val="m3"/>
      </w:pPr>
      <w:bookmarkStart w:id="19" w:name="_Toc240272974"/>
      <w:bookmarkStart w:id="20" w:name="_Toc240897699"/>
      <w:r w:rsidRPr="00971E10">
        <w:lastRenderedPageBreak/>
        <w:t>Phỏng vấn</w:t>
      </w:r>
      <w:bookmarkEnd w:id="19"/>
      <w:bookmarkEnd w:id="20"/>
    </w:p>
    <w:p w14:paraId="70C0A416"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Dưới đây là biên bản ghi nhận kết quả các cuộc phỏng vấn thực tế với đại diện lãnh đạo và cán bộ phụ trách truyền thông:</w:t>
      </w:r>
    </w:p>
    <w:p w14:paraId="2963CCCA" w14:textId="48FF0F18" w:rsidR="00946797" w:rsidRPr="00971E10" w:rsidRDefault="00000000" w:rsidP="00E2136D">
      <w:pPr>
        <w:pStyle w:val="bang1"/>
      </w:pPr>
      <w:bookmarkStart w:id="21" w:name="_Toc240291974"/>
      <w:bookmarkStart w:id="22" w:name="_Toc240898830"/>
      <w:r w:rsidRPr="00971E10">
        <w:t>Phiếu phỏng vấn Cán bộ Quản lý Truyền thông Công đoàn TDMU</w:t>
      </w:r>
      <w:bookmarkEnd w:id="21"/>
      <w:bookmarkEnd w:id="22"/>
    </w:p>
    <w:tbl>
      <w:tblPr>
        <w:tblW w:w="0" w:type="auto"/>
        <w:jc w:val="center"/>
        <w:tblLook w:val="04A0" w:firstRow="1" w:lastRow="0" w:firstColumn="1" w:lastColumn="0" w:noHBand="0" w:noVBand="1"/>
      </w:tblPr>
      <w:tblGrid>
        <w:gridCol w:w="4520"/>
        <w:gridCol w:w="4544"/>
      </w:tblGrid>
      <w:tr w:rsidR="00946797" w:rsidRPr="00971E10" w14:paraId="77488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4B43154" w14:textId="77777777" w:rsidR="00946797" w:rsidRPr="00971E10" w:rsidRDefault="00000000">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FD55C73" w14:textId="77777777" w:rsidR="00946797" w:rsidRPr="00971E10" w:rsidRDefault="00000000">
            <w:pPr>
              <w:rPr>
                <w:rFonts w:cs="Times New Roman"/>
                <w:bCs/>
                <w:noProof/>
                <w:color w:val="auto"/>
              </w:rPr>
            </w:pPr>
            <w:r w:rsidRPr="00971E10">
              <w:rPr>
                <w:rFonts w:cs="Times New Roman"/>
                <w:bCs/>
                <w:noProof/>
                <w:color w:val="auto"/>
              </w:rPr>
              <w:t>Ngày phỏng vấn: 12/9/2026</w:t>
            </w:r>
          </w:p>
        </w:tc>
      </w:tr>
      <w:tr w:rsidR="00946797" w:rsidRPr="00971E10" w14:paraId="2F56854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9E50B1" w14:textId="77777777" w:rsidR="00946797" w:rsidRPr="00971E10" w:rsidRDefault="00000000">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388A5E75" w14:textId="77777777" w:rsidR="00946797" w:rsidRPr="00971E10" w:rsidRDefault="00000000">
            <w:pPr>
              <w:rPr>
                <w:rFonts w:cs="Times New Roman"/>
                <w:bCs/>
                <w:noProof/>
                <w:color w:val="auto"/>
              </w:rPr>
            </w:pPr>
            <w:r w:rsidRPr="00971E10">
              <w:rPr>
                <w:rFonts w:cs="Times New Roman"/>
                <w:bCs/>
                <w:noProof/>
                <w:color w:val="auto"/>
              </w:rPr>
              <w:t>Ghi nhận</w:t>
            </w:r>
          </w:p>
        </w:tc>
      </w:tr>
      <w:tr w:rsidR="00946797" w:rsidRPr="00971E10" w14:paraId="56B1CD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438EF2" w14:textId="77777777" w:rsidR="00946797" w:rsidRPr="00971E10" w:rsidRDefault="00000000">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2BCF9C74" w14:textId="77777777" w:rsidR="00946797" w:rsidRPr="00971E10" w:rsidRDefault="00000000">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5973129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E128869" w14:textId="77777777" w:rsidR="00946797" w:rsidRPr="00971E10" w:rsidRDefault="00000000">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8081750" w14:textId="77777777" w:rsidR="00946797" w:rsidRPr="00971E10" w:rsidRDefault="00000000">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2733B8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9CB2A6" w14:textId="77777777" w:rsidR="00946797" w:rsidRPr="00971E10" w:rsidRDefault="00000000">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4C7E5FF3" w14:textId="77777777" w:rsidR="00946797" w:rsidRPr="00971E10" w:rsidRDefault="00000000">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09BFD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634550D" w14:textId="77777777" w:rsidR="00946797" w:rsidRPr="00971E10" w:rsidRDefault="00000000">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20AF8CF8" w14:textId="77777777" w:rsidR="00946797" w:rsidRPr="00971E10" w:rsidRDefault="00000000">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3547F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B13480" w14:textId="77777777" w:rsidR="00946797" w:rsidRPr="00971E10" w:rsidRDefault="00000000">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6C37D735" w14:textId="77777777" w:rsidR="00946797" w:rsidRPr="00971E10" w:rsidRDefault="00000000">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2591B304" w14:textId="77777777" w:rsidR="00946797" w:rsidRPr="00971E10" w:rsidRDefault="00000000">
      <w:pPr>
        <w:rPr>
          <w:rFonts w:cs="Times New Roman"/>
          <w:noProof/>
          <w:color w:val="auto"/>
        </w:rPr>
      </w:pPr>
      <w:r w:rsidRPr="00971E10">
        <w:rPr>
          <w:rFonts w:cs="Times New Roman"/>
          <w:noProof/>
          <w:color w:val="auto"/>
        </w:rPr>
        <w:br w:type="page"/>
      </w:r>
    </w:p>
    <w:p w14:paraId="618D781E" w14:textId="77777777" w:rsidR="00946797" w:rsidRPr="00971E10" w:rsidRDefault="00000000">
      <w:pPr>
        <w:rPr>
          <w:rFonts w:cs="Times New Roman"/>
          <w:noProof/>
          <w:color w:val="auto"/>
        </w:rPr>
      </w:pPr>
      <w:r w:rsidRPr="00971E10">
        <w:rPr>
          <w:rFonts w:cs="Times New Roman"/>
          <w:i/>
          <w:noProof/>
          <w:color w:val="auto"/>
          <w:sz w:val="20"/>
        </w:rPr>
        <w:lastRenderedPageBreak/>
        <w:t>Đồ án cơ sở ngành                                                                                         Trang 5</w:t>
      </w:r>
      <w:r w:rsidRPr="00971E10">
        <w:rPr>
          <w:rFonts w:cs="Times New Roman"/>
          <w:i/>
          <w:noProof/>
          <w:color w:val="auto"/>
          <w:sz w:val="20"/>
        </w:rPr>
        <w:br/>
      </w:r>
    </w:p>
    <w:p w14:paraId="0B4604AC" w14:textId="0FBD8D99" w:rsidR="00946797" w:rsidRPr="00971E10" w:rsidRDefault="00000000" w:rsidP="00E2136D">
      <w:pPr>
        <w:pStyle w:val="bang1"/>
      </w:pPr>
      <w:bookmarkStart w:id="23" w:name="_Toc240291975"/>
      <w:bookmarkStart w:id="24" w:name="_Toc240898831"/>
      <w:r w:rsidRPr="00971E10">
        <w:t>Phiếu phỏng vấn Biên tập viên &amp; Cán bộ Truyền thông kiêm nhiệm</w:t>
      </w:r>
      <w:bookmarkEnd w:id="23"/>
      <w:bookmarkEnd w:id="24"/>
    </w:p>
    <w:tbl>
      <w:tblPr>
        <w:tblW w:w="0" w:type="auto"/>
        <w:jc w:val="center"/>
        <w:tblLook w:val="04A0" w:firstRow="1" w:lastRow="0" w:firstColumn="1" w:lastColumn="0" w:noHBand="0" w:noVBand="1"/>
      </w:tblPr>
      <w:tblGrid>
        <w:gridCol w:w="4523"/>
        <w:gridCol w:w="4541"/>
      </w:tblGrid>
      <w:tr w:rsidR="00946797" w:rsidRPr="00971E10" w14:paraId="67B0ED3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82DF1EF" w14:textId="77777777" w:rsidR="00946797" w:rsidRPr="00971E10" w:rsidRDefault="00000000">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5A72130" w14:textId="77777777" w:rsidR="00946797" w:rsidRPr="00971E10" w:rsidRDefault="00000000">
            <w:pPr>
              <w:rPr>
                <w:rFonts w:cs="Times New Roman"/>
                <w:bCs/>
                <w:noProof/>
                <w:color w:val="auto"/>
              </w:rPr>
            </w:pPr>
            <w:r w:rsidRPr="00971E10">
              <w:rPr>
                <w:rFonts w:cs="Times New Roman"/>
                <w:bCs/>
                <w:noProof/>
                <w:color w:val="auto"/>
              </w:rPr>
              <w:t>Ngày phỏng vấn: 14/9/2026</w:t>
            </w:r>
          </w:p>
        </w:tc>
      </w:tr>
      <w:tr w:rsidR="00946797" w:rsidRPr="00971E10" w14:paraId="2B01C3C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89AC28" w14:textId="77777777" w:rsidR="00946797" w:rsidRPr="00971E10" w:rsidRDefault="00000000">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19E2518" w14:textId="77777777" w:rsidR="00946797" w:rsidRPr="00971E10" w:rsidRDefault="00000000">
            <w:pPr>
              <w:rPr>
                <w:rFonts w:cs="Times New Roman"/>
                <w:bCs/>
                <w:noProof/>
                <w:color w:val="auto"/>
              </w:rPr>
            </w:pPr>
            <w:r w:rsidRPr="00971E10">
              <w:rPr>
                <w:rFonts w:cs="Times New Roman"/>
                <w:bCs/>
                <w:noProof/>
                <w:color w:val="auto"/>
              </w:rPr>
              <w:t>Ghi nhận</w:t>
            </w:r>
          </w:p>
        </w:tc>
      </w:tr>
      <w:tr w:rsidR="00946797" w:rsidRPr="00971E10" w14:paraId="752FCBA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DC0ED74" w14:textId="77777777" w:rsidR="00946797" w:rsidRPr="00971E10" w:rsidRDefault="00000000">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6D627502" w14:textId="77777777" w:rsidR="00946797" w:rsidRPr="00971E10" w:rsidRDefault="00000000">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678014E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A5B916" w14:textId="77777777" w:rsidR="00946797" w:rsidRPr="00971E10" w:rsidRDefault="00000000">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01BA69F9" w14:textId="77777777" w:rsidR="00946797" w:rsidRPr="00971E10" w:rsidRDefault="00000000">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7F80926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7AFAD07" w14:textId="77777777" w:rsidR="00946797" w:rsidRPr="00971E10" w:rsidRDefault="00000000">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698DC9B8" w14:textId="77777777" w:rsidR="00946797" w:rsidRPr="00971E10" w:rsidRDefault="00000000">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3504F4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7E3FBC" w14:textId="77777777" w:rsidR="00946797" w:rsidRPr="00971E10" w:rsidRDefault="00000000">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405FC492" w14:textId="77777777" w:rsidR="00946797" w:rsidRPr="00971E10" w:rsidRDefault="00000000">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5F2529A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24ACB7" w14:textId="77777777" w:rsidR="00946797" w:rsidRPr="00971E10" w:rsidRDefault="00000000">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0C02B6A2" w14:textId="77777777" w:rsidR="00946797" w:rsidRPr="00971E10" w:rsidRDefault="00000000">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2FBB2251" w14:textId="77777777" w:rsidR="00946797" w:rsidRPr="00971E10" w:rsidRDefault="00000000" w:rsidP="002F52F2">
      <w:pPr>
        <w:pStyle w:val="m2"/>
      </w:pPr>
      <w:bookmarkStart w:id="25" w:name="_Toc240272975"/>
      <w:bookmarkStart w:id="26" w:name="_Toc240897700"/>
      <w:r w:rsidRPr="00971E10">
        <w:lastRenderedPageBreak/>
        <w:t>Phân tích yêu cầu</w:t>
      </w:r>
      <w:bookmarkEnd w:id="25"/>
      <w:bookmarkEnd w:id="26"/>
    </w:p>
    <w:p w14:paraId="39203792" w14:textId="77777777" w:rsidR="00946797" w:rsidRPr="00971E10" w:rsidRDefault="00000000" w:rsidP="002F52F2">
      <w:pPr>
        <w:pStyle w:val="m3"/>
      </w:pPr>
      <w:bookmarkStart w:id="27" w:name="_Toc240272976"/>
      <w:bookmarkStart w:id="28" w:name="_Toc240897701"/>
      <w:r w:rsidRPr="00971E10">
        <w:t>Yêu cầu của người dùng</w:t>
      </w:r>
      <w:bookmarkEnd w:id="27"/>
      <w:bookmarkEnd w:id="28"/>
    </w:p>
    <w:p w14:paraId="2400B415"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Hệ thống Website truyền thông hỗ trợ đoàn viên, cán bộ giảng viên và độc giả trong việc tiếp nhận thông tin và tương tác:</w:t>
      </w:r>
    </w:p>
    <w:p w14:paraId="4A094D83"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Tra cứu, xem danh sách tin tức, thông báo, sự kiện Công đoàn được phân loại trực quan theo chuyên mục (Hoạt động phong trào, Tuyên truyền giáo dục, Chế độ chính sách, Nữ công, Thi đua khen thưởng).</w:t>
      </w:r>
    </w:p>
    <w:p w14:paraId="61EF8A28"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Tìm kiếm bài viết thông minh: Người dùng có thể tìm kiếm theo từ khóa trong tiêu đề, nội dung, tìm theo tác giả hoặc khoảng thời gian đăng tải.</w:t>
      </w:r>
    </w:p>
    <w:p w14:paraId="3D940C21"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Xem chi tiết bài viết chất lượng cao: Nội dung trình bày trang trọng, rõ ràng, tích hợp album hình ảnh độ phân giải cao và video clip sự kiện nhúng trực tiếp.</w:t>
      </w:r>
    </w:p>
    <w:p w14:paraId="73A22188"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Tương tác với bài viết: Người đọc có thể bấm 'Thích' (Like), gửi bình luận đóng góp ý kiến dưới bài viết, và chia sẻ nhanh bài viết lên các nền tảng mạng xã hội (Facebook, Zalo) qua liên kết trực tiếp.</w:t>
      </w:r>
    </w:p>
    <w:p w14:paraId="2DED4C8D"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Trải nghiệm đa nền tảng tối ưu (Responsive): Giao diện tự động co giãn tối ưu trên mọi kích thước màn hình từ Máy tính để bàn (PC/Laptop), Máy tính bảng (Tablet) đến Điện thoại di động (Smartphone).</w:t>
      </w:r>
    </w:p>
    <w:p w14:paraId="039E97AA" w14:textId="77777777" w:rsidR="00946797" w:rsidRPr="00971E10" w:rsidRDefault="00000000" w:rsidP="002F52F2">
      <w:pPr>
        <w:pStyle w:val="m3"/>
      </w:pPr>
      <w:bookmarkStart w:id="29" w:name="_Toc240272977"/>
      <w:bookmarkStart w:id="30" w:name="_Toc240897702"/>
      <w:r w:rsidRPr="00971E10">
        <w:t>Yêu cầu của quản lý</w:t>
      </w:r>
      <w:bookmarkEnd w:id="29"/>
      <w:bookmarkEnd w:id="30"/>
    </w:p>
    <w:p w14:paraId="762D1172"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Hệ thống hỗ trợ Ban Chấp hành Công đoàn, Ban Tuyên giáo, Biên tập viên và Quản trị viên trong toàn bộ chu trình quản lý truyền thông:</w:t>
      </w:r>
    </w:p>
    <w:p w14:paraId="3A034790"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trị tài khoản và phân quyền người dùng theo 3 vai trò chuẩn mực: Quản trị viên (Admin), Biên tập viên (Editor), Cộng tác viên (Contributor).</w:t>
      </w:r>
    </w:p>
    <w:p w14:paraId="2ADD309C"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lý toàn diện nội dung truyền thông: Quản lý danh mục bài viết, thêm mới, biên tập, chỉnh sửa nội dung rich-text và quản lý kho thư viện hình ảnh/video tập trung.</w:t>
      </w:r>
    </w:p>
    <w:p w14:paraId="029EAD96"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1C760FF6"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784F1A3F"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lý lịch đăng bài (Scheduler &amp; Cronjob): Thiết lập lịch hẹn ngày/giờ xuất bản bài viết tự động theo khung giờ tối ưu lượng tiếp cận.</w:t>
      </w:r>
    </w:p>
    <w:p w14:paraId="0DAED77B"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lastRenderedPageBreak/>
        <w:t>- 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078D2F14"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4E53B7E1" w14:textId="77777777" w:rsidR="00946797" w:rsidRPr="00971E10" w:rsidRDefault="00000000" w:rsidP="002F52F2">
      <w:pPr>
        <w:pStyle w:val="m2"/>
      </w:pPr>
      <w:bookmarkStart w:id="31" w:name="_Toc240272978"/>
      <w:bookmarkStart w:id="32" w:name="_Toc240897703"/>
      <w:r w:rsidRPr="00971E10">
        <w:t>Phân tích chức năng</w:t>
      </w:r>
      <w:bookmarkEnd w:id="31"/>
      <w:bookmarkEnd w:id="32"/>
    </w:p>
    <w:p w14:paraId="7CC2139E" w14:textId="77777777" w:rsidR="00946797" w:rsidRPr="00971E10" w:rsidRDefault="00000000" w:rsidP="002F52F2">
      <w:pPr>
        <w:pStyle w:val="m3"/>
      </w:pPr>
      <w:bookmarkStart w:id="33" w:name="_Toc240272979"/>
      <w:bookmarkStart w:id="34" w:name="_Toc240897704"/>
      <w:r w:rsidRPr="00971E10">
        <w:t>Chức năng người dùng</w:t>
      </w:r>
      <w:bookmarkEnd w:id="33"/>
      <w:bookmarkEnd w:id="34"/>
    </w:p>
    <w:p w14:paraId="3C778F48" w14:textId="4450B9BB" w:rsidR="00946797" w:rsidRPr="00971E10" w:rsidRDefault="00000000" w:rsidP="00E2136D">
      <w:pPr>
        <w:pStyle w:val="bang1"/>
      </w:pPr>
      <w:bookmarkStart w:id="35" w:name="_Toc240291976"/>
      <w:bookmarkStart w:id="36" w:name="_Toc240898832"/>
      <w:r w:rsidRPr="00971E10">
        <w:t>Danh sách chức năng phía người dùng</w:t>
      </w:r>
      <w:bookmarkEnd w:id="35"/>
      <w:bookmarkEnd w:id="36"/>
    </w:p>
    <w:tbl>
      <w:tblPr>
        <w:tblW w:w="0" w:type="auto"/>
        <w:jc w:val="center"/>
        <w:tblLook w:val="04A0" w:firstRow="1" w:lastRow="0" w:firstColumn="1" w:lastColumn="0" w:noHBand="0" w:noVBand="1"/>
      </w:tblPr>
      <w:tblGrid>
        <w:gridCol w:w="898"/>
        <w:gridCol w:w="2073"/>
        <w:gridCol w:w="6093"/>
      </w:tblGrid>
      <w:tr w:rsidR="00946797" w:rsidRPr="00971E10" w14:paraId="1462DB3B"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1C092CC" w14:textId="77777777" w:rsidR="00946797" w:rsidRPr="00971E10" w:rsidRDefault="00000000">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63CC8D8D" w14:textId="77777777" w:rsidR="00946797" w:rsidRPr="00971E10" w:rsidRDefault="00000000">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395F3436" w14:textId="77777777" w:rsidR="00946797" w:rsidRPr="00971E10" w:rsidRDefault="00000000">
            <w:pPr>
              <w:rPr>
                <w:rFonts w:cs="Times New Roman"/>
                <w:noProof/>
                <w:color w:val="auto"/>
              </w:rPr>
            </w:pPr>
            <w:r w:rsidRPr="00971E10">
              <w:rPr>
                <w:rFonts w:cs="Times New Roman"/>
                <w:b/>
                <w:noProof/>
                <w:color w:val="auto"/>
              </w:rPr>
              <w:t>Mô tả</w:t>
            </w:r>
          </w:p>
        </w:tc>
      </w:tr>
      <w:tr w:rsidR="00946797" w:rsidRPr="00971E10" w14:paraId="68676DA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F811138" w14:textId="77777777" w:rsidR="00946797" w:rsidRPr="00971E10" w:rsidRDefault="00000000">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057E6052" w14:textId="77777777" w:rsidR="00946797" w:rsidRPr="00971E10" w:rsidRDefault="00000000">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C41EE7F" w14:textId="77777777" w:rsidR="00946797" w:rsidRPr="00971E10" w:rsidRDefault="00000000">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58EBD970"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2E59E1D" w14:textId="77777777" w:rsidR="00946797" w:rsidRPr="00971E10" w:rsidRDefault="00000000">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1DEFBC91" w14:textId="77777777" w:rsidR="00946797" w:rsidRPr="00971E10" w:rsidRDefault="00000000">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1121CE16" w14:textId="77777777" w:rsidR="00946797" w:rsidRPr="00971E10" w:rsidRDefault="00000000">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261333F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B018769" w14:textId="77777777" w:rsidR="00946797" w:rsidRPr="00971E10" w:rsidRDefault="00000000">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4B4AC4C" w14:textId="77777777" w:rsidR="00946797" w:rsidRPr="00971E10" w:rsidRDefault="00000000">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1242C1D8" w14:textId="77777777" w:rsidR="00946797" w:rsidRPr="00971E10" w:rsidRDefault="00000000">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31395DF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9BD62EC" w14:textId="77777777" w:rsidR="00946797" w:rsidRPr="00971E10" w:rsidRDefault="00000000">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0188C98F" w14:textId="77777777" w:rsidR="00946797" w:rsidRPr="00971E10" w:rsidRDefault="00000000">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77A933E9" w14:textId="77777777" w:rsidR="00946797" w:rsidRPr="00971E10" w:rsidRDefault="00000000">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0C11E9E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0D7B152" w14:textId="77777777" w:rsidR="00946797" w:rsidRPr="00971E10" w:rsidRDefault="00000000">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6DBA344F" w14:textId="77777777" w:rsidR="00946797" w:rsidRPr="00971E10" w:rsidRDefault="00000000">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1B75AA45" w14:textId="77777777" w:rsidR="00946797" w:rsidRPr="00971E10" w:rsidRDefault="00000000">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295201D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6478F79" w14:textId="77777777" w:rsidR="00946797" w:rsidRPr="00971E10" w:rsidRDefault="00000000">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2257EA27" w14:textId="77777777" w:rsidR="00946797" w:rsidRPr="00971E10" w:rsidRDefault="00000000">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21BEA1CD" w14:textId="77777777" w:rsidR="00946797" w:rsidRPr="00971E10" w:rsidRDefault="00000000">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4964909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A1CD903" w14:textId="77777777" w:rsidR="00946797" w:rsidRPr="00971E10" w:rsidRDefault="00000000">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4FBE2E5E" w14:textId="77777777" w:rsidR="00946797" w:rsidRPr="00971E10" w:rsidRDefault="00000000">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4E05A3AA" w14:textId="77777777" w:rsidR="00946797" w:rsidRPr="00971E10" w:rsidRDefault="00000000">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0910522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0BD6E9" w14:textId="77777777" w:rsidR="00946797" w:rsidRPr="00971E10" w:rsidRDefault="00000000">
            <w:pPr>
              <w:rPr>
                <w:rFonts w:cs="Times New Roman"/>
                <w:noProof/>
                <w:color w:val="auto"/>
              </w:rPr>
            </w:pPr>
            <w:r w:rsidRPr="00971E10">
              <w:rPr>
                <w:rFonts w:cs="Times New Roman"/>
                <w:noProof/>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0B406B42" w14:textId="77777777" w:rsidR="00946797" w:rsidRPr="00971E10" w:rsidRDefault="00000000">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415F88CF" w14:textId="77777777" w:rsidR="00946797" w:rsidRPr="00971E10" w:rsidRDefault="00000000">
            <w:pPr>
              <w:rPr>
                <w:rFonts w:cs="Times New Roman"/>
                <w:noProof/>
                <w:color w:val="auto"/>
              </w:rPr>
            </w:pPr>
            <w:r w:rsidRPr="00971E10">
              <w:rPr>
                <w:rFonts w:cs="Times New Roman"/>
                <w:noProof/>
                <w:color w:val="auto"/>
              </w:rPr>
              <w:t>Xem thông báo chính thức của Ban Thường vụ, tra cứu sơ đồ cơ cấu tổ chức 16 Tổ công đoàn và theo dõi lịch công tác tuần/tháng.</w:t>
            </w:r>
          </w:p>
        </w:tc>
      </w:tr>
      <w:tr w:rsidR="00946797" w:rsidRPr="00971E10" w14:paraId="3E6FD67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22B892A" w14:textId="77777777" w:rsidR="00946797" w:rsidRPr="00971E10" w:rsidRDefault="00000000">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6B39ED8B" w14:textId="77777777" w:rsidR="00946797" w:rsidRPr="00971E10" w:rsidRDefault="00000000">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285ACCCF" w14:textId="77777777" w:rsidR="00946797" w:rsidRPr="00971E10" w:rsidRDefault="00000000">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5B66BB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383BF6A" w14:textId="77777777" w:rsidR="00946797" w:rsidRPr="00971E10" w:rsidRDefault="00000000">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0532F15" w14:textId="77777777" w:rsidR="00946797" w:rsidRPr="00971E10" w:rsidRDefault="00000000">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22420FD9" w14:textId="77777777" w:rsidR="00946797" w:rsidRPr="00971E10" w:rsidRDefault="00000000">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0F3F2AEC" w14:textId="77777777" w:rsidR="00946797" w:rsidRPr="00971E10" w:rsidRDefault="00000000" w:rsidP="002F52F2">
      <w:pPr>
        <w:pStyle w:val="m3"/>
      </w:pPr>
      <w:bookmarkStart w:id="37" w:name="_Toc240272980"/>
      <w:bookmarkStart w:id="38" w:name="_Toc240897705"/>
      <w:r w:rsidRPr="00971E10">
        <w:t>Chức năng phía người quản trị</w:t>
      </w:r>
      <w:bookmarkEnd w:id="37"/>
      <w:bookmarkEnd w:id="38"/>
    </w:p>
    <w:p w14:paraId="055E60DA" w14:textId="60FCA3A8" w:rsidR="00946797" w:rsidRPr="00971E10" w:rsidRDefault="00000000" w:rsidP="00E2136D">
      <w:pPr>
        <w:pStyle w:val="bang1"/>
      </w:pPr>
      <w:bookmarkStart w:id="39" w:name="_Toc240291977"/>
      <w:bookmarkStart w:id="40" w:name="_Toc240898833"/>
      <w:r w:rsidRPr="00863E1E">
        <w:t>Danh</w:t>
      </w:r>
      <w:r w:rsidRPr="00971E10">
        <w:t xml:space="preserve"> sách chức năng phía người quản trị</w:t>
      </w:r>
      <w:bookmarkEnd w:id="39"/>
      <w:bookmarkEnd w:id="40"/>
    </w:p>
    <w:tbl>
      <w:tblPr>
        <w:tblW w:w="0" w:type="auto"/>
        <w:jc w:val="center"/>
        <w:tblLook w:val="04A0" w:firstRow="1" w:lastRow="0" w:firstColumn="1" w:lastColumn="0" w:noHBand="0" w:noVBand="1"/>
      </w:tblPr>
      <w:tblGrid>
        <w:gridCol w:w="992"/>
        <w:gridCol w:w="2363"/>
        <w:gridCol w:w="5709"/>
      </w:tblGrid>
      <w:tr w:rsidR="00946797" w:rsidRPr="00971E10" w14:paraId="3DEA14F1"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0B638C1" w14:textId="77777777" w:rsidR="00946797" w:rsidRPr="00971E10" w:rsidRDefault="00000000">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39AC0860" w14:textId="77777777" w:rsidR="00946797" w:rsidRPr="00971E10" w:rsidRDefault="00000000">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17CA1090" w14:textId="77777777" w:rsidR="00946797" w:rsidRPr="00971E10" w:rsidRDefault="00000000">
            <w:pPr>
              <w:rPr>
                <w:rFonts w:cs="Times New Roman"/>
                <w:noProof/>
                <w:color w:val="auto"/>
              </w:rPr>
            </w:pPr>
            <w:r w:rsidRPr="00971E10">
              <w:rPr>
                <w:rFonts w:cs="Times New Roman"/>
                <w:b/>
                <w:noProof/>
                <w:color w:val="auto"/>
              </w:rPr>
              <w:t>Mô tả</w:t>
            </w:r>
          </w:p>
        </w:tc>
      </w:tr>
      <w:tr w:rsidR="00946797" w:rsidRPr="00971E10" w14:paraId="2E64089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83236F8" w14:textId="77777777" w:rsidR="00946797" w:rsidRPr="00971E10" w:rsidRDefault="00000000">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1973A4A2" w14:textId="77777777" w:rsidR="00946797" w:rsidRPr="00971E10" w:rsidRDefault="00000000">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047F9AD8" w14:textId="77777777" w:rsidR="00946797" w:rsidRPr="00971E10" w:rsidRDefault="00000000">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7FC60E4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EAA6491" w14:textId="77777777" w:rsidR="00946797" w:rsidRPr="00971E10" w:rsidRDefault="00000000">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79E0F519" w14:textId="77777777" w:rsidR="00946797" w:rsidRPr="00971E10" w:rsidRDefault="00000000">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627CBE6" w14:textId="77777777" w:rsidR="00946797" w:rsidRPr="00971E10" w:rsidRDefault="00000000">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16 Tổ công đoàn bộ phận.</w:t>
            </w:r>
          </w:p>
        </w:tc>
      </w:tr>
      <w:tr w:rsidR="00946797" w:rsidRPr="00971E10" w14:paraId="7BB8797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C1F47FB" w14:textId="77777777" w:rsidR="00946797" w:rsidRPr="00971E10" w:rsidRDefault="00000000">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07196864" w14:textId="77777777" w:rsidR="00946797" w:rsidRPr="00971E10" w:rsidRDefault="00000000">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74C66FB5" w14:textId="77777777" w:rsidR="00946797" w:rsidRPr="00971E10" w:rsidRDefault="00000000">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5ED5D6F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190792" w14:textId="77777777" w:rsidR="00946797" w:rsidRPr="00971E10" w:rsidRDefault="00000000">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2E446C8B" w14:textId="77777777" w:rsidR="00946797" w:rsidRPr="00971E10" w:rsidRDefault="00000000">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1204D7C2" w14:textId="77777777" w:rsidR="00946797" w:rsidRPr="00971E10" w:rsidRDefault="00000000">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21633DD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CA57383" w14:textId="77777777" w:rsidR="00946797" w:rsidRPr="00971E10" w:rsidRDefault="00000000">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024D4CFF" w14:textId="77777777" w:rsidR="00946797" w:rsidRPr="00971E10" w:rsidRDefault="00000000">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6A8F9565" w14:textId="77777777" w:rsidR="00946797" w:rsidRPr="00971E10" w:rsidRDefault="00000000">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1572C8E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747BB57" w14:textId="77777777" w:rsidR="00946797" w:rsidRPr="00971E10" w:rsidRDefault="00000000">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15EAE3D5" w14:textId="77777777" w:rsidR="00946797" w:rsidRPr="00971E10" w:rsidRDefault="00000000">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6F331328" w14:textId="77777777" w:rsidR="00946797" w:rsidRPr="00971E10" w:rsidRDefault="00000000">
            <w:pPr>
              <w:rPr>
                <w:rFonts w:cs="Times New Roman"/>
                <w:noProof/>
                <w:color w:val="auto"/>
              </w:rPr>
            </w:pPr>
            <w:r w:rsidRPr="00971E10">
              <w:rPr>
                <w:rFonts w:cs="Times New Roman"/>
                <w:noProof/>
                <w:color w:val="auto"/>
              </w:rPr>
              <w:t xml:space="preserve">Tích hợp mô hình AI ngôn ngữ lớn (Google Gemini / Groq LLaMA) hỗ trợ tự động sinh bài viết truyền </w:t>
            </w:r>
            <w:r w:rsidRPr="00971E10">
              <w:rPr>
                <w:rFonts w:cs="Times New Roman"/>
                <w:noProof/>
                <w:color w:val="auto"/>
              </w:rPr>
              <w:lastRenderedPageBreak/>
              <w:t>thông hoàn chỉnh từ từ khóa hoặc dàn ý thô của sự kiện.</w:t>
            </w:r>
          </w:p>
        </w:tc>
      </w:tr>
      <w:tr w:rsidR="00946797" w:rsidRPr="00971E10" w14:paraId="21CAFC4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9180E8" w14:textId="77777777" w:rsidR="00946797" w:rsidRPr="00971E10" w:rsidRDefault="00000000">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3C0B3952" w14:textId="77777777" w:rsidR="00946797" w:rsidRPr="00971E10" w:rsidRDefault="00000000">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15A2CE24" w14:textId="77777777" w:rsidR="00946797" w:rsidRPr="00971E10" w:rsidRDefault="00000000">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02B63E2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33C9798" w14:textId="77777777" w:rsidR="00946797" w:rsidRPr="00971E10" w:rsidRDefault="00000000">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690625B" w14:textId="77777777" w:rsidR="00946797" w:rsidRPr="00971E10" w:rsidRDefault="00000000">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2C1A297C" w14:textId="77777777" w:rsidR="00946797" w:rsidRPr="00971E10" w:rsidRDefault="00000000">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6A0D9F4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B62A5" w14:textId="77777777" w:rsidR="00946797" w:rsidRPr="00971E10" w:rsidRDefault="00000000">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2C840CD1" w14:textId="77777777" w:rsidR="00946797" w:rsidRPr="00971E10" w:rsidRDefault="00000000">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0EC733C" w14:textId="77777777" w:rsidR="00946797" w:rsidRPr="00971E10" w:rsidRDefault="00000000">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59CDF91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7A583B9" w14:textId="77777777" w:rsidR="00946797" w:rsidRPr="00971E10" w:rsidRDefault="00000000">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13BB2AE0" w14:textId="77777777" w:rsidR="00946797" w:rsidRPr="00971E10" w:rsidRDefault="00000000">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0E687E9D" w14:textId="77777777" w:rsidR="00946797" w:rsidRPr="00971E10" w:rsidRDefault="00000000">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5D64251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DD9E010" w14:textId="77777777" w:rsidR="00946797" w:rsidRPr="00971E10" w:rsidRDefault="00000000">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3A75B78E" w14:textId="77777777" w:rsidR="00946797" w:rsidRPr="00971E10" w:rsidRDefault="00000000">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10F9216" w14:textId="77777777" w:rsidR="00946797" w:rsidRPr="00971E10" w:rsidRDefault="00000000">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57A5C0D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5F0C28B" w14:textId="77777777" w:rsidR="00946797" w:rsidRPr="00971E10" w:rsidRDefault="00000000">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606435BF" w14:textId="77777777" w:rsidR="00946797" w:rsidRPr="00971E10" w:rsidRDefault="00000000">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7F6EC5C3" w14:textId="77777777" w:rsidR="00946797" w:rsidRPr="00971E10" w:rsidRDefault="00000000">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16 Tổ công đoàn.</w:t>
            </w:r>
          </w:p>
        </w:tc>
      </w:tr>
      <w:tr w:rsidR="00946797" w:rsidRPr="00971E10" w14:paraId="0291344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CE34994" w14:textId="77777777" w:rsidR="00946797" w:rsidRPr="00971E10" w:rsidRDefault="00000000">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068A6DF6" w14:textId="77777777" w:rsidR="00946797" w:rsidRPr="00971E10" w:rsidRDefault="00000000">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07A93CE1" w14:textId="77777777" w:rsidR="00946797" w:rsidRPr="00971E10" w:rsidRDefault="00000000">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0B468875" w14:textId="4109F52F" w:rsidR="002F52F2" w:rsidRPr="00971E10" w:rsidRDefault="00E2136D" w:rsidP="00F409EF">
      <w:pPr>
        <w:rPr>
          <w:noProof/>
        </w:rPr>
      </w:pPr>
      <w:r>
        <w:rPr>
          <w:noProof/>
        </w:rPr>
        <w:br w:type="page"/>
      </w:r>
    </w:p>
    <w:p w14:paraId="07EB6054" w14:textId="77777777" w:rsidR="00B97F73" w:rsidRPr="00971E10" w:rsidRDefault="00D5516C" w:rsidP="00D11041">
      <w:pPr>
        <w:pStyle w:val="m1a"/>
      </w:pPr>
      <w:bookmarkStart w:id="41" w:name="_Toc240897706"/>
      <w:r w:rsidRPr="00971E10">
        <w:lastRenderedPageBreak/>
        <w:t>CHƯƠNG PHÂN TÍCH HỆ THỐNG</w:t>
      </w:r>
      <w:bookmarkEnd w:id="41"/>
    </w:p>
    <w:p w14:paraId="6BDB26C4" w14:textId="77777777" w:rsidR="00D5516C" w:rsidRPr="00971E10" w:rsidRDefault="00D5516C" w:rsidP="002F52F2">
      <w:pPr>
        <w:pStyle w:val="m2"/>
      </w:pPr>
      <w:bookmarkStart w:id="42" w:name="_Toc240897707"/>
      <w:r w:rsidRPr="00971E10">
        <w:t>Danh sách các Actor</w:t>
      </w:r>
      <w:bookmarkEnd w:id="42"/>
    </w:p>
    <w:p w14:paraId="516B2C81" w14:textId="7A9CF2F0"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17974215" w14:textId="7A9CF2F0" w:rsidR="00881E78" w:rsidRPr="00971E10" w:rsidRDefault="00881E78" w:rsidP="00E2136D">
      <w:pPr>
        <w:pStyle w:val="bang1"/>
      </w:pPr>
      <w:bookmarkStart w:id="43" w:name="_Toc240291978"/>
      <w:bookmarkStart w:id="44" w:name="_Toc240898834"/>
      <w:r w:rsidRPr="00971E10">
        <w:t>Các Actor trong hệ thống</w:t>
      </w:r>
      <w:bookmarkEnd w:id="43"/>
      <w:bookmarkEnd w:id="44"/>
    </w:p>
    <w:tbl>
      <w:tblPr>
        <w:tblStyle w:val="LiBang"/>
        <w:tblW w:w="0" w:type="auto"/>
        <w:tblLook w:val="04A0" w:firstRow="1" w:lastRow="0" w:firstColumn="1" w:lastColumn="0" w:noHBand="0" w:noVBand="1"/>
      </w:tblPr>
      <w:tblGrid>
        <w:gridCol w:w="679"/>
        <w:gridCol w:w="2930"/>
        <w:gridCol w:w="5455"/>
      </w:tblGrid>
      <w:tr w:rsidR="00881E78" w:rsidRPr="00971E10" w14:paraId="597312C7" w14:textId="77777777" w:rsidTr="00DF318B">
        <w:tc>
          <w:tcPr>
            <w:tcW w:w="679" w:type="dxa"/>
          </w:tcPr>
          <w:p w14:paraId="20CEE4B7" w14:textId="77777777" w:rsidR="00881E78" w:rsidRPr="00971E10" w:rsidRDefault="00881E78" w:rsidP="00881E78">
            <w:pPr>
              <w:jc w:val="center"/>
              <w:rPr>
                <w:noProof/>
                <w:szCs w:val="26"/>
              </w:rPr>
            </w:pPr>
            <w:r w:rsidRPr="00971E10">
              <w:rPr>
                <w:noProof/>
                <w:szCs w:val="26"/>
              </w:rPr>
              <w:t>STT</w:t>
            </w:r>
          </w:p>
        </w:tc>
        <w:tc>
          <w:tcPr>
            <w:tcW w:w="3006" w:type="dxa"/>
          </w:tcPr>
          <w:p w14:paraId="3C290617" w14:textId="77777777" w:rsidR="00881E78" w:rsidRPr="00971E10" w:rsidRDefault="00881E78" w:rsidP="00881E78">
            <w:pPr>
              <w:jc w:val="center"/>
              <w:rPr>
                <w:noProof/>
                <w:szCs w:val="26"/>
              </w:rPr>
            </w:pPr>
            <w:r w:rsidRPr="00971E10">
              <w:rPr>
                <w:noProof/>
                <w:szCs w:val="26"/>
              </w:rPr>
              <w:t>Tác Nhân</w:t>
            </w:r>
          </w:p>
        </w:tc>
        <w:tc>
          <w:tcPr>
            <w:tcW w:w="5706" w:type="dxa"/>
          </w:tcPr>
          <w:p w14:paraId="0CDB7062" w14:textId="77777777" w:rsidR="00881E78" w:rsidRPr="00971E10" w:rsidRDefault="00881E78" w:rsidP="00881E78">
            <w:pPr>
              <w:jc w:val="center"/>
              <w:rPr>
                <w:noProof/>
                <w:szCs w:val="26"/>
              </w:rPr>
            </w:pPr>
            <w:r w:rsidRPr="00971E10">
              <w:rPr>
                <w:noProof/>
                <w:szCs w:val="26"/>
              </w:rPr>
              <w:t>Mô Tả</w:t>
            </w:r>
          </w:p>
        </w:tc>
      </w:tr>
      <w:tr w:rsidR="00881E78" w:rsidRPr="00971E10" w14:paraId="18E642E6" w14:textId="77777777" w:rsidTr="00DF318B">
        <w:tc>
          <w:tcPr>
            <w:tcW w:w="679" w:type="dxa"/>
          </w:tcPr>
          <w:p w14:paraId="2EA43875" w14:textId="77777777" w:rsidR="00881E78" w:rsidRPr="00971E10" w:rsidRDefault="00881E78" w:rsidP="00881E78">
            <w:pPr>
              <w:jc w:val="center"/>
              <w:rPr>
                <w:noProof/>
                <w:szCs w:val="26"/>
              </w:rPr>
            </w:pPr>
            <w:r w:rsidRPr="00971E10">
              <w:rPr>
                <w:noProof/>
                <w:szCs w:val="26"/>
              </w:rPr>
              <w:t>1</w:t>
            </w:r>
          </w:p>
        </w:tc>
        <w:tc>
          <w:tcPr>
            <w:tcW w:w="3006" w:type="dxa"/>
          </w:tcPr>
          <w:p w14:paraId="6D16A403" w14:textId="77777777" w:rsidR="00194873" w:rsidRPr="00971E10" w:rsidRDefault="00881E78" w:rsidP="00881E78">
            <w:pPr>
              <w:jc w:val="center"/>
              <w:rPr>
                <w:noProof/>
                <w:szCs w:val="26"/>
              </w:rPr>
            </w:pPr>
            <w:r w:rsidRPr="00971E10">
              <w:rPr>
                <w:noProof/>
                <w:szCs w:val="26"/>
              </w:rPr>
              <w:t>Quản trị viên</w:t>
            </w:r>
          </w:p>
          <w:p w14:paraId="189EFA2F" w14:textId="77777777" w:rsidR="00881E78" w:rsidRPr="00971E10" w:rsidRDefault="00881E78" w:rsidP="00881E78">
            <w:pPr>
              <w:jc w:val="center"/>
              <w:rPr>
                <w:noProof/>
                <w:szCs w:val="26"/>
              </w:rPr>
            </w:pPr>
            <w:r w:rsidRPr="00971E10">
              <w:rPr>
                <w:noProof/>
                <w:szCs w:val="26"/>
              </w:rPr>
              <w:t>(Admin)</w:t>
            </w:r>
          </w:p>
        </w:tc>
        <w:tc>
          <w:tcPr>
            <w:tcW w:w="5706" w:type="dxa"/>
          </w:tcPr>
          <w:p w14:paraId="25F0908D"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4B04B62A" w14:textId="77777777" w:rsidTr="00DF318B">
        <w:tc>
          <w:tcPr>
            <w:tcW w:w="679" w:type="dxa"/>
          </w:tcPr>
          <w:p w14:paraId="54A12494" w14:textId="77777777" w:rsidR="00881E78" w:rsidRPr="00971E10" w:rsidRDefault="00881E78" w:rsidP="00881E78">
            <w:pPr>
              <w:jc w:val="center"/>
              <w:rPr>
                <w:noProof/>
                <w:szCs w:val="26"/>
              </w:rPr>
            </w:pPr>
            <w:r w:rsidRPr="00971E10">
              <w:rPr>
                <w:noProof/>
                <w:szCs w:val="26"/>
              </w:rPr>
              <w:t>2</w:t>
            </w:r>
          </w:p>
        </w:tc>
        <w:tc>
          <w:tcPr>
            <w:tcW w:w="3006" w:type="dxa"/>
          </w:tcPr>
          <w:p w14:paraId="4505365B" w14:textId="77777777" w:rsidR="00194873" w:rsidRPr="00971E10" w:rsidRDefault="00881E78" w:rsidP="00194873">
            <w:pPr>
              <w:jc w:val="center"/>
              <w:rPr>
                <w:noProof/>
                <w:szCs w:val="26"/>
              </w:rPr>
            </w:pPr>
            <w:r w:rsidRPr="00971E10">
              <w:rPr>
                <w:noProof/>
                <w:szCs w:val="26"/>
              </w:rPr>
              <w:t>Biên tập viên</w:t>
            </w:r>
          </w:p>
          <w:p w14:paraId="74030CCF" w14:textId="77777777" w:rsidR="00881E78" w:rsidRPr="00971E10" w:rsidRDefault="00881E78" w:rsidP="00194873">
            <w:pPr>
              <w:jc w:val="center"/>
              <w:rPr>
                <w:noProof/>
                <w:szCs w:val="26"/>
              </w:rPr>
            </w:pPr>
            <w:r w:rsidRPr="00971E10">
              <w:rPr>
                <w:noProof/>
                <w:szCs w:val="26"/>
              </w:rPr>
              <w:t>(Editor)</w:t>
            </w:r>
          </w:p>
        </w:tc>
        <w:tc>
          <w:tcPr>
            <w:tcW w:w="5706" w:type="dxa"/>
          </w:tcPr>
          <w:p w14:paraId="340F538A"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717E1A67" w14:textId="77777777" w:rsidTr="00DF318B">
        <w:tc>
          <w:tcPr>
            <w:tcW w:w="679" w:type="dxa"/>
          </w:tcPr>
          <w:p w14:paraId="0ECD4BB8" w14:textId="77777777" w:rsidR="00881E78" w:rsidRPr="00971E10" w:rsidRDefault="001C3932" w:rsidP="00881E78">
            <w:pPr>
              <w:jc w:val="center"/>
              <w:rPr>
                <w:noProof/>
                <w:szCs w:val="26"/>
              </w:rPr>
            </w:pPr>
            <w:r w:rsidRPr="00971E10">
              <w:rPr>
                <w:noProof/>
                <w:szCs w:val="26"/>
              </w:rPr>
              <w:t>3</w:t>
            </w:r>
          </w:p>
        </w:tc>
        <w:tc>
          <w:tcPr>
            <w:tcW w:w="3006" w:type="dxa"/>
          </w:tcPr>
          <w:p w14:paraId="74DE78E1"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15D041EF" w14:textId="77777777" w:rsidR="00881E78" w:rsidRPr="00971E10" w:rsidRDefault="00194873" w:rsidP="00DF318B">
            <w:pPr>
              <w:rPr>
                <w:noProof/>
                <w:szCs w:val="26"/>
              </w:rPr>
            </w:pPr>
            <w:r w:rsidRPr="00971E10">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971E10" w14:paraId="0A92E766" w14:textId="77777777" w:rsidTr="00DF318B">
        <w:tc>
          <w:tcPr>
            <w:tcW w:w="679" w:type="dxa"/>
          </w:tcPr>
          <w:p w14:paraId="0DC7E48C" w14:textId="77777777" w:rsidR="00881E78" w:rsidRPr="00971E10" w:rsidRDefault="001C3932" w:rsidP="00881E78">
            <w:pPr>
              <w:jc w:val="center"/>
              <w:rPr>
                <w:noProof/>
                <w:szCs w:val="26"/>
              </w:rPr>
            </w:pPr>
            <w:r w:rsidRPr="00971E10">
              <w:rPr>
                <w:noProof/>
                <w:szCs w:val="26"/>
              </w:rPr>
              <w:t>4</w:t>
            </w:r>
          </w:p>
        </w:tc>
        <w:tc>
          <w:tcPr>
            <w:tcW w:w="3006" w:type="dxa"/>
          </w:tcPr>
          <w:p w14:paraId="48977D8A"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76B7F73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40C3EA61" w14:textId="77777777" w:rsidR="00BF7CCE" w:rsidRPr="00971E10" w:rsidRDefault="00BF7CCE" w:rsidP="00BF7CCE">
      <w:pPr>
        <w:rPr>
          <w:noProof/>
          <w:szCs w:val="26"/>
        </w:rPr>
      </w:pPr>
    </w:p>
    <w:p w14:paraId="3703592A" w14:textId="77777777" w:rsidR="00DF318B" w:rsidRPr="00971E10" w:rsidRDefault="00DF318B" w:rsidP="002F52F2">
      <w:pPr>
        <w:pStyle w:val="m2"/>
      </w:pPr>
      <w:bookmarkStart w:id="45" w:name="_Toc240897708"/>
      <w:r w:rsidRPr="00971E10">
        <w:t>Danh sách Use Case</w:t>
      </w:r>
      <w:bookmarkEnd w:id="45"/>
    </w:p>
    <w:p w14:paraId="16807681" w14:textId="2CB8FDE9" w:rsidR="00443957" w:rsidRPr="00971E10" w:rsidRDefault="00AA4ADD" w:rsidP="00E2136D">
      <w:pPr>
        <w:pStyle w:val="bang1"/>
      </w:pPr>
      <w:bookmarkStart w:id="46" w:name="_Toc240291979"/>
      <w:bookmarkStart w:id="47" w:name="_Toc240898835"/>
      <w:r w:rsidRPr="00971E10">
        <w:t>Danh sách các Use Case</w:t>
      </w:r>
      <w:bookmarkEnd w:id="46"/>
      <w:bookmarkEnd w:id="47"/>
    </w:p>
    <w:tbl>
      <w:tblPr>
        <w:tblStyle w:val="LiBang"/>
        <w:tblW w:w="0" w:type="auto"/>
        <w:tblLook w:val="04A0" w:firstRow="1" w:lastRow="0" w:firstColumn="1" w:lastColumn="0" w:noHBand="0" w:noVBand="1"/>
      </w:tblPr>
      <w:tblGrid>
        <w:gridCol w:w="1098"/>
        <w:gridCol w:w="1507"/>
        <w:gridCol w:w="3060"/>
        <w:gridCol w:w="3399"/>
      </w:tblGrid>
      <w:tr w:rsidR="00443957" w:rsidRPr="00971E10" w14:paraId="4EC8CEA4" w14:textId="77777777" w:rsidTr="00A95ED4">
        <w:trPr>
          <w:trHeight w:val="364"/>
        </w:trPr>
        <w:tc>
          <w:tcPr>
            <w:tcW w:w="1098" w:type="dxa"/>
          </w:tcPr>
          <w:p w14:paraId="594EE8F6"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434C04C0"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565F1C5B"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19CFAA66"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0F7269CD" w14:textId="77777777" w:rsidTr="00A95ED4">
        <w:tc>
          <w:tcPr>
            <w:tcW w:w="1098" w:type="dxa"/>
          </w:tcPr>
          <w:p w14:paraId="08AC3D47" w14:textId="77777777" w:rsidR="00443957" w:rsidRPr="00971E10" w:rsidRDefault="00443957" w:rsidP="00443957">
            <w:pPr>
              <w:jc w:val="center"/>
              <w:rPr>
                <w:noProof/>
                <w:szCs w:val="26"/>
              </w:rPr>
            </w:pPr>
            <w:r w:rsidRPr="00971E10">
              <w:rPr>
                <w:noProof/>
                <w:szCs w:val="26"/>
              </w:rPr>
              <w:t>UC_001</w:t>
            </w:r>
          </w:p>
        </w:tc>
        <w:tc>
          <w:tcPr>
            <w:tcW w:w="1507" w:type="dxa"/>
          </w:tcPr>
          <w:p w14:paraId="52B77C26"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64228FD9"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1CF57411"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7EB448EF" w14:textId="77777777" w:rsidTr="00A95ED4">
        <w:tc>
          <w:tcPr>
            <w:tcW w:w="1098" w:type="dxa"/>
          </w:tcPr>
          <w:p w14:paraId="335184BC" w14:textId="77777777" w:rsidR="00443957" w:rsidRPr="00971E10" w:rsidRDefault="00443957" w:rsidP="00443957">
            <w:pPr>
              <w:jc w:val="center"/>
              <w:rPr>
                <w:noProof/>
                <w:szCs w:val="26"/>
              </w:rPr>
            </w:pPr>
            <w:r w:rsidRPr="00971E10">
              <w:rPr>
                <w:noProof/>
                <w:szCs w:val="26"/>
              </w:rPr>
              <w:t>UC_002</w:t>
            </w:r>
          </w:p>
        </w:tc>
        <w:tc>
          <w:tcPr>
            <w:tcW w:w="1507" w:type="dxa"/>
          </w:tcPr>
          <w:p w14:paraId="595E0107"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065A567E" w14:textId="77777777" w:rsidR="00443957" w:rsidRPr="00971E10" w:rsidRDefault="00443957" w:rsidP="00443957">
            <w:pPr>
              <w:rPr>
                <w:noProof/>
                <w:szCs w:val="26"/>
              </w:rPr>
            </w:pPr>
            <w:r w:rsidRPr="00971E10">
              <w:rPr>
                <w:noProof/>
                <w:szCs w:val="26"/>
              </w:rPr>
              <w:t xml:space="preserve">Tăng cường sự gắn kết, tương tác giữa đoàn viên </w:t>
            </w:r>
            <w:r w:rsidRPr="00971E10">
              <w:rPr>
                <w:noProof/>
                <w:szCs w:val="26"/>
              </w:rPr>
              <w:lastRenderedPageBreak/>
              <w:t>với nội dung truyền thông của Công đoàn.</w:t>
            </w:r>
          </w:p>
        </w:tc>
        <w:tc>
          <w:tcPr>
            <w:tcW w:w="3399" w:type="dxa"/>
          </w:tcPr>
          <w:p w14:paraId="52B4D74B" w14:textId="77777777" w:rsidR="00443957" w:rsidRPr="00971E10" w:rsidRDefault="00443957" w:rsidP="00443957">
            <w:pPr>
              <w:rPr>
                <w:noProof/>
                <w:szCs w:val="26"/>
              </w:rPr>
            </w:pPr>
            <w:r w:rsidRPr="00971E10">
              <w:rPr>
                <w:noProof/>
                <w:szCs w:val="26"/>
              </w:rPr>
              <w:lastRenderedPageBreak/>
              <w:t>Thả cảm xúc (thích, yêu thích); gửi bình luận; chia sẻ bài viết lên mạng xã hội.</w:t>
            </w:r>
          </w:p>
        </w:tc>
      </w:tr>
      <w:tr w:rsidR="00443957" w:rsidRPr="00971E10" w14:paraId="650C8209" w14:textId="77777777" w:rsidTr="00A95ED4">
        <w:tc>
          <w:tcPr>
            <w:tcW w:w="1098" w:type="dxa"/>
          </w:tcPr>
          <w:p w14:paraId="655F0038" w14:textId="77777777" w:rsidR="00443957" w:rsidRPr="00971E10" w:rsidRDefault="00443957" w:rsidP="00443957">
            <w:pPr>
              <w:jc w:val="center"/>
              <w:rPr>
                <w:noProof/>
                <w:szCs w:val="26"/>
              </w:rPr>
            </w:pPr>
            <w:r w:rsidRPr="00971E10">
              <w:rPr>
                <w:noProof/>
                <w:szCs w:val="26"/>
              </w:rPr>
              <w:t>UC_003</w:t>
            </w:r>
          </w:p>
        </w:tc>
        <w:tc>
          <w:tcPr>
            <w:tcW w:w="1507" w:type="dxa"/>
          </w:tcPr>
          <w:p w14:paraId="089846E1"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54E3D3BE"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433F0E18"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23B0A888" w14:textId="77777777" w:rsidTr="00A95ED4">
        <w:tc>
          <w:tcPr>
            <w:tcW w:w="1098" w:type="dxa"/>
          </w:tcPr>
          <w:p w14:paraId="2BE592E0" w14:textId="77777777" w:rsidR="00443957" w:rsidRPr="00971E10" w:rsidRDefault="00443957" w:rsidP="00443957">
            <w:pPr>
              <w:jc w:val="center"/>
              <w:rPr>
                <w:noProof/>
                <w:szCs w:val="26"/>
              </w:rPr>
            </w:pPr>
            <w:r w:rsidRPr="00971E10">
              <w:rPr>
                <w:noProof/>
                <w:szCs w:val="26"/>
              </w:rPr>
              <w:t>UC_004</w:t>
            </w:r>
          </w:p>
        </w:tc>
        <w:tc>
          <w:tcPr>
            <w:tcW w:w="1507" w:type="dxa"/>
          </w:tcPr>
          <w:p w14:paraId="21405BAA"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3D095CC1"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2B382358"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2FDBCAF5" w14:textId="77777777" w:rsidTr="00A95ED4">
        <w:tc>
          <w:tcPr>
            <w:tcW w:w="1098" w:type="dxa"/>
          </w:tcPr>
          <w:p w14:paraId="4B3E40C6" w14:textId="77777777" w:rsidR="00443957" w:rsidRPr="00971E10" w:rsidRDefault="000910B4" w:rsidP="00443957">
            <w:pPr>
              <w:jc w:val="center"/>
              <w:rPr>
                <w:noProof/>
                <w:szCs w:val="26"/>
              </w:rPr>
            </w:pPr>
            <w:r w:rsidRPr="00971E10">
              <w:rPr>
                <w:noProof/>
                <w:szCs w:val="26"/>
              </w:rPr>
              <w:t>UC_005</w:t>
            </w:r>
          </w:p>
        </w:tc>
        <w:tc>
          <w:tcPr>
            <w:tcW w:w="1507" w:type="dxa"/>
          </w:tcPr>
          <w:p w14:paraId="2E47BDD4"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114A35F3"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67046D23"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1E1236C0" w14:textId="77777777" w:rsidTr="00A95ED4">
        <w:tc>
          <w:tcPr>
            <w:tcW w:w="1098" w:type="dxa"/>
          </w:tcPr>
          <w:p w14:paraId="1E05DA6B" w14:textId="77777777" w:rsidR="00443957" w:rsidRPr="00971E10" w:rsidRDefault="000910B4" w:rsidP="00443957">
            <w:pPr>
              <w:jc w:val="center"/>
              <w:rPr>
                <w:noProof/>
                <w:szCs w:val="26"/>
              </w:rPr>
            </w:pPr>
            <w:r w:rsidRPr="00971E10">
              <w:rPr>
                <w:noProof/>
                <w:szCs w:val="26"/>
              </w:rPr>
              <w:t>UC_006</w:t>
            </w:r>
          </w:p>
        </w:tc>
        <w:tc>
          <w:tcPr>
            <w:tcW w:w="1507" w:type="dxa"/>
          </w:tcPr>
          <w:p w14:paraId="6199044D"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4646D81D"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26DD97B8"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5E9D84E7" w14:textId="77777777" w:rsidTr="00A95ED4">
        <w:tc>
          <w:tcPr>
            <w:tcW w:w="1098" w:type="dxa"/>
          </w:tcPr>
          <w:p w14:paraId="3BCB3379" w14:textId="77777777" w:rsidR="00443957" w:rsidRPr="00971E10" w:rsidRDefault="000910B4" w:rsidP="00443957">
            <w:pPr>
              <w:jc w:val="center"/>
              <w:rPr>
                <w:noProof/>
                <w:szCs w:val="26"/>
              </w:rPr>
            </w:pPr>
            <w:r w:rsidRPr="00971E10">
              <w:rPr>
                <w:noProof/>
                <w:szCs w:val="26"/>
              </w:rPr>
              <w:t>UC_007</w:t>
            </w:r>
          </w:p>
        </w:tc>
        <w:tc>
          <w:tcPr>
            <w:tcW w:w="1507" w:type="dxa"/>
          </w:tcPr>
          <w:p w14:paraId="7D828CFC"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14678C32"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637A1C53"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0FEABBB0" w14:textId="77777777" w:rsidTr="00A95ED4">
        <w:tc>
          <w:tcPr>
            <w:tcW w:w="1098" w:type="dxa"/>
          </w:tcPr>
          <w:p w14:paraId="5C006935" w14:textId="77777777" w:rsidR="00443957" w:rsidRPr="00971E10" w:rsidRDefault="000910B4" w:rsidP="00443957">
            <w:pPr>
              <w:jc w:val="center"/>
              <w:rPr>
                <w:noProof/>
                <w:szCs w:val="26"/>
              </w:rPr>
            </w:pPr>
            <w:r w:rsidRPr="00971E10">
              <w:rPr>
                <w:noProof/>
                <w:szCs w:val="26"/>
              </w:rPr>
              <w:t>UC_008</w:t>
            </w:r>
          </w:p>
        </w:tc>
        <w:tc>
          <w:tcPr>
            <w:tcW w:w="1507" w:type="dxa"/>
          </w:tcPr>
          <w:p w14:paraId="16D1078C"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6C1B51E9"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6F223F7E"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5360576B" w14:textId="77777777" w:rsidTr="00A95ED4">
        <w:tc>
          <w:tcPr>
            <w:tcW w:w="1098" w:type="dxa"/>
          </w:tcPr>
          <w:p w14:paraId="3B2F0C9B" w14:textId="77777777" w:rsidR="00443957" w:rsidRPr="00971E10" w:rsidRDefault="000910B4" w:rsidP="00443957">
            <w:pPr>
              <w:jc w:val="center"/>
              <w:rPr>
                <w:noProof/>
                <w:szCs w:val="26"/>
              </w:rPr>
            </w:pPr>
            <w:r w:rsidRPr="00971E10">
              <w:rPr>
                <w:noProof/>
                <w:szCs w:val="26"/>
              </w:rPr>
              <w:t>UC_009</w:t>
            </w:r>
          </w:p>
        </w:tc>
        <w:tc>
          <w:tcPr>
            <w:tcW w:w="1507" w:type="dxa"/>
          </w:tcPr>
          <w:p w14:paraId="17035C98"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7703F53A"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6DE3B33F"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14F4EA76" w14:textId="77777777" w:rsidTr="00A95ED4">
        <w:tc>
          <w:tcPr>
            <w:tcW w:w="1098" w:type="dxa"/>
          </w:tcPr>
          <w:p w14:paraId="3206947D" w14:textId="77777777" w:rsidR="00443957" w:rsidRPr="00971E10" w:rsidRDefault="000910B4" w:rsidP="00443957">
            <w:pPr>
              <w:jc w:val="center"/>
              <w:rPr>
                <w:noProof/>
                <w:szCs w:val="26"/>
              </w:rPr>
            </w:pPr>
            <w:r w:rsidRPr="00971E10">
              <w:rPr>
                <w:noProof/>
                <w:szCs w:val="26"/>
              </w:rPr>
              <w:t>UC_010</w:t>
            </w:r>
          </w:p>
        </w:tc>
        <w:tc>
          <w:tcPr>
            <w:tcW w:w="1507" w:type="dxa"/>
          </w:tcPr>
          <w:p w14:paraId="417B5979"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34245D89" w14:textId="77777777" w:rsidR="00443957" w:rsidRPr="00971E10" w:rsidRDefault="00443957" w:rsidP="00443957">
            <w:pPr>
              <w:rPr>
                <w:noProof/>
                <w:szCs w:val="26"/>
              </w:rPr>
            </w:pPr>
            <w:r w:rsidRPr="00971E10">
              <w:rPr>
                <w:noProof/>
                <w:szCs w:val="26"/>
              </w:rPr>
              <w:t xml:space="preserve">Ứng dụng AI rút ngắn thời gian sáng tạo nội dung, </w:t>
            </w:r>
            <w:r w:rsidRPr="00971E10">
              <w:rPr>
                <w:noProof/>
                <w:szCs w:val="26"/>
              </w:rPr>
              <w:lastRenderedPageBreak/>
              <w:t>nâng cao chất lượng bài viết và hình ảnh minh họa.</w:t>
            </w:r>
          </w:p>
        </w:tc>
        <w:tc>
          <w:tcPr>
            <w:tcW w:w="3399" w:type="dxa"/>
          </w:tcPr>
          <w:p w14:paraId="72251DCB" w14:textId="77777777" w:rsidR="00443957" w:rsidRPr="00971E10" w:rsidRDefault="00443957" w:rsidP="00443957">
            <w:pPr>
              <w:rPr>
                <w:noProof/>
                <w:szCs w:val="26"/>
              </w:rPr>
            </w:pPr>
            <w:r w:rsidRPr="00971E10">
              <w:rPr>
                <w:noProof/>
                <w:szCs w:val="26"/>
              </w:rPr>
              <w:lastRenderedPageBreak/>
              <w:t xml:space="preserve">Tạo dàn ý/bài viết tự động theo chủ đề; mở rộng, tóm tắt </w:t>
            </w:r>
            <w:r w:rsidRPr="00971E10">
              <w:rPr>
                <w:noProof/>
                <w:szCs w:val="26"/>
              </w:rPr>
              <w:lastRenderedPageBreak/>
              <w:t>nội dung; sinh ảnh minh họa AI (DALL-E/Imagen).</w:t>
            </w:r>
          </w:p>
        </w:tc>
      </w:tr>
      <w:tr w:rsidR="00443957" w:rsidRPr="00971E10" w14:paraId="46E36E70" w14:textId="77777777" w:rsidTr="00A95ED4">
        <w:tc>
          <w:tcPr>
            <w:tcW w:w="1098" w:type="dxa"/>
          </w:tcPr>
          <w:p w14:paraId="12D37222" w14:textId="77777777" w:rsidR="00443957" w:rsidRPr="00971E10" w:rsidRDefault="000910B4" w:rsidP="00443957">
            <w:pPr>
              <w:jc w:val="center"/>
              <w:rPr>
                <w:noProof/>
                <w:szCs w:val="26"/>
              </w:rPr>
            </w:pPr>
            <w:r w:rsidRPr="00971E10">
              <w:rPr>
                <w:noProof/>
                <w:szCs w:val="26"/>
              </w:rPr>
              <w:lastRenderedPageBreak/>
              <w:t>UC_011</w:t>
            </w:r>
          </w:p>
        </w:tc>
        <w:tc>
          <w:tcPr>
            <w:tcW w:w="1507" w:type="dxa"/>
          </w:tcPr>
          <w:p w14:paraId="54CE3DD8"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072769DA"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0E1496A2"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52AD8B1F" w14:textId="77777777" w:rsidTr="00A95ED4">
        <w:tc>
          <w:tcPr>
            <w:tcW w:w="1098" w:type="dxa"/>
          </w:tcPr>
          <w:p w14:paraId="1E109143" w14:textId="77777777" w:rsidR="00443957" w:rsidRPr="00971E10" w:rsidRDefault="000910B4" w:rsidP="00443957">
            <w:pPr>
              <w:jc w:val="center"/>
              <w:rPr>
                <w:noProof/>
                <w:szCs w:val="26"/>
              </w:rPr>
            </w:pPr>
            <w:r w:rsidRPr="00971E10">
              <w:rPr>
                <w:noProof/>
                <w:szCs w:val="26"/>
              </w:rPr>
              <w:t>UC_012</w:t>
            </w:r>
          </w:p>
        </w:tc>
        <w:tc>
          <w:tcPr>
            <w:tcW w:w="1507" w:type="dxa"/>
          </w:tcPr>
          <w:p w14:paraId="7CA17142"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5882DA79"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2F044A92"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228D7C7B" w14:textId="77777777" w:rsidTr="00A95ED4">
        <w:tc>
          <w:tcPr>
            <w:tcW w:w="1098" w:type="dxa"/>
          </w:tcPr>
          <w:p w14:paraId="66BEF40F" w14:textId="77777777" w:rsidR="00443957" w:rsidRPr="00971E10" w:rsidRDefault="000910B4" w:rsidP="00443957">
            <w:pPr>
              <w:jc w:val="center"/>
              <w:rPr>
                <w:noProof/>
                <w:szCs w:val="26"/>
              </w:rPr>
            </w:pPr>
            <w:r w:rsidRPr="00971E10">
              <w:rPr>
                <w:noProof/>
                <w:szCs w:val="26"/>
              </w:rPr>
              <w:t>UC_013</w:t>
            </w:r>
          </w:p>
        </w:tc>
        <w:tc>
          <w:tcPr>
            <w:tcW w:w="1507" w:type="dxa"/>
          </w:tcPr>
          <w:p w14:paraId="46A5CE72"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61EDD3F0"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7BE886EF"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4A71A709" w14:textId="77777777" w:rsidTr="00A95ED4">
        <w:tc>
          <w:tcPr>
            <w:tcW w:w="1098" w:type="dxa"/>
          </w:tcPr>
          <w:p w14:paraId="28ED45B0" w14:textId="77777777" w:rsidR="00443957" w:rsidRPr="00971E10" w:rsidRDefault="000910B4" w:rsidP="00443957">
            <w:pPr>
              <w:jc w:val="center"/>
              <w:rPr>
                <w:noProof/>
                <w:szCs w:val="26"/>
              </w:rPr>
            </w:pPr>
            <w:r w:rsidRPr="00971E10">
              <w:rPr>
                <w:noProof/>
                <w:szCs w:val="26"/>
              </w:rPr>
              <w:t>UC_014</w:t>
            </w:r>
          </w:p>
        </w:tc>
        <w:tc>
          <w:tcPr>
            <w:tcW w:w="1507" w:type="dxa"/>
          </w:tcPr>
          <w:p w14:paraId="319743F6"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1316F1BD" w14:textId="77777777" w:rsidR="00443957" w:rsidRPr="00971E10" w:rsidRDefault="00443957" w:rsidP="00443957">
            <w:pPr>
              <w:rPr>
                <w:noProof/>
                <w:szCs w:val="26"/>
              </w:rPr>
            </w:pPr>
            <w:r w:rsidRPr="00971E10">
              <w:rPr>
                <w:noProof/>
                <w:szCs w:val="26"/>
              </w:rPr>
              <w:t>Số hóa quy trình báo cáo hoạt động định kỳ hằng tháng của 16 Tổ Công đoàn trực thuộc.</w:t>
            </w:r>
          </w:p>
        </w:tc>
        <w:tc>
          <w:tcPr>
            <w:tcW w:w="3399" w:type="dxa"/>
          </w:tcPr>
          <w:p w14:paraId="72448A11"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3B15BB37" w14:textId="77777777" w:rsidTr="00A95ED4">
        <w:tc>
          <w:tcPr>
            <w:tcW w:w="1098" w:type="dxa"/>
          </w:tcPr>
          <w:p w14:paraId="0521DDAA" w14:textId="77777777" w:rsidR="00443957" w:rsidRPr="00971E10" w:rsidRDefault="000910B4" w:rsidP="00443957">
            <w:pPr>
              <w:jc w:val="center"/>
              <w:rPr>
                <w:noProof/>
                <w:szCs w:val="26"/>
              </w:rPr>
            </w:pPr>
            <w:r w:rsidRPr="00971E10">
              <w:rPr>
                <w:noProof/>
                <w:szCs w:val="26"/>
              </w:rPr>
              <w:t>UC_015</w:t>
            </w:r>
          </w:p>
        </w:tc>
        <w:tc>
          <w:tcPr>
            <w:tcW w:w="1507" w:type="dxa"/>
          </w:tcPr>
          <w:p w14:paraId="7F416A9E"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0BA42185"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32A69102"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4BAA5DA6" w14:textId="77777777" w:rsidTr="00A95ED4">
        <w:tc>
          <w:tcPr>
            <w:tcW w:w="1098" w:type="dxa"/>
          </w:tcPr>
          <w:p w14:paraId="4BBBFD61" w14:textId="77777777" w:rsidR="00443957" w:rsidRPr="00971E10" w:rsidRDefault="000910B4" w:rsidP="00443957">
            <w:pPr>
              <w:jc w:val="center"/>
              <w:rPr>
                <w:noProof/>
                <w:szCs w:val="26"/>
              </w:rPr>
            </w:pPr>
            <w:r w:rsidRPr="00971E10">
              <w:rPr>
                <w:noProof/>
                <w:szCs w:val="26"/>
              </w:rPr>
              <w:t>UC_016</w:t>
            </w:r>
          </w:p>
        </w:tc>
        <w:tc>
          <w:tcPr>
            <w:tcW w:w="1507" w:type="dxa"/>
          </w:tcPr>
          <w:p w14:paraId="05F44843"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0784D389"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0DB3F428"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5151B550" w14:textId="77777777" w:rsidTr="00A95ED4">
        <w:tc>
          <w:tcPr>
            <w:tcW w:w="1098" w:type="dxa"/>
          </w:tcPr>
          <w:p w14:paraId="61D78F35" w14:textId="77777777" w:rsidR="00443957" w:rsidRPr="00971E10" w:rsidRDefault="000910B4" w:rsidP="00443957">
            <w:pPr>
              <w:jc w:val="center"/>
              <w:rPr>
                <w:noProof/>
                <w:szCs w:val="26"/>
              </w:rPr>
            </w:pPr>
            <w:r w:rsidRPr="00971E10">
              <w:rPr>
                <w:noProof/>
                <w:szCs w:val="26"/>
              </w:rPr>
              <w:t>UC_017</w:t>
            </w:r>
          </w:p>
        </w:tc>
        <w:tc>
          <w:tcPr>
            <w:tcW w:w="1507" w:type="dxa"/>
          </w:tcPr>
          <w:p w14:paraId="259DBF4B"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2FC06E53"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045523F9"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32C9EE49" w14:textId="77777777" w:rsidTr="00A95ED4">
        <w:tc>
          <w:tcPr>
            <w:tcW w:w="1098" w:type="dxa"/>
          </w:tcPr>
          <w:p w14:paraId="46A59E32" w14:textId="77777777" w:rsidR="00443957" w:rsidRPr="00971E10" w:rsidRDefault="000910B4" w:rsidP="00443957">
            <w:pPr>
              <w:jc w:val="center"/>
              <w:rPr>
                <w:noProof/>
                <w:szCs w:val="26"/>
              </w:rPr>
            </w:pPr>
            <w:r w:rsidRPr="00971E10">
              <w:rPr>
                <w:noProof/>
                <w:szCs w:val="26"/>
              </w:rPr>
              <w:t>UC_018</w:t>
            </w:r>
          </w:p>
        </w:tc>
        <w:tc>
          <w:tcPr>
            <w:tcW w:w="1507" w:type="dxa"/>
          </w:tcPr>
          <w:p w14:paraId="5AB2BFBA"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16721B10" w14:textId="77777777" w:rsidR="00443957" w:rsidRPr="00971E10" w:rsidRDefault="00443957" w:rsidP="00443957">
            <w:pPr>
              <w:rPr>
                <w:noProof/>
                <w:szCs w:val="26"/>
              </w:rPr>
            </w:pPr>
            <w:r w:rsidRPr="00971E10">
              <w:rPr>
                <w:noProof/>
                <w:szCs w:val="26"/>
              </w:rPr>
              <w:t xml:space="preserve">Ghi nhận ý kiến, nguyện vọng của đoàn viên một </w:t>
            </w:r>
            <w:r w:rsidRPr="00971E10">
              <w:rPr>
                <w:noProof/>
                <w:szCs w:val="26"/>
              </w:rPr>
              <w:lastRenderedPageBreak/>
              <w:t>cách nhanh chóng, khách quan.</w:t>
            </w:r>
          </w:p>
        </w:tc>
        <w:tc>
          <w:tcPr>
            <w:tcW w:w="3399" w:type="dxa"/>
          </w:tcPr>
          <w:p w14:paraId="3284FC25" w14:textId="77777777" w:rsidR="00443957" w:rsidRPr="00971E10" w:rsidRDefault="00443957" w:rsidP="00443957">
            <w:pPr>
              <w:rPr>
                <w:noProof/>
                <w:szCs w:val="26"/>
              </w:rPr>
            </w:pPr>
            <w:r w:rsidRPr="00971E10">
              <w:rPr>
                <w:noProof/>
                <w:szCs w:val="26"/>
              </w:rPr>
              <w:lastRenderedPageBreak/>
              <w:t xml:space="preserve">Bỏ phiếu bình chọn các cuộc khảo sát trực tuyến; xem kết </w:t>
            </w:r>
            <w:r w:rsidRPr="00971E10">
              <w:rPr>
                <w:noProof/>
                <w:szCs w:val="26"/>
              </w:rPr>
              <w:lastRenderedPageBreak/>
              <w:t>quả thống kê tỷ lệ bình chọn trực quan.</w:t>
            </w:r>
          </w:p>
        </w:tc>
      </w:tr>
      <w:tr w:rsidR="00443957" w:rsidRPr="00971E10" w14:paraId="2676C068" w14:textId="77777777" w:rsidTr="00A95ED4">
        <w:tc>
          <w:tcPr>
            <w:tcW w:w="1098" w:type="dxa"/>
          </w:tcPr>
          <w:p w14:paraId="07C72E01" w14:textId="77777777" w:rsidR="00443957" w:rsidRPr="00971E10" w:rsidRDefault="000910B4" w:rsidP="00443957">
            <w:pPr>
              <w:jc w:val="center"/>
              <w:rPr>
                <w:noProof/>
                <w:szCs w:val="26"/>
              </w:rPr>
            </w:pPr>
            <w:r w:rsidRPr="00971E10">
              <w:rPr>
                <w:noProof/>
                <w:szCs w:val="26"/>
              </w:rPr>
              <w:lastRenderedPageBreak/>
              <w:t>UC_019</w:t>
            </w:r>
          </w:p>
        </w:tc>
        <w:tc>
          <w:tcPr>
            <w:tcW w:w="1507" w:type="dxa"/>
          </w:tcPr>
          <w:p w14:paraId="7F3C9AC6"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530AA9E5"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5B249BB8"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7C38B11E" w14:textId="77777777" w:rsidTr="00A95ED4">
        <w:tc>
          <w:tcPr>
            <w:tcW w:w="1098" w:type="dxa"/>
          </w:tcPr>
          <w:p w14:paraId="34C01219" w14:textId="77777777" w:rsidR="00443957" w:rsidRPr="00971E10" w:rsidRDefault="000910B4" w:rsidP="00443957">
            <w:pPr>
              <w:jc w:val="center"/>
              <w:rPr>
                <w:noProof/>
                <w:szCs w:val="26"/>
              </w:rPr>
            </w:pPr>
            <w:r w:rsidRPr="00971E10">
              <w:rPr>
                <w:noProof/>
                <w:szCs w:val="26"/>
              </w:rPr>
              <w:t>UC_020</w:t>
            </w:r>
          </w:p>
        </w:tc>
        <w:tc>
          <w:tcPr>
            <w:tcW w:w="1507" w:type="dxa"/>
          </w:tcPr>
          <w:p w14:paraId="47832B63"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0E245ACC"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23BBF1D1"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060E09BF" w14:textId="77777777" w:rsidTr="00A95ED4">
        <w:tc>
          <w:tcPr>
            <w:tcW w:w="1098" w:type="dxa"/>
          </w:tcPr>
          <w:p w14:paraId="25EFD611" w14:textId="77777777" w:rsidR="00443957" w:rsidRPr="00971E10" w:rsidRDefault="000910B4" w:rsidP="00443957">
            <w:pPr>
              <w:jc w:val="center"/>
              <w:rPr>
                <w:noProof/>
                <w:szCs w:val="26"/>
              </w:rPr>
            </w:pPr>
            <w:r w:rsidRPr="00971E10">
              <w:rPr>
                <w:noProof/>
                <w:szCs w:val="26"/>
              </w:rPr>
              <w:t>UC_021</w:t>
            </w:r>
          </w:p>
        </w:tc>
        <w:tc>
          <w:tcPr>
            <w:tcW w:w="1507" w:type="dxa"/>
          </w:tcPr>
          <w:p w14:paraId="7CF421EA"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3CC602BF"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1364333B"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4F6008C8" w14:textId="77777777" w:rsidTr="00A95ED4">
        <w:tc>
          <w:tcPr>
            <w:tcW w:w="1098" w:type="dxa"/>
          </w:tcPr>
          <w:p w14:paraId="63989769" w14:textId="77777777" w:rsidR="00443957" w:rsidRPr="00971E10" w:rsidRDefault="000910B4" w:rsidP="00443957">
            <w:pPr>
              <w:jc w:val="center"/>
              <w:rPr>
                <w:noProof/>
                <w:szCs w:val="26"/>
              </w:rPr>
            </w:pPr>
            <w:r w:rsidRPr="00971E10">
              <w:rPr>
                <w:noProof/>
                <w:szCs w:val="26"/>
              </w:rPr>
              <w:t>UC_022</w:t>
            </w:r>
          </w:p>
        </w:tc>
        <w:tc>
          <w:tcPr>
            <w:tcW w:w="1507" w:type="dxa"/>
          </w:tcPr>
          <w:p w14:paraId="6FF58BBB"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39FE770D"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7229F9C6"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3C3A57A0" w14:textId="77777777" w:rsidTr="00A95ED4">
        <w:tc>
          <w:tcPr>
            <w:tcW w:w="1098" w:type="dxa"/>
          </w:tcPr>
          <w:p w14:paraId="323DB135" w14:textId="77777777" w:rsidR="000910B4" w:rsidRPr="00971E10" w:rsidRDefault="000910B4" w:rsidP="00443957">
            <w:pPr>
              <w:jc w:val="center"/>
              <w:rPr>
                <w:noProof/>
                <w:szCs w:val="26"/>
              </w:rPr>
            </w:pPr>
            <w:r w:rsidRPr="00971E10">
              <w:rPr>
                <w:noProof/>
                <w:szCs w:val="26"/>
              </w:rPr>
              <w:t>UC_023</w:t>
            </w:r>
          </w:p>
        </w:tc>
        <w:tc>
          <w:tcPr>
            <w:tcW w:w="1507" w:type="dxa"/>
          </w:tcPr>
          <w:p w14:paraId="03C3FBD9"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10A17326"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1CCB3EF1" w14:textId="77777777" w:rsidR="000910B4" w:rsidRPr="00971E10" w:rsidRDefault="000910B4" w:rsidP="00443957">
            <w:pPr>
              <w:rPr>
                <w:noProof/>
                <w:szCs w:val="26"/>
              </w:rPr>
            </w:pPr>
            <w:r w:rsidRPr="00971E10">
              <w:rPr>
                <w:noProof/>
                <w:szCs w:val="26"/>
              </w:rPr>
              <w:t>Quản lý danh mục chuyên mục tin tức; quản lý danh sách 16 Tổ Công đoàn; quản lý danh mục văn bản, biểu mẫu.</w:t>
            </w:r>
          </w:p>
        </w:tc>
      </w:tr>
      <w:tr w:rsidR="000910B4" w:rsidRPr="00971E10" w14:paraId="283BC1BD" w14:textId="77777777" w:rsidTr="00A95ED4">
        <w:tc>
          <w:tcPr>
            <w:tcW w:w="1098" w:type="dxa"/>
          </w:tcPr>
          <w:p w14:paraId="2540782F" w14:textId="77777777" w:rsidR="000910B4" w:rsidRPr="00971E10" w:rsidRDefault="000910B4" w:rsidP="00443957">
            <w:pPr>
              <w:jc w:val="center"/>
              <w:rPr>
                <w:noProof/>
                <w:szCs w:val="26"/>
              </w:rPr>
            </w:pPr>
            <w:r w:rsidRPr="00971E10">
              <w:rPr>
                <w:noProof/>
                <w:szCs w:val="26"/>
              </w:rPr>
              <w:t>UC_024</w:t>
            </w:r>
          </w:p>
        </w:tc>
        <w:tc>
          <w:tcPr>
            <w:tcW w:w="1507" w:type="dxa"/>
          </w:tcPr>
          <w:p w14:paraId="354F5B7F"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4075E85C"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065FE75E"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57EF69C1" w14:textId="77777777" w:rsidTr="00A95ED4">
        <w:trPr>
          <w:trHeight w:val="157"/>
        </w:trPr>
        <w:tc>
          <w:tcPr>
            <w:tcW w:w="1098" w:type="dxa"/>
          </w:tcPr>
          <w:p w14:paraId="1784392B" w14:textId="77777777" w:rsidR="000910B4" w:rsidRPr="00971E10" w:rsidRDefault="000910B4" w:rsidP="00443957">
            <w:pPr>
              <w:jc w:val="center"/>
              <w:rPr>
                <w:noProof/>
                <w:szCs w:val="26"/>
              </w:rPr>
            </w:pPr>
            <w:r w:rsidRPr="00971E10">
              <w:rPr>
                <w:noProof/>
                <w:szCs w:val="26"/>
              </w:rPr>
              <w:t>UC_025</w:t>
            </w:r>
          </w:p>
        </w:tc>
        <w:tc>
          <w:tcPr>
            <w:tcW w:w="1507" w:type="dxa"/>
          </w:tcPr>
          <w:p w14:paraId="4691E15D"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657F9635"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6AB25EE5"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74AE189C" w14:textId="77777777" w:rsidTr="00A95ED4">
        <w:trPr>
          <w:trHeight w:val="157"/>
        </w:trPr>
        <w:tc>
          <w:tcPr>
            <w:tcW w:w="1098" w:type="dxa"/>
          </w:tcPr>
          <w:p w14:paraId="16B906E7" w14:textId="77777777" w:rsidR="00443957" w:rsidRPr="00971E10" w:rsidRDefault="000910B4" w:rsidP="00443957">
            <w:pPr>
              <w:jc w:val="center"/>
              <w:rPr>
                <w:noProof/>
                <w:szCs w:val="26"/>
              </w:rPr>
            </w:pPr>
            <w:r w:rsidRPr="00971E10">
              <w:rPr>
                <w:noProof/>
                <w:szCs w:val="26"/>
              </w:rPr>
              <w:t>UC_026</w:t>
            </w:r>
          </w:p>
        </w:tc>
        <w:tc>
          <w:tcPr>
            <w:tcW w:w="1507" w:type="dxa"/>
          </w:tcPr>
          <w:p w14:paraId="534A9413"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6F1F73AB"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24A54E00" w14:textId="77777777" w:rsidR="00443957" w:rsidRPr="00971E10" w:rsidRDefault="00443957" w:rsidP="00443957">
            <w:pPr>
              <w:rPr>
                <w:noProof/>
                <w:szCs w:val="26"/>
              </w:rPr>
            </w:pPr>
            <w:r w:rsidRPr="00971E10">
              <w:rPr>
                <w:noProof/>
                <w:szCs w:val="26"/>
              </w:rPr>
              <w:t xml:space="preserve">Dashboard thống kê truy cập, số bài viết, tỷ lệ tương tác; xem nhật ký kiểm toán (Audit </w:t>
            </w:r>
            <w:r w:rsidRPr="00971E10">
              <w:rPr>
                <w:noProof/>
                <w:szCs w:val="26"/>
              </w:rPr>
              <w:lastRenderedPageBreak/>
              <w:t>Logs); thống kê chi phí, token AI tiêu thụ.</w:t>
            </w:r>
          </w:p>
        </w:tc>
      </w:tr>
    </w:tbl>
    <w:p w14:paraId="55F304DE" w14:textId="77777777" w:rsidR="00443957" w:rsidRPr="00971E10" w:rsidRDefault="00443957" w:rsidP="00443957">
      <w:pPr>
        <w:rPr>
          <w:noProof/>
          <w:sz w:val="22"/>
        </w:rPr>
      </w:pPr>
    </w:p>
    <w:p w14:paraId="670E9D93" w14:textId="1D38C2EE" w:rsidR="00443957" w:rsidRPr="00971E10" w:rsidRDefault="00443957" w:rsidP="00197B6A">
      <w:pPr>
        <w:pStyle w:val="m2"/>
      </w:pPr>
      <w:r w:rsidRPr="00971E10">
        <w:t xml:space="preserve"> </w:t>
      </w:r>
      <w:bookmarkStart w:id="48" w:name="_Toc240897709"/>
      <w:r w:rsidRPr="00971E10">
        <w:t>Biểu đồ Use Case</w:t>
      </w:r>
      <w:bookmarkEnd w:id="48"/>
    </w:p>
    <w:p w14:paraId="36C003F1" w14:textId="21CB006A" w:rsidR="00443957" w:rsidRPr="00971E10" w:rsidRDefault="00443957" w:rsidP="00197B6A">
      <w:pPr>
        <w:pStyle w:val="m3"/>
      </w:pPr>
      <w:r w:rsidRPr="00971E10">
        <w:t xml:space="preserve"> </w:t>
      </w:r>
      <w:bookmarkStart w:id="49" w:name="_Toc240897710"/>
      <w:r w:rsidRPr="00971E10">
        <w:t>Use case Tổng quát</w:t>
      </w:r>
      <w:bookmarkEnd w:id="49"/>
    </w:p>
    <w:p w14:paraId="7F6411D5" w14:textId="01FA493D" w:rsidR="00443957" w:rsidRPr="00971E10" w:rsidRDefault="00443957" w:rsidP="00443957">
      <w:pPr>
        <w:rPr>
          <w:noProof/>
        </w:rPr>
      </w:pPr>
    </w:p>
    <w:p w14:paraId="3D0D1E0D" w14:textId="1C921FF4" w:rsidR="005B35DE" w:rsidRPr="00971E10" w:rsidRDefault="00197B6A">
      <w:pPr>
        <w:spacing w:before="120" w:after="80"/>
        <w:jc w:val="center"/>
        <w:rPr>
          <w:noProof/>
        </w:rPr>
      </w:pPr>
      <w:r w:rsidRPr="00971E10">
        <w:rPr>
          <w:noProof/>
        </w:rPr>
        <w:drawing>
          <wp:inline distT="0" distB="0" distL="0" distR="0" wp14:anchorId="2CE0A491" wp14:editId="6274FBE6">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3B46B45C" w14:textId="271FD386" w:rsidR="005B35DE" w:rsidRPr="00E2136D" w:rsidRDefault="00000000" w:rsidP="00E2136D">
      <w:pPr>
        <w:pStyle w:val="hinh1"/>
      </w:pPr>
      <w:bookmarkStart w:id="50" w:name="_Toc240897007"/>
      <w:bookmarkStart w:id="51" w:name="_Toc240898764"/>
      <w:r w:rsidRPr="00E2136D">
        <w:t>Use case Tổng quát</w:t>
      </w:r>
      <w:bookmarkEnd w:id="50"/>
      <w:bookmarkEnd w:id="51"/>
    </w:p>
    <w:p w14:paraId="22820CE2" w14:textId="51F97FB7" w:rsidR="005B35DE" w:rsidRPr="00971E10" w:rsidRDefault="00000000" w:rsidP="00197B6A">
      <w:pPr>
        <w:pStyle w:val="m3"/>
      </w:pPr>
      <w:bookmarkStart w:id="52" w:name="_Toc240897711"/>
      <w:r w:rsidRPr="00971E10">
        <w:lastRenderedPageBreak/>
        <w:t>Use case Quản Lý Bài Viết &amp; Nội Dung</w:t>
      </w:r>
      <w:bookmarkEnd w:id="52"/>
    </w:p>
    <w:p w14:paraId="7234FD4F" w14:textId="77777777" w:rsidR="005B35DE" w:rsidRPr="00971E10" w:rsidRDefault="00000000">
      <w:pPr>
        <w:spacing w:before="80" w:after="80"/>
        <w:jc w:val="center"/>
        <w:rPr>
          <w:noProof/>
        </w:rPr>
      </w:pPr>
      <w:r w:rsidRPr="00971E10">
        <w:rPr>
          <w:noProof/>
        </w:rPr>
        <w:drawing>
          <wp:inline distT="0" distB="0" distL="0" distR="0" wp14:anchorId="1C562764" wp14:editId="3031F973">
            <wp:extent cx="5486400" cy="2655852"/>
            <wp:effectExtent l="0" t="0" r="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0"/>
                    <a:stretch>
                      <a:fillRect/>
                    </a:stretch>
                  </pic:blipFill>
                  <pic:spPr>
                    <a:xfrm>
                      <a:off x="0" y="0"/>
                      <a:ext cx="5486400" cy="2655852"/>
                    </a:xfrm>
                    <a:prstGeom prst="rect">
                      <a:avLst/>
                    </a:prstGeom>
                  </pic:spPr>
                </pic:pic>
              </a:graphicData>
            </a:graphic>
          </wp:inline>
        </w:drawing>
      </w:r>
    </w:p>
    <w:p w14:paraId="75E6BD47" w14:textId="59FBFC28" w:rsidR="005B35DE" w:rsidRPr="00E16249" w:rsidRDefault="00000000" w:rsidP="00E2136D">
      <w:pPr>
        <w:pStyle w:val="hinh1"/>
      </w:pPr>
      <w:bookmarkStart w:id="53" w:name="_Toc240897008"/>
      <w:bookmarkStart w:id="54" w:name="_Toc240898765"/>
      <w:r w:rsidRPr="00E16249">
        <w:t>Use case Quản Lý Bài Viết &amp; Nội Dung</w:t>
      </w:r>
      <w:bookmarkEnd w:id="53"/>
      <w:bookmarkEnd w:id="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75945BE2" w14:textId="77777777">
        <w:trPr>
          <w:jc w:val="center"/>
        </w:trPr>
        <w:tc>
          <w:tcPr>
            <w:tcW w:w="2664" w:type="dxa"/>
            <w:tcMar>
              <w:top w:w="70" w:type="dxa"/>
              <w:left w:w="90" w:type="dxa"/>
              <w:bottom w:w="70" w:type="dxa"/>
              <w:right w:w="90" w:type="dxa"/>
            </w:tcMar>
            <w:vAlign w:val="center"/>
          </w:tcPr>
          <w:p w14:paraId="2FF8371E"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0674A25" w14:textId="77777777" w:rsidR="005B35DE" w:rsidRPr="00166E13" w:rsidRDefault="00000000">
            <w:pPr>
              <w:spacing w:before="40" w:after="40"/>
              <w:rPr>
                <w:noProof/>
                <w:szCs w:val="26"/>
              </w:rPr>
            </w:pPr>
            <w:r w:rsidRPr="00166E13">
              <w:rPr>
                <w:noProof/>
                <w:szCs w:val="26"/>
              </w:rPr>
              <w:t>Quản lý bài viết</w:t>
            </w:r>
          </w:p>
        </w:tc>
      </w:tr>
      <w:tr w:rsidR="005B35DE" w:rsidRPr="00166E13" w14:paraId="2517E7A4" w14:textId="77777777">
        <w:trPr>
          <w:jc w:val="center"/>
        </w:trPr>
        <w:tc>
          <w:tcPr>
            <w:tcW w:w="2664" w:type="dxa"/>
            <w:tcMar>
              <w:top w:w="70" w:type="dxa"/>
              <w:left w:w="90" w:type="dxa"/>
              <w:bottom w:w="70" w:type="dxa"/>
              <w:right w:w="90" w:type="dxa"/>
            </w:tcMar>
            <w:vAlign w:val="center"/>
          </w:tcPr>
          <w:p w14:paraId="5795E343"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C3C6C6A" w14:textId="77777777" w:rsidR="005B35DE" w:rsidRPr="00166E13" w:rsidRDefault="00000000">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478BC01F" w14:textId="77777777">
        <w:trPr>
          <w:jc w:val="center"/>
        </w:trPr>
        <w:tc>
          <w:tcPr>
            <w:tcW w:w="2664" w:type="dxa"/>
            <w:tcMar>
              <w:top w:w="70" w:type="dxa"/>
              <w:left w:w="90" w:type="dxa"/>
              <w:bottom w:w="70" w:type="dxa"/>
              <w:right w:w="90" w:type="dxa"/>
            </w:tcMar>
            <w:vAlign w:val="center"/>
          </w:tcPr>
          <w:p w14:paraId="211E3CD9"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20110223" w14:textId="77777777" w:rsidR="005B35DE" w:rsidRPr="00166E13" w:rsidRDefault="00000000">
            <w:pPr>
              <w:spacing w:before="40" w:after="40"/>
              <w:rPr>
                <w:noProof/>
                <w:szCs w:val="26"/>
              </w:rPr>
            </w:pPr>
            <w:r w:rsidRPr="00166E13">
              <w:rPr>
                <w:noProof/>
                <w:szCs w:val="26"/>
              </w:rPr>
              <w:t>Quản trị viên (Admin), Biên tập viên (Editor), Cộng tác viên (Contributor)</w:t>
            </w:r>
          </w:p>
        </w:tc>
      </w:tr>
      <w:tr w:rsidR="005B35DE" w:rsidRPr="00166E13" w14:paraId="001C367F" w14:textId="77777777">
        <w:trPr>
          <w:jc w:val="center"/>
        </w:trPr>
        <w:tc>
          <w:tcPr>
            <w:tcW w:w="2664" w:type="dxa"/>
            <w:tcMar>
              <w:top w:w="70" w:type="dxa"/>
              <w:left w:w="90" w:type="dxa"/>
              <w:bottom w:w="70" w:type="dxa"/>
              <w:right w:w="90" w:type="dxa"/>
            </w:tcMar>
            <w:vAlign w:val="center"/>
          </w:tcPr>
          <w:p w14:paraId="57564312"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357F344" w14:textId="77777777" w:rsidR="005B35DE" w:rsidRPr="00166E13" w:rsidRDefault="00000000">
            <w:pPr>
              <w:spacing w:before="40" w:after="40"/>
              <w:rPr>
                <w:noProof/>
                <w:szCs w:val="26"/>
              </w:rPr>
            </w:pPr>
            <w:r w:rsidRPr="00166E13">
              <w:rPr>
                <w:noProof/>
                <w:szCs w:val="26"/>
              </w:rPr>
              <w:t>Người dùng truy cập vào giao diện quản lý bài viết trên hệ thống.</w:t>
            </w:r>
          </w:p>
        </w:tc>
      </w:tr>
      <w:tr w:rsidR="005B35DE" w:rsidRPr="00166E13" w14:paraId="09636082" w14:textId="77777777">
        <w:trPr>
          <w:jc w:val="center"/>
        </w:trPr>
        <w:tc>
          <w:tcPr>
            <w:tcW w:w="2664" w:type="dxa"/>
            <w:tcMar>
              <w:top w:w="70" w:type="dxa"/>
              <w:left w:w="90" w:type="dxa"/>
              <w:bottom w:w="70" w:type="dxa"/>
              <w:right w:w="90" w:type="dxa"/>
            </w:tcMar>
            <w:vAlign w:val="center"/>
          </w:tcPr>
          <w:p w14:paraId="556361DB"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0ADDF7B" w14:textId="77777777" w:rsidR="005B35DE" w:rsidRPr="00166E13" w:rsidRDefault="00000000">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3B081DFE" w14:textId="77777777">
        <w:trPr>
          <w:jc w:val="center"/>
        </w:trPr>
        <w:tc>
          <w:tcPr>
            <w:tcW w:w="2664" w:type="dxa"/>
            <w:tcMar>
              <w:top w:w="70" w:type="dxa"/>
              <w:left w:w="90" w:type="dxa"/>
              <w:bottom w:w="70" w:type="dxa"/>
              <w:right w:w="90" w:type="dxa"/>
            </w:tcMar>
            <w:vAlign w:val="center"/>
          </w:tcPr>
          <w:p w14:paraId="447A0124"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78A9879" w14:textId="77777777" w:rsidR="005B35DE" w:rsidRPr="00166E13" w:rsidRDefault="00000000">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67327394" w14:textId="77777777">
        <w:trPr>
          <w:jc w:val="center"/>
        </w:trPr>
        <w:tc>
          <w:tcPr>
            <w:tcW w:w="2664" w:type="dxa"/>
            <w:tcMar>
              <w:top w:w="70" w:type="dxa"/>
              <w:left w:w="90" w:type="dxa"/>
              <w:bottom w:w="70" w:type="dxa"/>
              <w:right w:w="90" w:type="dxa"/>
            </w:tcMar>
            <w:vAlign w:val="center"/>
          </w:tcPr>
          <w:p w14:paraId="4173706A"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04AC75DE" w14:textId="77777777" w:rsidR="005B35DE" w:rsidRPr="00166E13" w:rsidRDefault="00000000">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 xml:space="preserve">d. Hệ thống hiển thị giao diện soạn thảo đa năng (Rich </w:t>
            </w:r>
            <w:r w:rsidRPr="00166E13">
              <w:rPr>
                <w:noProof/>
                <w:szCs w:val="26"/>
              </w:rPr>
              <w:lastRenderedPageBreak/>
              <w:t>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2A1B6A39" w14:textId="77777777">
        <w:trPr>
          <w:jc w:val="center"/>
        </w:trPr>
        <w:tc>
          <w:tcPr>
            <w:tcW w:w="2664" w:type="dxa"/>
            <w:tcMar>
              <w:top w:w="70" w:type="dxa"/>
              <w:left w:w="90" w:type="dxa"/>
              <w:bottom w:w="70" w:type="dxa"/>
              <w:right w:w="90" w:type="dxa"/>
            </w:tcMar>
            <w:vAlign w:val="center"/>
          </w:tcPr>
          <w:p w14:paraId="1588DBDF"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3E67AB17" w14:textId="77777777" w:rsidR="005B35DE" w:rsidRPr="00166E13" w:rsidRDefault="00000000">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1BCB50F1" w14:textId="77777777">
        <w:trPr>
          <w:jc w:val="center"/>
        </w:trPr>
        <w:tc>
          <w:tcPr>
            <w:tcW w:w="2664" w:type="dxa"/>
            <w:tcMar>
              <w:top w:w="70" w:type="dxa"/>
              <w:left w:w="90" w:type="dxa"/>
              <w:bottom w:w="70" w:type="dxa"/>
              <w:right w:w="90" w:type="dxa"/>
            </w:tcMar>
            <w:vAlign w:val="center"/>
          </w:tcPr>
          <w:p w14:paraId="78C6D084"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7E3A408D" w14:textId="77777777" w:rsidR="005B35DE" w:rsidRPr="00166E13" w:rsidRDefault="00000000">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46CBC803" w14:textId="77777777">
        <w:trPr>
          <w:jc w:val="center"/>
        </w:trPr>
        <w:tc>
          <w:tcPr>
            <w:tcW w:w="2664" w:type="dxa"/>
            <w:tcMar>
              <w:top w:w="70" w:type="dxa"/>
              <w:left w:w="90" w:type="dxa"/>
              <w:bottom w:w="70" w:type="dxa"/>
              <w:right w:w="90" w:type="dxa"/>
            </w:tcMar>
            <w:vAlign w:val="center"/>
          </w:tcPr>
          <w:p w14:paraId="61ED00CB"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C446461" w14:textId="77777777" w:rsidR="005B35DE" w:rsidRPr="00166E13" w:rsidRDefault="00000000">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12C4EEB7" w14:textId="77777777" w:rsidR="005B35DE" w:rsidRPr="00971E10" w:rsidRDefault="005B35DE">
      <w:pPr>
        <w:rPr>
          <w:noProof/>
        </w:rPr>
      </w:pPr>
    </w:p>
    <w:p w14:paraId="28068ADE" w14:textId="5CA67388" w:rsidR="005B35DE" w:rsidRPr="00971E10" w:rsidRDefault="00000000" w:rsidP="00197B6A">
      <w:pPr>
        <w:pStyle w:val="m3"/>
      </w:pPr>
      <w:r w:rsidRPr="00971E10">
        <w:lastRenderedPageBreak/>
        <w:t xml:space="preserve"> </w:t>
      </w:r>
      <w:bookmarkStart w:id="55" w:name="_Toc240897712"/>
      <w:r w:rsidRPr="00971E10">
        <w:t>Use case Trợ Lý AI Copilot</w:t>
      </w:r>
      <w:bookmarkEnd w:id="55"/>
    </w:p>
    <w:p w14:paraId="1E0A3CD2" w14:textId="77777777" w:rsidR="005B35DE" w:rsidRPr="00971E10" w:rsidRDefault="00000000">
      <w:pPr>
        <w:spacing w:before="80" w:after="80"/>
        <w:jc w:val="center"/>
        <w:rPr>
          <w:noProof/>
        </w:rPr>
      </w:pPr>
      <w:r w:rsidRPr="00971E10">
        <w:rPr>
          <w:noProof/>
        </w:rPr>
        <w:drawing>
          <wp:inline distT="0" distB="0" distL="0" distR="0" wp14:anchorId="083B8D9E" wp14:editId="6FB49BE5">
            <wp:extent cx="5486400" cy="2655852"/>
            <wp:effectExtent l="0" t="0" r="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1"/>
                    <a:stretch>
                      <a:fillRect/>
                    </a:stretch>
                  </pic:blipFill>
                  <pic:spPr>
                    <a:xfrm>
                      <a:off x="0" y="0"/>
                      <a:ext cx="5486400" cy="2655852"/>
                    </a:xfrm>
                    <a:prstGeom prst="rect">
                      <a:avLst/>
                    </a:prstGeom>
                  </pic:spPr>
                </pic:pic>
              </a:graphicData>
            </a:graphic>
          </wp:inline>
        </w:drawing>
      </w:r>
    </w:p>
    <w:p w14:paraId="09CBF36C" w14:textId="1DA3E52B" w:rsidR="005B35DE" w:rsidRPr="00E16249" w:rsidRDefault="00000000" w:rsidP="00E2136D">
      <w:pPr>
        <w:pStyle w:val="hinh1"/>
      </w:pPr>
      <w:bookmarkStart w:id="56" w:name="_Toc240897009"/>
      <w:bookmarkStart w:id="57" w:name="_Toc240898766"/>
      <w:r w:rsidRPr="00E16249">
        <w:t>Use case Trợ Lý AI Copilot</w:t>
      </w:r>
      <w:bookmarkEnd w:id="56"/>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FC06BF" w14:textId="77777777">
        <w:trPr>
          <w:jc w:val="center"/>
        </w:trPr>
        <w:tc>
          <w:tcPr>
            <w:tcW w:w="2664" w:type="dxa"/>
            <w:tcMar>
              <w:top w:w="70" w:type="dxa"/>
              <w:left w:w="90" w:type="dxa"/>
              <w:bottom w:w="70" w:type="dxa"/>
              <w:right w:w="90" w:type="dxa"/>
            </w:tcMar>
            <w:vAlign w:val="center"/>
          </w:tcPr>
          <w:p w14:paraId="70463360"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02DCC1B" w14:textId="77777777" w:rsidR="005B35DE" w:rsidRPr="00166E13" w:rsidRDefault="00000000">
            <w:pPr>
              <w:spacing w:before="40" w:after="40"/>
              <w:rPr>
                <w:noProof/>
                <w:szCs w:val="26"/>
              </w:rPr>
            </w:pPr>
            <w:r w:rsidRPr="00166E13">
              <w:rPr>
                <w:noProof/>
                <w:szCs w:val="26"/>
              </w:rPr>
              <w:t>Trợ lý AI Copilot hỗ trợ sáng tạo nội dung</w:t>
            </w:r>
          </w:p>
        </w:tc>
      </w:tr>
      <w:tr w:rsidR="005B35DE" w:rsidRPr="00166E13" w14:paraId="637A41A1" w14:textId="77777777">
        <w:trPr>
          <w:jc w:val="center"/>
        </w:trPr>
        <w:tc>
          <w:tcPr>
            <w:tcW w:w="2664" w:type="dxa"/>
            <w:tcMar>
              <w:top w:w="70" w:type="dxa"/>
              <w:left w:w="90" w:type="dxa"/>
              <w:bottom w:w="70" w:type="dxa"/>
              <w:right w:w="90" w:type="dxa"/>
            </w:tcMar>
            <w:vAlign w:val="center"/>
          </w:tcPr>
          <w:p w14:paraId="6A9B862E"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6B7786C6" w14:textId="77777777" w:rsidR="005B35DE" w:rsidRPr="00166E13" w:rsidRDefault="00000000">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09871BF7" w14:textId="77777777">
        <w:trPr>
          <w:jc w:val="center"/>
        </w:trPr>
        <w:tc>
          <w:tcPr>
            <w:tcW w:w="2664" w:type="dxa"/>
            <w:tcMar>
              <w:top w:w="70" w:type="dxa"/>
              <w:left w:w="90" w:type="dxa"/>
              <w:bottom w:w="70" w:type="dxa"/>
              <w:right w:w="90" w:type="dxa"/>
            </w:tcMar>
            <w:vAlign w:val="center"/>
          </w:tcPr>
          <w:p w14:paraId="6434A650"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2DD2952" w14:textId="77777777" w:rsidR="005B35DE" w:rsidRPr="00166E13" w:rsidRDefault="00000000">
            <w:pPr>
              <w:spacing w:before="40" w:after="40"/>
              <w:rPr>
                <w:noProof/>
                <w:szCs w:val="26"/>
              </w:rPr>
            </w:pPr>
            <w:r w:rsidRPr="00166E13">
              <w:rPr>
                <w:noProof/>
                <w:szCs w:val="26"/>
              </w:rPr>
              <w:t>Biên tập viên, Cộng tác viên, Quản trị viên, AI Service Engine (Google Gemini API)</w:t>
            </w:r>
          </w:p>
        </w:tc>
      </w:tr>
      <w:tr w:rsidR="005B35DE" w:rsidRPr="00166E13" w14:paraId="002A0310" w14:textId="77777777">
        <w:trPr>
          <w:jc w:val="center"/>
        </w:trPr>
        <w:tc>
          <w:tcPr>
            <w:tcW w:w="2664" w:type="dxa"/>
            <w:tcMar>
              <w:top w:w="70" w:type="dxa"/>
              <w:left w:w="90" w:type="dxa"/>
              <w:bottom w:w="70" w:type="dxa"/>
              <w:right w:w="90" w:type="dxa"/>
            </w:tcMar>
            <w:vAlign w:val="center"/>
          </w:tcPr>
          <w:p w14:paraId="1F4878CC"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A4EE813" w14:textId="77777777" w:rsidR="005B35DE" w:rsidRPr="00166E13" w:rsidRDefault="00000000">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23946635" w14:textId="77777777">
        <w:trPr>
          <w:jc w:val="center"/>
        </w:trPr>
        <w:tc>
          <w:tcPr>
            <w:tcW w:w="2664" w:type="dxa"/>
            <w:tcMar>
              <w:top w:w="70" w:type="dxa"/>
              <w:left w:w="90" w:type="dxa"/>
              <w:bottom w:w="70" w:type="dxa"/>
              <w:right w:w="90" w:type="dxa"/>
            </w:tcMar>
            <w:vAlign w:val="center"/>
          </w:tcPr>
          <w:p w14:paraId="66C42E57"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F329BEC" w14:textId="77777777" w:rsidR="005B35DE" w:rsidRPr="00166E13" w:rsidRDefault="00000000">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4F985CE0" w14:textId="77777777">
        <w:trPr>
          <w:jc w:val="center"/>
        </w:trPr>
        <w:tc>
          <w:tcPr>
            <w:tcW w:w="2664" w:type="dxa"/>
            <w:tcMar>
              <w:top w:w="70" w:type="dxa"/>
              <w:left w:w="90" w:type="dxa"/>
              <w:bottom w:w="70" w:type="dxa"/>
              <w:right w:w="90" w:type="dxa"/>
            </w:tcMar>
            <w:vAlign w:val="center"/>
          </w:tcPr>
          <w:p w14:paraId="0F21BEF2"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CA70C87" w14:textId="77777777" w:rsidR="005B35DE" w:rsidRPr="00166E13" w:rsidRDefault="00000000">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2E0659E1" w14:textId="77777777">
        <w:trPr>
          <w:jc w:val="center"/>
        </w:trPr>
        <w:tc>
          <w:tcPr>
            <w:tcW w:w="2664" w:type="dxa"/>
            <w:tcMar>
              <w:top w:w="70" w:type="dxa"/>
              <w:left w:w="90" w:type="dxa"/>
              <w:bottom w:w="70" w:type="dxa"/>
              <w:right w:w="90" w:type="dxa"/>
            </w:tcMar>
            <w:vAlign w:val="center"/>
          </w:tcPr>
          <w:p w14:paraId="232FE24E"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F099782" w14:textId="77777777" w:rsidR="005B35DE" w:rsidRPr="00166E13" w:rsidRDefault="00000000">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 xml:space="preserve">b. Hệ thống hiển thị bảng điều khiển các tính năng AI: (1) Tạo dàn ý theo chủ đề; (2) Viết bài tự động từ từ khóa; (3) Gợi ý tiêu đề tin tức; (4) Tóm tắt tin nhanh; (5) Tạo prompt ảnh banner; (6) Kiểm tra lỗi chính tả &amp; văn phong </w:t>
            </w:r>
            <w:r w:rsidRPr="00166E13">
              <w:rPr>
                <w:noProof/>
                <w:szCs w:val="26"/>
              </w:rPr>
              <w:lastRenderedPageBreak/>
              <w:t>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1A79AEF8" w14:textId="77777777">
        <w:trPr>
          <w:jc w:val="center"/>
        </w:trPr>
        <w:tc>
          <w:tcPr>
            <w:tcW w:w="2664" w:type="dxa"/>
            <w:tcMar>
              <w:top w:w="70" w:type="dxa"/>
              <w:left w:w="90" w:type="dxa"/>
              <w:bottom w:w="70" w:type="dxa"/>
              <w:right w:w="90" w:type="dxa"/>
            </w:tcMar>
            <w:vAlign w:val="center"/>
          </w:tcPr>
          <w:p w14:paraId="44B2C5C2"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9598616" w14:textId="77777777" w:rsidR="005B35DE" w:rsidRPr="00166E13" w:rsidRDefault="00000000">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45F1A300" w14:textId="77777777">
        <w:trPr>
          <w:jc w:val="center"/>
        </w:trPr>
        <w:tc>
          <w:tcPr>
            <w:tcW w:w="2664" w:type="dxa"/>
            <w:tcMar>
              <w:top w:w="70" w:type="dxa"/>
              <w:left w:w="90" w:type="dxa"/>
              <w:bottom w:w="70" w:type="dxa"/>
              <w:right w:w="90" w:type="dxa"/>
            </w:tcMar>
            <w:vAlign w:val="center"/>
          </w:tcPr>
          <w:p w14:paraId="493A23AE"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56779DE8" w14:textId="77777777" w:rsidR="005B35DE" w:rsidRPr="00166E13" w:rsidRDefault="00000000">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7B9D7C0D" w14:textId="77777777">
        <w:trPr>
          <w:jc w:val="center"/>
        </w:trPr>
        <w:tc>
          <w:tcPr>
            <w:tcW w:w="2664" w:type="dxa"/>
            <w:tcMar>
              <w:top w:w="70" w:type="dxa"/>
              <w:left w:w="90" w:type="dxa"/>
              <w:bottom w:w="70" w:type="dxa"/>
              <w:right w:w="90" w:type="dxa"/>
            </w:tcMar>
            <w:vAlign w:val="center"/>
          </w:tcPr>
          <w:p w14:paraId="6207090B"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2F2E73A" w14:textId="77777777" w:rsidR="005B35DE" w:rsidRPr="00166E13" w:rsidRDefault="00000000">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63ACF2B6" w14:textId="77777777" w:rsidR="005B35DE" w:rsidRPr="00971E10" w:rsidRDefault="005B35DE">
      <w:pPr>
        <w:rPr>
          <w:noProof/>
        </w:rPr>
      </w:pPr>
    </w:p>
    <w:p w14:paraId="7CE810D9" w14:textId="335CDBDA" w:rsidR="005B35DE" w:rsidRPr="00971E10" w:rsidRDefault="00000000" w:rsidP="00197B6A">
      <w:pPr>
        <w:pStyle w:val="m3"/>
      </w:pPr>
      <w:bookmarkStart w:id="58" w:name="_Toc240897713"/>
      <w:r w:rsidRPr="00971E10">
        <w:lastRenderedPageBreak/>
        <w:t>Use case Kiểm Duyệt &amp; Xuất Bản Đa Kênh Facebook</w:t>
      </w:r>
      <w:bookmarkEnd w:id="58"/>
    </w:p>
    <w:p w14:paraId="6DDB41C6" w14:textId="77777777" w:rsidR="005B35DE" w:rsidRPr="00971E10" w:rsidRDefault="00000000">
      <w:pPr>
        <w:spacing w:before="80" w:after="80"/>
        <w:jc w:val="center"/>
        <w:rPr>
          <w:noProof/>
        </w:rPr>
      </w:pPr>
      <w:r w:rsidRPr="00971E10">
        <w:rPr>
          <w:noProof/>
        </w:rPr>
        <w:drawing>
          <wp:inline distT="0" distB="0" distL="0" distR="0" wp14:anchorId="7ECD948D" wp14:editId="2FC8E8DF">
            <wp:extent cx="5486400" cy="2655852"/>
            <wp:effectExtent l="0" t="0" r="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2"/>
                    <a:stretch>
                      <a:fillRect/>
                    </a:stretch>
                  </pic:blipFill>
                  <pic:spPr>
                    <a:xfrm>
                      <a:off x="0" y="0"/>
                      <a:ext cx="5486400" cy="2655852"/>
                    </a:xfrm>
                    <a:prstGeom prst="rect">
                      <a:avLst/>
                    </a:prstGeom>
                  </pic:spPr>
                </pic:pic>
              </a:graphicData>
            </a:graphic>
          </wp:inline>
        </w:drawing>
      </w:r>
    </w:p>
    <w:p w14:paraId="0F774D55" w14:textId="4CDF3E3C" w:rsidR="005B35DE" w:rsidRPr="00E16249" w:rsidRDefault="00000000" w:rsidP="00E2136D">
      <w:pPr>
        <w:pStyle w:val="hinh1"/>
      </w:pPr>
      <w:bookmarkStart w:id="59" w:name="_Toc240897010"/>
      <w:bookmarkStart w:id="60" w:name="_Toc240898767"/>
      <w:r w:rsidRPr="00E16249">
        <w:t>Use case Kiểm Duyệt &amp; Xuất Bản Đa Kênh Facebook</w:t>
      </w:r>
      <w:bookmarkEnd w:id="59"/>
      <w:bookmarkEnd w:id="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AA22EA9" w14:textId="77777777">
        <w:trPr>
          <w:jc w:val="center"/>
        </w:trPr>
        <w:tc>
          <w:tcPr>
            <w:tcW w:w="2664" w:type="dxa"/>
            <w:tcMar>
              <w:top w:w="70" w:type="dxa"/>
              <w:left w:w="90" w:type="dxa"/>
              <w:bottom w:w="70" w:type="dxa"/>
              <w:right w:w="90" w:type="dxa"/>
            </w:tcMar>
            <w:vAlign w:val="center"/>
          </w:tcPr>
          <w:p w14:paraId="6EDE67DB"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5431C51" w14:textId="77777777" w:rsidR="005B35DE" w:rsidRPr="00166E13" w:rsidRDefault="00000000">
            <w:pPr>
              <w:spacing w:before="40" w:after="40"/>
              <w:rPr>
                <w:noProof/>
                <w:szCs w:val="26"/>
              </w:rPr>
            </w:pPr>
            <w:r w:rsidRPr="00166E13">
              <w:rPr>
                <w:noProof/>
                <w:szCs w:val="26"/>
              </w:rPr>
              <w:t>Kiểm duyệt &amp; Xuất bản đa kênh</w:t>
            </w:r>
          </w:p>
        </w:tc>
      </w:tr>
      <w:tr w:rsidR="005B35DE" w:rsidRPr="00166E13" w14:paraId="6C17B886" w14:textId="77777777">
        <w:trPr>
          <w:jc w:val="center"/>
        </w:trPr>
        <w:tc>
          <w:tcPr>
            <w:tcW w:w="2664" w:type="dxa"/>
            <w:tcMar>
              <w:top w:w="70" w:type="dxa"/>
              <w:left w:w="90" w:type="dxa"/>
              <w:bottom w:w="70" w:type="dxa"/>
              <w:right w:w="90" w:type="dxa"/>
            </w:tcMar>
            <w:vAlign w:val="center"/>
          </w:tcPr>
          <w:p w14:paraId="1AE4DE11"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5927EF64" w14:textId="77777777" w:rsidR="005B35DE" w:rsidRPr="00166E13" w:rsidRDefault="00000000">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055D3AE2" w14:textId="77777777">
        <w:trPr>
          <w:jc w:val="center"/>
        </w:trPr>
        <w:tc>
          <w:tcPr>
            <w:tcW w:w="2664" w:type="dxa"/>
            <w:tcMar>
              <w:top w:w="70" w:type="dxa"/>
              <w:left w:w="90" w:type="dxa"/>
              <w:bottom w:w="70" w:type="dxa"/>
              <w:right w:w="90" w:type="dxa"/>
            </w:tcMar>
            <w:vAlign w:val="center"/>
          </w:tcPr>
          <w:p w14:paraId="650EEDC7"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8C4EA4D" w14:textId="77777777" w:rsidR="005B35DE" w:rsidRPr="00166E13" w:rsidRDefault="00000000">
            <w:pPr>
              <w:spacing w:before="40" w:after="40"/>
              <w:rPr>
                <w:noProof/>
                <w:szCs w:val="26"/>
              </w:rPr>
            </w:pPr>
            <w:r w:rsidRPr="00166E13">
              <w:rPr>
                <w:noProof/>
                <w:szCs w:val="26"/>
              </w:rPr>
              <w:t>Biên tập viên, Quản trị viên, Facebook Graph API, Background Scheduler</w:t>
            </w:r>
          </w:p>
        </w:tc>
      </w:tr>
      <w:tr w:rsidR="005B35DE" w:rsidRPr="00166E13" w14:paraId="312B347B" w14:textId="77777777">
        <w:trPr>
          <w:jc w:val="center"/>
        </w:trPr>
        <w:tc>
          <w:tcPr>
            <w:tcW w:w="2664" w:type="dxa"/>
            <w:tcMar>
              <w:top w:w="70" w:type="dxa"/>
              <w:left w:w="90" w:type="dxa"/>
              <w:bottom w:w="70" w:type="dxa"/>
              <w:right w:w="90" w:type="dxa"/>
            </w:tcMar>
            <w:vAlign w:val="center"/>
          </w:tcPr>
          <w:p w14:paraId="64A89856"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2E909D6" w14:textId="77777777" w:rsidR="005B35DE" w:rsidRPr="00166E13" w:rsidRDefault="00000000">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3C48E10E" w14:textId="77777777">
        <w:trPr>
          <w:jc w:val="center"/>
        </w:trPr>
        <w:tc>
          <w:tcPr>
            <w:tcW w:w="2664" w:type="dxa"/>
            <w:tcMar>
              <w:top w:w="70" w:type="dxa"/>
              <w:left w:w="90" w:type="dxa"/>
              <w:bottom w:w="70" w:type="dxa"/>
              <w:right w:w="90" w:type="dxa"/>
            </w:tcMar>
            <w:vAlign w:val="center"/>
          </w:tcPr>
          <w:p w14:paraId="61890F13"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214352D" w14:textId="77777777" w:rsidR="005B35DE" w:rsidRPr="00166E13" w:rsidRDefault="00000000">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0A23DED5" w14:textId="77777777">
        <w:trPr>
          <w:jc w:val="center"/>
        </w:trPr>
        <w:tc>
          <w:tcPr>
            <w:tcW w:w="2664" w:type="dxa"/>
            <w:tcMar>
              <w:top w:w="70" w:type="dxa"/>
              <w:left w:w="90" w:type="dxa"/>
              <w:bottom w:w="70" w:type="dxa"/>
              <w:right w:w="90" w:type="dxa"/>
            </w:tcMar>
            <w:vAlign w:val="center"/>
          </w:tcPr>
          <w:p w14:paraId="52EEAA87"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2910F215" w14:textId="77777777" w:rsidR="005B35DE" w:rsidRPr="00166E13" w:rsidRDefault="00000000">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50DA0E26" w14:textId="77777777">
        <w:trPr>
          <w:jc w:val="center"/>
        </w:trPr>
        <w:tc>
          <w:tcPr>
            <w:tcW w:w="2664" w:type="dxa"/>
            <w:tcMar>
              <w:top w:w="70" w:type="dxa"/>
              <w:left w:w="90" w:type="dxa"/>
              <w:bottom w:w="70" w:type="dxa"/>
              <w:right w:w="90" w:type="dxa"/>
            </w:tcMar>
            <w:vAlign w:val="center"/>
          </w:tcPr>
          <w:p w14:paraId="1D2844A2"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2CDDB79F" w14:textId="77777777" w:rsidR="005B35DE" w:rsidRPr="00166E13" w:rsidRDefault="00000000">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 xml:space="preserve">c. Biên tập viên chọn bài viết cần duyệt và mở chế độ </w:t>
            </w:r>
            <w:r w:rsidRPr="00166E13">
              <w:rPr>
                <w:noProof/>
                <w:szCs w:val="26"/>
              </w:rPr>
              <w:lastRenderedPageBreak/>
              <w:t>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7CDBBF07" w14:textId="77777777">
        <w:trPr>
          <w:jc w:val="center"/>
        </w:trPr>
        <w:tc>
          <w:tcPr>
            <w:tcW w:w="2664" w:type="dxa"/>
            <w:tcMar>
              <w:top w:w="70" w:type="dxa"/>
              <w:left w:w="90" w:type="dxa"/>
              <w:bottom w:w="70" w:type="dxa"/>
              <w:right w:w="90" w:type="dxa"/>
            </w:tcMar>
            <w:vAlign w:val="center"/>
          </w:tcPr>
          <w:p w14:paraId="585DBB45"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EE61C63" w14:textId="77777777" w:rsidR="005B35DE" w:rsidRPr="00166E13" w:rsidRDefault="00000000">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6A88E880" w14:textId="77777777">
        <w:trPr>
          <w:jc w:val="center"/>
        </w:trPr>
        <w:tc>
          <w:tcPr>
            <w:tcW w:w="2664" w:type="dxa"/>
            <w:tcMar>
              <w:top w:w="70" w:type="dxa"/>
              <w:left w:w="90" w:type="dxa"/>
              <w:bottom w:w="70" w:type="dxa"/>
              <w:right w:w="90" w:type="dxa"/>
            </w:tcMar>
            <w:vAlign w:val="center"/>
          </w:tcPr>
          <w:p w14:paraId="153C712C"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ACE61C0" w14:textId="77777777" w:rsidR="005B35DE" w:rsidRPr="00166E13" w:rsidRDefault="00000000">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480A52CA" w14:textId="77777777">
        <w:trPr>
          <w:jc w:val="center"/>
        </w:trPr>
        <w:tc>
          <w:tcPr>
            <w:tcW w:w="2664" w:type="dxa"/>
            <w:tcMar>
              <w:top w:w="70" w:type="dxa"/>
              <w:left w:w="90" w:type="dxa"/>
              <w:bottom w:w="70" w:type="dxa"/>
              <w:right w:w="90" w:type="dxa"/>
            </w:tcMar>
            <w:vAlign w:val="center"/>
          </w:tcPr>
          <w:p w14:paraId="214C69F7"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B89FF0D" w14:textId="77777777" w:rsidR="005B35DE" w:rsidRPr="00166E13" w:rsidRDefault="00000000">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t>- Tự động chuẩn hóa nội dung bài đăng Facebook (cắt ngắn đoạn sapo, chèn các hashtag nhận diện #CongDoanTDMU #TDMU và đính kèm link bài viết gốc).</w:t>
            </w:r>
          </w:p>
        </w:tc>
      </w:tr>
    </w:tbl>
    <w:p w14:paraId="4F16EAA5" w14:textId="77777777" w:rsidR="005B35DE" w:rsidRPr="00971E10" w:rsidRDefault="005B35DE">
      <w:pPr>
        <w:rPr>
          <w:noProof/>
        </w:rPr>
      </w:pPr>
    </w:p>
    <w:p w14:paraId="3D349EEC" w14:textId="08344A83" w:rsidR="005B35DE" w:rsidRPr="00971E10" w:rsidRDefault="00000000" w:rsidP="00197B6A">
      <w:pPr>
        <w:pStyle w:val="m3"/>
      </w:pPr>
      <w:r w:rsidRPr="00971E10">
        <w:lastRenderedPageBreak/>
        <w:t xml:space="preserve"> </w:t>
      </w:r>
      <w:bookmarkStart w:id="61" w:name="_Toc240897714"/>
      <w:r w:rsidRPr="00971E10">
        <w:t>Use case Phong Trào &amp; Thi Đua 16 Tổ Công Đoàn</w:t>
      </w:r>
      <w:bookmarkEnd w:id="61"/>
    </w:p>
    <w:p w14:paraId="26C19B8D" w14:textId="77777777" w:rsidR="005B35DE" w:rsidRPr="00971E10" w:rsidRDefault="00000000">
      <w:pPr>
        <w:spacing w:before="80" w:after="80"/>
        <w:jc w:val="center"/>
        <w:rPr>
          <w:noProof/>
        </w:rPr>
      </w:pPr>
      <w:r w:rsidRPr="00971E10">
        <w:rPr>
          <w:noProof/>
        </w:rPr>
        <w:drawing>
          <wp:inline distT="0" distB="0" distL="0" distR="0" wp14:anchorId="499A9265" wp14:editId="49EF0F4C">
            <wp:extent cx="5486400" cy="2655852"/>
            <wp:effectExtent l="0" t="0" r="0" b="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3"/>
                    <a:stretch>
                      <a:fillRect/>
                    </a:stretch>
                  </pic:blipFill>
                  <pic:spPr>
                    <a:xfrm>
                      <a:off x="0" y="0"/>
                      <a:ext cx="5486400" cy="2655852"/>
                    </a:xfrm>
                    <a:prstGeom prst="rect">
                      <a:avLst/>
                    </a:prstGeom>
                  </pic:spPr>
                </pic:pic>
              </a:graphicData>
            </a:graphic>
          </wp:inline>
        </w:drawing>
      </w:r>
    </w:p>
    <w:p w14:paraId="6C794590" w14:textId="1152A1D9" w:rsidR="005B35DE" w:rsidRPr="00E16249" w:rsidRDefault="00000000" w:rsidP="00E2136D">
      <w:pPr>
        <w:pStyle w:val="hinh1"/>
      </w:pPr>
      <w:bookmarkStart w:id="62" w:name="_Toc240897011"/>
      <w:bookmarkStart w:id="63" w:name="_Toc240898768"/>
      <w:r w:rsidRPr="00E16249">
        <w:t>Use case Phong Trào &amp; Thi Đua 16 Tổ Công Đoàn</w:t>
      </w:r>
      <w:bookmarkEnd w:id="62"/>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BBB217D" w14:textId="77777777">
        <w:trPr>
          <w:jc w:val="center"/>
        </w:trPr>
        <w:tc>
          <w:tcPr>
            <w:tcW w:w="2664" w:type="dxa"/>
            <w:tcMar>
              <w:top w:w="70" w:type="dxa"/>
              <w:left w:w="90" w:type="dxa"/>
              <w:bottom w:w="70" w:type="dxa"/>
              <w:right w:w="90" w:type="dxa"/>
            </w:tcMar>
            <w:vAlign w:val="center"/>
          </w:tcPr>
          <w:p w14:paraId="036EA13F"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62CB225" w14:textId="77777777" w:rsidR="005B35DE" w:rsidRPr="00166E13" w:rsidRDefault="00000000">
            <w:pPr>
              <w:spacing w:before="40" w:after="40"/>
              <w:rPr>
                <w:noProof/>
                <w:szCs w:val="26"/>
              </w:rPr>
            </w:pPr>
            <w:r w:rsidRPr="00166E13">
              <w:rPr>
                <w:noProof/>
                <w:szCs w:val="26"/>
              </w:rPr>
              <w:t>Quản lý Thi đua 16 Tổ Công đoàn</w:t>
            </w:r>
          </w:p>
        </w:tc>
      </w:tr>
      <w:tr w:rsidR="005B35DE" w:rsidRPr="00166E13" w14:paraId="3E8CE947" w14:textId="77777777">
        <w:trPr>
          <w:jc w:val="center"/>
        </w:trPr>
        <w:tc>
          <w:tcPr>
            <w:tcW w:w="2664" w:type="dxa"/>
            <w:tcMar>
              <w:top w:w="70" w:type="dxa"/>
              <w:left w:w="90" w:type="dxa"/>
              <w:bottom w:w="70" w:type="dxa"/>
              <w:right w:w="90" w:type="dxa"/>
            </w:tcMar>
            <w:vAlign w:val="center"/>
          </w:tcPr>
          <w:p w14:paraId="15008F68"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518A37D6" w14:textId="77777777" w:rsidR="005B35DE" w:rsidRPr="00166E13" w:rsidRDefault="00000000">
            <w:pPr>
              <w:spacing w:before="40" w:after="40"/>
              <w:rPr>
                <w:noProof/>
                <w:szCs w:val="26"/>
              </w:rPr>
            </w:pPr>
            <w:r w:rsidRPr="00166E13">
              <w:rPr>
                <w:noProof/>
                <w:szCs w:val="26"/>
              </w:rPr>
              <w:t>Tiếp nhận báo cáo hoạt động tháng từ 16 Tổ công đoàn trực thuộc, thẩm định minh chứng, chấm điểm thi đua và tự động xếp hạng công bố trên toàn trường.</w:t>
            </w:r>
          </w:p>
        </w:tc>
      </w:tr>
      <w:tr w:rsidR="005B35DE" w:rsidRPr="00166E13" w14:paraId="229C6BD0" w14:textId="77777777">
        <w:trPr>
          <w:jc w:val="center"/>
        </w:trPr>
        <w:tc>
          <w:tcPr>
            <w:tcW w:w="2664" w:type="dxa"/>
            <w:tcMar>
              <w:top w:w="70" w:type="dxa"/>
              <w:left w:w="90" w:type="dxa"/>
              <w:bottom w:w="70" w:type="dxa"/>
              <w:right w:w="90" w:type="dxa"/>
            </w:tcMar>
            <w:vAlign w:val="center"/>
          </w:tcPr>
          <w:p w14:paraId="3EDE2F25"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CC37CEC" w14:textId="77777777" w:rsidR="005B35DE" w:rsidRPr="00166E13" w:rsidRDefault="00000000">
            <w:pPr>
              <w:spacing w:before="40" w:after="40"/>
              <w:rPr>
                <w:noProof/>
                <w:szCs w:val="26"/>
              </w:rPr>
            </w:pPr>
            <w:r w:rsidRPr="00166E13">
              <w:rPr>
                <w:noProof/>
                <w:szCs w:val="26"/>
              </w:rPr>
              <w:t>Đại diện 16 Tổ Công đoàn, Biên tập viên (Ban Thi đua), Quản trị viên</w:t>
            </w:r>
          </w:p>
        </w:tc>
      </w:tr>
      <w:tr w:rsidR="005B35DE" w:rsidRPr="00166E13" w14:paraId="1942A25C" w14:textId="77777777">
        <w:trPr>
          <w:jc w:val="center"/>
        </w:trPr>
        <w:tc>
          <w:tcPr>
            <w:tcW w:w="2664" w:type="dxa"/>
            <w:tcMar>
              <w:top w:w="70" w:type="dxa"/>
              <w:left w:w="90" w:type="dxa"/>
              <w:bottom w:w="70" w:type="dxa"/>
              <w:right w:w="90" w:type="dxa"/>
            </w:tcMar>
            <w:vAlign w:val="center"/>
          </w:tcPr>
          <w:p w14:paraId="65E0CAA0"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BCA4193" w14:textId="77777777" w:rsidR="005B35DE" w:rsidRPr="00166E13" w:rsidRDefault="00000000">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60298E6F" w14:textId="77777777">
        <w:trPr>
          <w:jc w:val="center"/>
        </w:trPr>
        <w:tc>
          <w:tcPr>
            <w:tcW w:w="2664" w:type="dxa"/>
            <w:tcMar>
              <w:top w:w="70" w:type="dxa"/>
              <w:left w:w="90" w:type="dxa"/>
              <w:bottom w:w="70" w:type="dxa"/>
              <w:right w:w="90" w:type="dxa"/>
            </w:tcMar>
            <w:vAlign w:val="center"/>
          </w:tcPr>
          <w:p w14:paraId="2C5B63F0"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915B0B9" w14:textId="77777777" w:rsidR="005B35DE" w:rsidRPr="00166E13" w:rsidRDefault="00000000">
            <w:pPr>
              <w:spacing w:before="40" w:after="40"/>
              <w:rPr>
                <w:noProof/>
                <w:szCs w:val="26"/>
              </w:rPr>
            </w:pPr>
            <w:r w:rsidRPr="00166E13">
              <w:rPr>
                <w:noProof/>
                <w:szCs w:val="26"/>
              </w:rPr>
              <w:t>Người dùng đã đăng nhập hệ thống và được gán đúng vai trò đại diện cho 1 trong 16 Tổ Công đoàn trực thuộc.</w:t>
            </w:r>
            <w:r w:rsidRPr="00166E13">
              <w:rPr>
                <w:noProof/>
                <w:szCs w:val="26"/>
              </w:rPr>
              <w:br/>
              <w:t>Cổng nộp báo cáo thi đua tháng đang trong thời gian mở (trước ngày 25 hàng tháng).</w:t>
            </w:r>
          </w:p>
        </w:tc>
      </w:tr>
      <w:tr w:rsidR="005B35DE" w:rsidRPr="00166E13" w14:paraId="2D91C9A8" w14:textId="77777777">
        <w:trPr>
          <w:jc w:val="center"/>
        </w:trPr>
        <w:tc>
          <w:tcPr>
            <w:tcW w:w="2664" w:type="dxa"/>
            <w:tcMar>
              <w:top w:w="70" w:type="dxa"/>
              <w:left w:w="90" w:type="dxa"/>
              <w:bottom w:w="70" w:type="dxa"/>
              <w:right w:w="90" w:type="dxa"/>
            </w:tcMar>
            <w:vAlign w:val="center"/>
          </w:tcPr>
          <w:p w14:paraId="354A2160"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77EF2CAC" w14:textId="77777777" w:rsidR="005B35DE" w:rsidRPr="00166E13" w:rsidRDefault="00000000">
            <w:pPr>
              <w:spacing w:before="40" w:after="40"/>
              <w:rPr>
                <w:noProof/>
                <w:szCs w:val="26"/>
              </w:rPr>
            </w:pPr>
            <w:r w:rsidRPr="00166E13">
              <w:rPr>
                <w:noProof/>
                <w:szCs w:val="26"/>
              </w:rPr>
              <w:t>Báo cáo hoạt động và tệp minh chứng được lưu trữ an toàn; Bảng xếp hạng thi đua 16 Tổ được tính toán và công bố công khai.</w:t>
            </w:r>
          </w:p>
        </w:tc>
      </w:tr>
      <w:tr w:rsidR="005B35DE" w:rsidRPr="00166E13" w14:paraId="03E8ABE6" w14:textId="77777777">
        <w:trPr>
          <w:jc w:val="center"/>
        </w:trPr>
        <w:tc>
          <w:tcPr>
            <w:tcW w:w="2664" w:type="dxa"/>
            <w:tcMar>
              <w:top w:w="70" w:type="dxa"/>
              <w:left w:w="90" w:type="dxa"/>
              <w:bottom w:w="70" w:type="dxa"/>
              <w:right w:w="90" w:type="dxa"/>
            </w:tcMar>
            <w:vAlign w:val="center"/>
          </w:tcPr>
          <w:p w14:paraId="4CF1FF95"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AE6D0E4" w14:textId="77777777" w:rsidR="005B35DE" w:rsidRPr="00166E13" w:rsidRDefault="00000000">
            <w:pPr>
              <w:spacing w:before="40" w:after="40"/>
              <w:rPr>
                <w:noProof/>
                <w:szCs w:val="26"/>
              </w:rPr>
            </w:pPr>
            <w:r w:rsidRPr="00166E13">
              <w:rPr>
                <w:noProof/>
                <w:szCs w:val="26"/>
              </w:rPr>
              <w:t>a. Đại diện Tổ Công đoàn truy cập phân hệ 'Thi đua 16 Tổ'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r>
            <w:r w:rsidRPr="00166E13">
              <w:rPr>
                <w:noProof/>
                <w:szCs w:val="26"/>
              </w:rPr>
              <w:lastRenderedPageBreak/>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từ 1 đến 16 và công bố bảng xếp hạng thi đua tháng lên Cổng thông tin công cộng.</w:t>
            </w:r>
          </w:p>
        </w:tc>
      </w:tr>
      <w:tr w:rsidR="005B35DE" w:rsidRPr="00166E13" w14:paraId="177E43B1" w14:textId="77777777">
        <w:trPr>
          <w:jc w:val="center"/>
        </w:trPr>
        <w:tc>
          <w:tcPr>
            <w:tcW w:w="2664" w:type="dxa"/>
            <w:tcMar>
              <w:top w:w="70" w:type="dxa"/>
              <w:left w:w="90" w:type="dxa"/>
              <w:bottom w:w="70" w:type="dxa"/>
              <w:right w:w="90" w:type="dxa"/>
            </w:tcMar>
            <w:vAlign w:val="center"/>
          </w:tcPr>
          <w:p w14:paraId="10174DC8"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690FA01C" w14:textId="77777777" w:rsidR="005B35DE" w:rsidRPr="00166E13" w:rsidRDefault="00000000">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5AB26FBB" w14:textId="77777777">
        <w:trPr>
          <w:jc w:val="center"/>
        </w:trPr>
        <w:tc>
          <w:tcPr>
            <w:tcW w:w="2664" w:type="dxa"/>
            <w:tcMar>
              <w:top w:w="70" w:type="dxa"/>
              <w:left w:w="90" w:type="dxa"/>
              <w:bottom w:w="70" w:type="dxa"/>
              <w:right w:w="90" w:type="dxa"/>
            </w:tcMar>
            <w:vAlign w:val="center"/>
          </w:tcPr>
          <w:p w14:paraId="61F797E5"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728B07AD" w14:textId="77777777" w:rsidR="005B35DE" w:rsidRPr="00166E13" w:rsidRDefault="00000000">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2A13F559" w14:textId="77777777">
        <w:trPr>
          <w:jc w:val="center"/>
        </w:trPr>
        <w:tc>
          <w:tcPr>
            <w:tcW w:w="2664" w:type="dxa"/>
            <w:tcMar>
              <w:top w:w="70" w:type="dxa"/>
              <w:left w:w="90" w:type="dxa"/>
              <w:bottom w:w="70" w:type="dxa"/>
              <w:right w:w="90" w:type="dxa"/>
            </w:tcMar>
            <w:vAlign w:val="center"/>
          </w:tcPr>
          <w:p w14:paraId="0A754AC1"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0C17E37" w14:textId="77777777" w:rsidR="005B35DE" w:rsidRPr="00166E13" w:rsidRDefault="00000000">
            <w:pPr>
              <w:spacing w:before="40" w:after="40"/>
              <w:rPr>
                <w:noProof/>
                <w:szCs w:val="26"/>
              </w:rPr>
            </w:pPr>
            <w:r w:rsidRPr="00166E13">
              <w:rPr>
                <w:noProof/>
                <w:szCs w:val="26"/>
              </w:rPr>
              <w:t>- Dữ liệu điểm thi đua được tính toán tự động theo thang điểm chuẩn, đảm bảo công bằng, khách quan và minh bạch giữa 16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5AB82A5A" w14:textId="77777777" w:rsidR="005B35DE" w:rsidRPr="00971E10" w:rsidRDefault="005B35DE">
      <w:pPr>
        <w:rPr>
          <w:noProof/>
        </w:rPr>
      </w:pPr>
    </w:p>
    <w:p w14:paraId="663DA26C" w14:textId="0283C063" w:rsidR="005B35DE" w:rsidRPr="00971E10" w:rsidRDefault="00000000" w:rsidP="00197B6A">
      <w:pPr>
        <w:pStyle w:val="m3"/>
      </w:pPr>
      <w:bookmarkStart w:id="64" w:name="_Toc240897715"/>
      <w:r w:rsidRPr="00971E10">
        <w:lastRenderedPageBreak/>
        <w:t>Use case Tra Cứu Thông Tin &amp; Tương Tác</w:t>
      </w:r>
      <w:bookmarkEnd w:id="64"/>
    </w:p>
    <w:p w14:paraId="658D005E" w14:textId="77777777" w:rsidR="005B35DE" w:rsidRPr="00971E10" w:rsidRDefault="00000000">
      <w:pPr>
        <w:spacing w:before="80" w:after="80"/>
        <w:jc w:val="center"/>
        <w:rPr>
          <w:noProof/>
        </w:rPr>
      </w:pPr>
      <w:r w:rsidRPr="00971E10">
        <w:rPr>
          <w:noProof/>
        </w:rPr>
        <w:drawing>
          <wp:inline distT="0" distB="0" distL="0" distR="0" wp14:anchorId="732AB1F2" wp14:editId="47F97ADD">
            <wp:extent cx="5486400" cy="2655852"/>
            <wp:effectExtent l="0" t="0" r="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4"/>
                    <a:stretch>
                      <a:fillRect/>
                    </a:stretch>
                  </pic:blipFill>
                  <pic:spPr>
                    <a:xfrm>
                      <a:off x="0" y="0"/>
                      <a:ext cx="5486400" cy="2655852"/>
                    </a:xfrm>
                    <a:prstGeom prst="rect">
                      <a:avLst/>
                    </a:prstGeom>
                  </pic:spPr>
                </pic:pic>
              </a:graphicData>
            </a:graphic>
          </wp:inline>
        </w:drawing>
      </w:r>
    </w:p>
    <w:p w14:paraId="6D540F01" w14:textId="2A17AFEA" w:rsidR="005B35DE" w:rsidRPr="00E16249" w:rsidRDefault="00000000" w:rsidP="00E2136D">
      <w:pPr>
        <w:pStyle w:val="hinh1"/>
      </w:pPr>
      <w:bookmarkStart w:id="65" w:name="_Toc240897012"/>
      <w:bookmarkStart w:id="66" w:name="_Toc240898769"/>
      <w:r w:rsidRPr="00E16249">
        <w:t>Use case Tra Cứu Thông Tin &amp; Tương Tác</w:t>
      </w:r>
      <w:bookmarkEnd w:id="65"/>
      <w:bookmarkEnd w:id="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B3F477E" w14:textId="77777777">
        <w:trPr>
          <w:jc w:val="center"/>
        </w:trPr>
        <w:tc>
          <w:tcPr>
            <w:tcW w:w="2664" w:type="dxa"/>
            <w:tcMar>
              <w:top w:w="70" w:type="dxa"/>
              <w:left w:w="90" w:type="dxa"/>
              <w:bottom w:w="70" w:type="dxa"/>
              <w:right w:w="90" w:type="dxa"/>
            </w:tcMar>
            <w:vAlign w:val="center"/>
          </w:tcPr>
          <w:p w14:paraId="4CD0990A"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798C0240" w14:textId="77777777" w:rsidR="005B35DE" w:rsidRPr="00166E13" w:rsidRDefault="00000000">
            <w:pPr>
              <w:spacing w:before="40" w:after="40"/>
              <w:rPr>
                <w:noProof/>
                <w:szCs w:val="26"/>
              </w:rPr>
            </w:pPr>
            <w:r w:rsidRPr="00166E13">
              <w:rPr>
                <w:noProof/>
                <w:szCs w:val="26"/>
              </w:rPr>
              <w:t>Tra cứu thông tin &amp; Tương tác đoàn viên</w:t>
            </w:r>
          </w:p>
        </w:tc>
      </w:tr>
      <w:tr w:rsidR="005B35DE" w:rsidRPr="00166E13" w14:paraId="3E8F9BAE" w14:textId="77777777">
        <w:trPr>
          <w:jc w:val="center"/>
        </w:trPr>
        <w:tc>
          <w:tcPr>
            <w:tcW w:w="2664" w:type="dxa"/>
            <w:tcMar>
              <w:top w:w="70" w:type="dxa"/>
              <w:left w:w="90" w:type="dxa"/>
              <w:bottom w:w="70" w:type="dxa"/>
              <w:right w:w="90" w:type="dxa"/>
            </w:tcMar>
            <w:vAlign w:val="center"/>
          </w:tcPr>
          <w:p w14:paraId="15A6522A"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8AAE13D" w14:textId="77777777" w:rsidR="005B35DE" w:rsidRPr="00166E13" w:rsidRDefault="00000000">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1778EDD9" w14:textId="77777777">
        <w:trPr>
          <w:jc w:val="center"/>
        </w:trPr>
        <w:tc>
          <w:tcPr>
            <w:tcW w:w="2664" w:type="dxa"/>
            <w:tcMar>
              <w:top w:w="70" w:type="dxa"/>
              <w:left w:w="90" w:type="dxa"/>
              <w:bottom w:w="70" w:type="dxa"/>
              <w:right w:w="90" w:type="dxa"/>
            </w:tcMar>
            <w:vAlign w:val="center"/>
          </w:tcPr>
          <w:p w14:paraId="265436BB"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7C47995" w14:textId="77777777" w:rsidR="005B35DE" w:rsidRPr="00166E13" w:rsidRDefault="00000000">
            <w:pPr>
              <w:spacing w:before="40" w:after="40"/>
              <w:rPr>
                <w:noProof/>
                <w:szCs w:val="26"/>
              </w:rPr>
            </w:pPr>
            <w:r w:rsidRPr="00166E13">
              <w:rPr>
                <w:noProof/>
                <w:szCs w:val="26"/>
              </w:rPr>
              <w:t>Đoàn viên / Độc giả (Khách hàng)</w:t>
            </w:r>
          </w:p>
        </w:tc>
      </w:tr>
      <w:tr w:rsidR="005B35DE" w:rsidRPr="00166E13" w14:paraId="3EEA8AAF" w14:textId="77777777">
        <w:trPr>
          <w:jc w:val="center"/>
        </w:trPr>
        <w:tc>
          <w:tcPr>
            <w:tcW w:w="2664" w:type="dxa"/>
            <w:tcMar>
              <w:top w:w="70" w:type="dxa"/>
              <w:left w:w="90" w:type="dxa"/>
              <w:bottom w:w="70" w:type="dxa"/>
              <w:right w:w="90" w:type="dxa"/>
            </w:tcMar>
            <w:vAlign w:val="center"/>
          </w:tcPr>
          <w:p w14:paraId="15495176"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8C6D51D" w14:textId="77777777" w:rsidR="005B35DE" w:rsidRPr="00166E13" w:rsidRDefault="00000000">
            <w:pPr>
              <w:spacing w:before="40" w:after="40"/>
              <w:rPr>
                <w:noProof/>
                <w:szCs w:val="26"/>
              </w:rPr>
            </w:pPr>
            <w:r w:rsidRPr="00166E13">
              <w:rPr>
                <w:noProof/>
                <w:szCs w:val="26"/>
              </w:rPr>
              <w:t>Người dùng truy cập vào Cổng thông tin điện tử Công đoàn TDMU.</w:t>
            </w:r>
          </w:p>
        </w:tc>
      </w:tr>
      <w:tr w:rsidR="005B35DE" w:rsidRPr="00166E13" w14:paraId="4D70C4F4" w14:textId="77777777">
        <w:trPr>
          <w:jc w:val="center"/>
        </w:trPr>
        <w:tc>
          <w:tcPr>
            <w:tcW w:w="2664" w:type="dxa"/>
            <w:tcMar>
              <w:top w:w="70" w:type="dxa"/>
              <w:left w:w="90" w:type="dxa"/>
              <w:bottom w:w="70" w:type="dxa"/>
              <w:right w:w="90" w:type="dxa"/>
            </w:tcMar>
            <w:vAlign w:val="center"/>
          </w:tcPr>
          <w:p w14:paraId="46D72A8C"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78827EF" w14:textId="77777777" w:rsidR="005B35DE" w:rsidRPr="00166E13" w:rsidRDefault="00000000">
            <w:pPr>
              <w:spacing w:before="40" w:after="40"/>
              <w:rPr>
                <w:noProof/>
                <w:szCs w:val="26"/>
              </w:rPr>
            </w:pPr>
            <w:r w:rsidRPr="00166E13">
              <w:rPr>
                <w:noProof/>
                <w:szCs w:val="26"/>
              </w:rPr>
              <w:t>Hệ thống Website hoạt động ổn định trên môi trường mạng Internet.</w:t>
            </w:r>
          </w:p>
        </w:tc>
      </w:tr>
      <w:tr w:rsidR="005B35DE" w:rsidRPr="00166E13" w14:paraId="33F25ADB" w14:textId="77777777">
        <w:trPr>
          <w:jc w:val="center"/>
        </w:trPr>
        <w:tc>
          <w:tcPr>
            <w:tcW w:w="2664" w:type="dxa"/>
            <w:tcMar>
              <w:top w:w="70" w:type="dxa"/>
              <w:left w:w="90" w:type="dxa"/>
              <w:bottom w:w="70" w:type="dxa"/>
              <w:right w:w="90" w:type="dxa"/>
            </w:tcMar>
            <w:vAlign w:val="center"/>
          </w:tcPr>
          <w:p w14:paraId="7A40A944"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DAA93BC" w14:textId="77777777" w:rsidR="005B35DE" w:rsidRPr="00166E13" w:rsidRDefault="00000000">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324943E3" w14:textId="77777777">
        <w:trPr>
          <w:jc w:val="center"/>
        </w:trPr>
        <w:tc>
          <w:tcPr>
            <w:tcW w:w="2664" w:type="dxa"/>
            <w:tcMar>
              <w:top w:w="70" w:type="dxa"/>
              <w:left w:w="90" w:type="dxa"/>
              <w:bottom w:w="70" w:type="dxa"/>
              <w:right w:w="90" w:type="dxa"/>
            </w:tcMar>
            <w:vAlign w:val="center"/>
          </w:tcPr>
          <w:p w14:paraId="739448F0"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1ABF2709" w14:textId="77777777" w:rsidR="005B35DE" w:rsidRPr="00166E13" w:rsidRDefault="00000000">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b. Hệ thống hiển thị giao diện trang chủ gồm thanh tìm kiếm, tin tức nổi bật, slider phong trào và danh mục 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r>
            <w:r w:rsidRPr="00166E13">
              <w:rPr>
                <w:noProof/>
                <w:szCs w:val="26"/>
              </w:rPr>
              <w:lastRenderedPageBreak/>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01E04B2F" w14:textId="77777777">
        <w:trPr>
          <w:jc w:val="center"/>
        </w:trPr>
        <w:tc>
          <w:tcPr>
            <w:tcW w:w="2664" w:type="dxa"/>
            <w:tcMar>
              <w:top w:w="70" w:type="dxa"/>
              <w:left w:w="90" w:type="dxa"/>
              <w:bottom w:w="70" w:type="dxa"/>
              <w:right w:w="90" w:type="dxa"/>
            </w:tcMar>
            <w:vAlign w:val="center"/>
          </w:tcPr>
          <w:p w14:paraId="3FBE171C"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7A89571F" w14:textId="77777777" w:rsidR="005B35DE" w:rsidRPr="00166E13" w:rsidRDefault="00000000">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7C2E2DB3" w14:textId="77777777">
        <w:trPr>
          <w:jc w:val="center"/>
        </w:trPr>
        <w:tc>
          <w:tcPr>
            <w:tcW w:w="2664" w:type="dxa"/>
            <w:tcMar>
              <w:top w:w="70" w:type="dxa"/>
              <w:left w:w="90" w:type="dxa"/>
              <w:bottom w:w="70" w:type="dxa"/>
              <w:right w:w="90" w:type="dxa"/>
            </w:tcMar>
            <w:vAlign w:val="center"/>
          </w:tcPr>
          <w:p w14:paraId="14B0F490"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63A2EB6A" w14:textId="77777777" w:rsidR="005B35DE" w:rsidRPr="00166E13" w:rsidRDefault="00000000">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26D7EDE4" w14:textId="77777777">
        <w:trPr>
          <w:jc w:val="center"/>
        </w:trPr>
        <w:tc>
          <w:tcPr>
            <w:tcW w:w="2664" w:type="dxa"/>
            <w:tcMar>
              <w:top w:w="70" w:type="dxa"/>
              <w:left w:w="90" w:type="dxa"/>
              <w:bottom w:w="70" w:type="dxa"/>
              <w:right w:w="90" w:type="dxa"/>
            </w:tcMar>
            <w:vAlign w:val="center"/>
          </w:tcPr>
          <w:p w14:paraId="129C3752"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E03120B" w14:textId="77777777" w:rsidR="005B35DE" w:rsidRPr="00166E13" w:rsidRDefault="00000000">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44CDF8A7" w14:textId="77777777" w:rsidR="005B35DE" w:rsidRPr="00971E10" w:rsidRDefault="005B35DE">
      <w:pPr>
        <w:rPr>
          <w:noProof/>
        </w:rPr>
      </w:pPr>
    </w:p>
    <w:p w14:paraId="2CC8FAAE" w14:textId="6A4C9FAF" w:rsidR="005B35DE" w:rsidRPr="00971E10" w:rsidRDefault="00000000" w:rsidP="00197B6A">
      <w:pPr>
        <w:pStyle w:val="m3"/>
      </w:pPr>
      <w:bookmarkStart w:id="67" w:name="_Toc240897716"/>
      <w:r w:rsidRPr="00971E10">
        <w:t>Use case Quản Trị Hệ Thống &amp; Người Dùng</w:t>
      </w:r>
      <w:bookmarkEnd w:id="67"/>
    </w:p>
    <w:p w14:paraId="3545C126" w14:textId="77777777" w:rsidR="005B35DE" w:rsidRPr="00971E10" w:rsidRDefault="00000000">
      <w:pPr>
        <w:spacing w:before="80" w:after="80"/>
        <w:jc w:val="center"/>
        <w:rPr>
          <w:noProof/>
        </w:rPr>
      </w:pPr>
      <w:r w:rsidRPr="00971E10">
        <w:rPr>
          <w:noProof/>
        </w:rPr>
        <w:drawing>
          <wp:inline distT="0" distB="0" distL="0" distR="0" wp14:anchorId="48EB4421" wp14:editId="04A189A6">
            <wp:extent cx="5486400" cy="2655852"/>
            <wp:effectExtent l="0" t="0" r="0" b="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5"/>
                    <a:stretch>
                      <a:fillRect/>
                    </a:stretch>
                  </pic:blipFill>
                  <pic:spPr>
                    <a:xfrm>
                      <a:off x="0" y="0"/>
                      <a:ext cx="5486400" cy="2655852"/>
                    </a:xfrm>
                    <a:prstGeom prst="rect">
                      <a:avLst/>
                    </a:prstGeom>
                  </pic:spPr>
                </pic:pic>
              </a:graphicData>
            </a:graphic>
          </wp:inline>
        </w:drawing>
      </w:r>
    </w:p>
    <w:p w14:paraId="500FA3C6" w14:textId="7ABF7BAB" w:rsidR="005B35DE" w:rsidRPr="00E16249" w:rsidRDefault="00000000" w:rsidP="00E2136D">
      <w:pPr>
        <w:pStyle w:val="hinh1"/>
      </w:pPr>
      <w:bookmarkStart w:id="68" w:name="_Toc240897013"/>
      <w:bookmarkStart w:id="69" w:name="_Toc240898770"/>
      <w:r w:rsidRPr="00E16249">
        <w:t>Use case Quản Trị Hệ Thống &amp; Người Dùng</w:t>
      </w:r>
      <w:bookmarkEnd w:id="68"/>
      <w:bookmarkEnd w:id="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DB11A6" w14:textId="77777777">
        <w:trPr>
          <w:jc w:val="center"/>
        </w:trPr>
        <w:tc>
          <w:tcPr>
            <w:tcW w:w="2664" w:type="dxa"/>
            <w:tcMar>
              <w:top w:w="70" w:type="dxa"/>
              <w:left w:w="90" w:type="dxa"/>
              <w:bottom w:w="70" w:type="dxa"/>
              <w:right w:w="90" w:type="dxa"/>
            </w:tcMar>
            <w:vAlign w:val="center"/>
          </w:tcPr>
          <w:p w14:paraId="030ABC06"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DDBE488" w14:textId="77777777" w:rsidR="005B35DE" w:rsidRPr="00166E13" w:rsidRDefault="00000000">
            <w:pPr>
              <w:spacing w:before="40" w:after="40"/>
              <w:rPr>
                <w:noProof/>
                <w:szCs w:val="26"/>
              </w:rPr>
            </w:pPr>
            <w:r w:rsidRPr="00166E13">
              <w:rPr>
                <w:noProof/>
                <w:szCs w:val="26"/>
              </w:rPr>
              <w:t>Quản trị hệ thống &amp; Người dùng</w:t>
            </w:r>
          </w:p>
        </w:tc>
      </w:tr>
      <w:tr w:rsidR="005B35DE" w:rsidRPr="00166E13" w14:paraId="4E45C2C1" w14:textId="77777777">
        <w:trPr>
          <w:jc w:val="center"/>
        </w:trPr>
        <w:tc>
          <w:tcPr>
            <w:tcW w:w="2664" w:type="dxa"/>
            <w:tcMar>
              <w:top w:w="70" w:type="dxa"/>
              <w:left w:w="90" w:type="dxa"/>
              <w:bottom w:w="70" w:type="dxa"/>
              <w:right w:w="90" w:type="dxa"/>
            </w:tcMar>
            <w:vAlign w:val="center"/>
          </w:tcPr>
          <w:p w14:paraId="7A40C86B"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255BD24" w14:textId="77777777" w:rsidR="005B35DE" w:rsidRPr="00166E13" w:rsidRDefault="00000000">
            <w:pPr>
              <w:spacing w:before="40" w:after="40"/>
              <w:rPr>
                <w:noProof/>
                <w:szCs w:val="26"/>
              </w:rPr>
            </w:pPr>
            <w:r w:rsidRPr="00166E13">
              <w:rPr>
                <w:noProof/>
                <w:szCs w:val="26"/>
              </w:rPr>
              <w:t xml:space="preserve">Quản trị viên quản lý danh sách người dùng, phân quyền vai trò (RBAC), quản lý cơ cấu 16 Tổ công đoàn, cấu </w:t>
            </w:r>
            <w:r w:rsidRPr="00166E13">
              <w:rPr>
                <w:noProof/>
                <w:szCs w:val="26"/>
              </w:rPr>
              <w:lastRenderedPageBreak/>
              <w:t>hình các khóa API hệ thống, sao lưu cơ sở dữ liệu và giám sát nhật ký kiểm toán.</w:t>
            </w:r>
          </w:p>
        </w:tc>
      </w:tr>
      <w:tr w:rsidR="005B35DE" w:rsidRPr="00166E13" w14:paraId="418FF69E" w14:textId="77777777">
        <w:trPr>
          <w:jc w:val="center"/>
        </w:trPr>
        <w:tc>
          <w:tcPr>
            <w:tcW w:w="2664" w:type="dxa"/>
            <w:tcMar>
              <w:top w:w="70" w:type="dxa"/>
              <w:left w:w="90" w:type="dxa"/>
              <w:bottom w:w="70" w:type="dxa"/>
              <w:right w:w="90" w:type="dxa"/>
            </w:tcMar>
            <w:vAlign w:val="center"/>
          </w:tcPr>
          <w:p w14:paraId="654D3430"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DD7F99D" w14:textId="77777777" w:rsidR="005B35DE" w:rsidRPr="00166E13" w:rsidRDefault="00000000">
            <w:pPr>
              <w:spacing w:before="40" w:after="40"/>
              <w:rPr>
                <w:noProof/>
                <w:szCs w:val="26"/>
              </w:rPr>
            </w:pPr>
            <w:r w:rsidRPr="00166E13">
              <w:rPr>
                <w:noProof/>
                <w:szCs w:val="26"/>
              </w:rPr>
              <w:t>Quản trị viên (Admin)</w:t>
            </w:r>
          </w:p>
        </w:tc>
      </w:tr>
      <w:tr w:rsidR="005B35DE" w:rsidRPr="00166E13" w14:paraId="65F85195" w14:textId="77777777">
        <w:trPr>
          <w:jc w:val="center"/>
        </w:trPr>
        <w:tc>
          <w:tcPr>
            <w:tcW w:w="2664" w:type="dxa"/>
            <w:tcMar>
              <w:top w:w="70" w:type="dxa"/>
              <w:left w:w="90" w:type="dxa"/>
              <w:bottom w:w="70" w:type="dxa"/>
              <w:right w:w="90" w:type="dxa"/>
            </w:tcMar>
            <w:vAlign w:val="center"/>
          </w:tcPr>
          <w:p w14:paraId="4AF4EB88"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0FC9BF8" w14:textId="77777777" w:rsidR="005B35DE" w:rsidRPr="00166E13" w:rsidRDefault="00000000">
            <w:pPr>
              <w:spacing w:before="40" w:after="40"/>
              <w:rPr>
                <w:noProof/>
                <w:szCs w:val="26"/>
              </w:rPr>
            </w:pPr>
            <w:r w:rsidRPr="00166E13">
              <w:rPr>
                <w:noProof/>
                <w:szCs w:val="26"/>
              </w:rPr>
              <w:t>Quản trị viên đăng nhập và truy cập vào phân hệ Quản trị hệ thống.</w:t>
            </w:r>
          </w:p>
        </w:tc>
      </w:tr>
      <w:tr w:rsidR="005B35DE" w:rsidRPr="00166E13" w14:paraId="2870EE9F" w14:textId="77777777">
        <w:trPr>
          <w:jc w:val="center"/>
        </w:trPr>
        <w:tc>
          <w:tcPr>
            <w:tcW w:w="2664" w:type="dxa"/>
            <w:tcMar>
              <w:top w:w="70" w:type="dxa"/>
              <w:left w:w="90" w:type="dxa"/>
              <w:bottom w:w="70" w:type="dxa"/>
              <w:right w:w="90" w:type="dxa"/>
            </w:tcMar>
            <w:vAlign w:val="center"/>
          </w:tcPr>
          <w:p w14:paraId="025EAED4"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565AB80" w14:textId="77777777" w:rsidR="005B35DE" w:rsidRPr="00166E13" w:rsidRDefault="00000000">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77D359FC" w14:textId="77777777">
        <w:trPr>
          <w:jc w:val="center"/>
        </w:trPr>
        <w:tc>
          <w:tcPr>
            <w:tcW w:w="2664" w:type="dxa"/>
            <w:tcMar>
              <w:top w:w="70" w:type="dxa"/>
              <w:left w:w="90" w:type="dxa"/>
              <w:bottom w:w="70" w:type="dxa"/>
              <w:right w:w="90" w:type="dxa"/>
            </w:tcMar>
            <w:vAlign w:val="center"/>
          </w:tcPr>
          <w:p w14:paraId="0F7F1F2D"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ADBA847" w14:textId="77777777" w:rsidR="005B35DE" w:rsidRPr="00166E13" w:rsidRDefault="00000000">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69185997" w14:textId="77777777">
        <w:trPr>
          <w:jc w:val="center"/>
        </w:trPr>
        <w:tc>
          <w:tcPr>
            <w:tcW w:w="2664" w:type="dxa"/>
            <w:tcMar>
              <w:top w:w="70" w:type="dxa"/>
              <w:left w:w="90" w:type="dxa"/>
              <w:bottom w:w="70" w:type="dxa"/>
              <w:right w:w="90" w:type="dxa"/>
            </w:tcMar>
            <w:vAlign w:val="center"/>
          </w:tcPr>
          <w:p w14:paraId="023004DC"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073721CD" w14:textId="77777777" w:rsidR="005B35DE" w:rsidRPr="00166E13" w:rsidRDefault="00000000">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b. Hệ thống hiển thị Dashboard thống kê kỹ thuật: Số lượng tài khoản, số bài viết, tỷ lệ sử dụng Token AI, dung 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66790206" w14:textId="77777777">
        <w:trPr>
          <w:jc w:val="center"/>
        </w:trPr>
        <w:tc>
          <w:tcPr>
            <w:tcW w:w="2664" w:type="dxa"/>
            <w:tcMar>
              <w:top w:w="70" w:type="dxa"/>
              <w:left w:w="90" w:type="dxa"/>
              <w:bottom w:w="70" w:type="dxa"/>
              <w:right w:w="90" w:type="dxa"/>
            </w:tcMar>
            <w:vAlign w:val="center"/>
          </w:tcPr>
          <w:p w14:paraId="6631D574"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20D6AB5E" w14:textId="77777777" w:rsidR="005B35DE" w:rsidRPr="00166E13" w:rsidRDefault="00000000">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6634FB76" w14:textId="77777777">
        <w:trPr>
          <w:jc w:val="center"/>
        </w:trPr>
        <w:tc>
          <w:tcPr>
            <w:tcW w:w="2664" w:type="dxa"/>
            <w:tcMar>
              <w:top w:w="70" w:type="dxa"/>
              <w:left w:w="90" w:type="dxa"/>
              <w:bottom w:w="70" w:type="dxa"/>
              <w:right w:w="90" w:type="dxa"/>
            </w:tcMar>
            <w:vAlign w:val="center"/>
          </w:tcPr>
          <w:p w14:paraId="4B4F87F4"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51F8B6F" w14:textId="77777777" w:rsidR="005B35DE" w:rsidRPr="00166E13" w:rsidRDefault="00000000">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423E343B" w14:textId="77777777">
        <w:trPr>
          <w:jc w:val="center"/>
        </w:trPr>
        <w:tc>
          <w:tcPr>
            <w:tcW w:w="2664" w:type="dxa"/>
            <w:tcMar>
              <w:top w:w="70" w:type="dxa"/>
              <w:left w:w="90" w:type="dxa"/>
              <w:bottom w:w="70" w:type="dxa"/>
              <w:right w:w="90" w:type="dxa"/>
            </w:tcMar>
            <w:vAlign w:val="center"/>
          </w:tcPr>
          <w:p w14:paraId="199FCB6A" w14:textId="77777777" w:rsidR="005B35DE" w:rsidRPr="00166E13" w:rsidRDefault="00000000">
            <w:pPr>
              <w:spacing w:before="40" w:after="40"/>
              <w:rPr>
                <w:noProof/>
                <w:szCs w:val="26"/>
              </w:rPr>
            </w:pPr>
            <w:r w:rsidRPr="00166E13">
              <w:rPr>
                <w:b/>
                <w:noProof/>
                <w:szCs w:val="26"/>
              </w:rPr>
              <w:lastRenderedPageBreak/>
              <w:t>8. Các yêu cầu khác</w:t>
            </w:r>
          </w:p>
        </w:tc>
        <w:tc>
          <w:tcPr>
            <w:tcW w:w="6264" w:type="dxa"/>
            <w:tcMar>
              <w:top w:w="70" w:type="dxa"/>
              <w:left w:w="100" w:type="dxa"/>
              <w:bottom w:w="70" w:type="dxa"/>
              <w:right w:w="100" w:type="dxa"/>
            </w:tcMar>
            <w:vAlign w:val="center"/>
          </w:tcPr>
          <w:p w14:paraId="224B6A6A" w14:textId="77777777" w:rsidR="005B35DE" w:rsidRPr="00166E13" w:rsidRDefault="00000000">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67669F76" w14:textId="77777777" w:rsidR="005B35DE" w:rsidRPr="00971E10" w:rsidRDefault="005B35DE">
      <w:pPr>
        <w:spacing w:after="280"/>
        <w:rPr>
          <w:noProof/>
        </w:rPr>
      </w:pPr>
    </w:p>
    <w:p w14:paraId="67005E83" w14:textId="4B302850" w:rsidR="005B35DE" w:rsidRPr="00971E10" w:rsidRDefault="00000000" w:rsidP="00197B6A">
      <w:pPr>
        <w:pStyle w:val="m2"/>
      </w:pPr>
      <w:bookmarkStart w:id="70" w:name="_Toc240897717"/>
      <w:r w:rsidRPr="00971E10">
        <w:t>Biểu đồ tuần tự (Sequence Diagram)</w:t>
      </w:r>
      <w:bookmarkEnd w:id="70"/>
    </w:p>
    <w:p w14:paraId="1436AFF8" w14:textId="77777777" w:rsidR="005B35DE" w:rsidRPr="00971E10" w:rsidRDefault="00000000">
      <w:pPr>
        <w:spacing w:before="40" w:after="160" w:line="312" w:lineRule="auto"/>
        <w:rPr>
          <w:noProof/>
        </w:rPr>
      </w:pPr>
      <w:r w:rsidRPr="00971E10">
        <w:rPr>
          <w:noProof/>
        </w:rP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1109718C" w14:textId="792CAC3D" w:rsidR="005B35DE" w:rsidRPr="00971E10" w:rsidRDefault="00000000" w:rsidP="00197B6A">
      <w:pPr>
        <w:pStyle w:val="m3"/>
      </w:pPr>
      <w:bookmarkStart w:id="71" w:name="_Toc240897718"/>
      <w:r w:rsidRPr="00971E10">
        <w:t>Sơ đồ tuần tự Đăng nhập hệ thống</w:t>
      </w:r>
      <w:bookmarkEnd w:id="71"/>
    </w:p>
    <w:p w14:paraId="3255C108" w14:textId="77777777" w:rsidR="005B35DE" w:rsidRPr="00971E10" w:rsidRDefault="00000000">
      <w:pPr>
        <w:spacing w:before="80" w:after="80"/>
        <w:jc w:val="center"/>
        <w:rPr>
          <w:noProof/>
        </w:rPr>
      </w:pPr>
      <w:r w:rsidRPr="00971E10">
        <w:rPr>
          <w:noProof/>
        </w:rPr>
        <w:drawing>
          <wp:inline distT="0" distB="0" distL="0" distR="0" wp14:anchorId="442A48BF" wp14:editId="25359E01">
            <wp:extent cx="5303520" cy="3330222"/>
            <wp:effectExtent l="0" t="0" r="0" b="0"/>
            <wp:docPr id="571735090" name="Picture 57173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6"/>
                    <a:stretch>
                      <a:fillRect/>
                    </a:stretch>
                  </pic:blipFill>
                  <pic:spPr>
                    <a:xfrm>
                      <a:off x="0" y="0"/>
                      <a:ext cx="5303520" cy="3330222"/>
                    </a:xfrm>
                    <a:prstGeom prst="rect">
                      <a:avLst/>
                    </a:prstGeom>
                  </pic:spPr>
                </pic:pic>
              </a:graphicData>
            </a:graphic>
          </wp:inline>
        </w:drawing>
      </w:r>
    </w:p>
    <w:p w14:paraId="1EDB1A16" w14:textId="3FC4C26F" w:rsidR="005B35DE" w:rsidRPr="00E16249" w:rsidRDefault="00000000" w:rsidP="00E2136D">
      <w:pPr>
        <w:pStyle w:val="hinh1"/>
      </w:pPr>
      <w:bookmarkStart w:id="72" w:name="_Toc240897014"/>
      <w:bookmarkStart w:id="73" w:name="_Toc240898771"/>
      <w:r w:rsidRPr="00E16249">
        <w:t>Sơ đồ tuần tự Đăng nhập hệ thống</w:t>
      </w:r>
      <w:bookmarkEnd w:id="72"/>
      <w:bookmarkEnd w:id="73"/>
    </w:p>
    <w:p w14:paraId="56849116" w14:textId="77777777" w:rsidR="005B35DE" w:rsidRPr="00166E13" w:rsidRDefault="00000000">
      <w:pPr>
        <w:spacing w:before="40" w:after="160" w:line="312" w:lineRule="auto"/>
        <w:rPr>
          <w:noProof/>
          <w:szCs w:val="26"/>
        </w:rPr>
      </w:pPr>
      <w:r w:rsidRPr="00166E13">
        <w:rPr>
          <w:noProof/>
          <w:szCs w:val="26"/>
        </w:rPr>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36BEE3B1" w14:textId="7C33DCD0" w:rsidR="005B35DE" w:rsidRPr="00971E10" w:rsidRDefault="00000000" w:rsidP="00197B6A">
      <w:pPr>
        <w:pStyle w:val="m3"/>
      </w:pPr>
      <w:bookmarkStart w:id="74" w:name="_Toc240897719"/>
      <w:r w:rsidRPr="00971E10">
        <w:lastRenderedPageBreak/>
        <w:t>Sơ đồ tuần tự Xuất bản bài viết tích hợp AI &amp; Facebook</w:t>
      </w:r>
      <w:bookmarkEnd w:id="74"/>
    </w:p>
    <w:p w14:paraId="5431C9F4" w14:textId="77777777" w:rsidR="005B35DE" w:rsidRPr="00971E10" w:rsidRDefault="00000000">
      <w:pPr>
        <w:spacing w:before="80" w:after="80"/>
        <w:jc w:val="center"/>
        <w:rPr>
          <w:noProof/>
        </w:rPr>
      </w:pPr>
      <w:r w:rsidRPr="00971E10">
        <w:rPr>
          <w:noProof/>
        </w:rPr>
        <w:drawing>
          <wp:inline distT="0" distB="0" distL="0" distR="0" wp14:anchorId="14FB654E" wp14:editId="0B6A2C1E">
            <wp:extent cx="5303520" cy="3341603"/>
            <wp:effectExtent l="0" t="0" r="0" b="0"/>
            <wp:docPr id="571735091" name="Picture 57173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7"/>
                    <a:stretch>
                      <a:fillRect/>
                    </a:stretch>
                  </pic:blipFill>
                  <pic:spPr>
                    <a:xfrm>
                      <a:off x="0" y="0"/>
                      <a:ext cx="5303520" cy="3341603"/>
                    </a:xfrm>
                    <a:prstGeom prst="rect">
                      <a:avLst/>
                    </a:prstGeom>
                  </pic:spPr>
                </pic:pic>
              </a:graphicData>
            </a:graphic>
          </wp:inline>
        </w:drawing>
      </w:r>
    </w:p>
    <w:p w14:paraId="151D6884" w14:textId="6C01AABB" w:rsidR="005B35DE" w:rsidRPr="00E16249" w:rsidRDefault="00000000" w:rsidP="00E2136D">
      <w:pPr>
        <w:pStyle w:val="hinh1"/>
      </w:pPr>
      <w:bookmarkStart w:id="75" w:name="_Toc240897015"/>
      <w:bookmarkStart w:id="76" w:name="_Toc240898772"/>
      <w:r w:rsidRPr="00E16249">
        <w:t>Sơ đồ tuần tự Xuất bản bài viết tích hợp AI &amp; Facebook</w:t>
      </w:r>
      <w:bookmarkEnd w:id="75"/>
      <w:bookmarkEnd w:id="76"/>
    </w:p>
    <w:p w14:paraId="243F3F62" w14:textId="77777777" w:rsidR="005B35DE" w:rsidRPr="00166E13" w:rsidRDefault="00000000">
      <w:pPr>
        <w:spacing w:before="40" w:after="160" w:line="312" w:lineRule="auto"/>
        <w:rPr>
          <w:noProof/>
          <w:szCs w:val="26"/>
        </w:rPr>
      </w:pPr>
      <w:r w:rsidRPr="00166E13">
        <w:rPr>
          <w:noProof/>
          <w:szCs w:val="26"/>
        </w:rPr>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296F6B9E" w14:textId="4EFCAFDB" w:rsidR="005B35DE" w:rsidRPr="00971E10" w:rsidRDefault="00000000" w:rsidP="00197B6A">
      <w:pPr>
        <w:pStyle w:val="m3"/>
      </w:pPr>
      <w:bookmarkStart w:id="77" w:name="_Toc240897720"/>
      <w:r w:rsidRPr="00971E10">
        <w:lastRenderedPageBreak/>
        <w:t>Sơ đồ tuần tự Nộp báo cáo &amp; Xếp hạng thi đua 16 Tổ</w:t>
      </w:r>
      <w:bookmarkEnd w:id="77"/>
    </w:p>
    <w:p w14:paraId="32805E25" w14:textId="77777777" w:rsidR="005B35DE" w:rsidRPr="00971E10" w:rsidRDefault="00000000">
      <w:pPr>
        <w:spacing w:before="80" w:after="80"/>
        <w:jc w:val="center"/>
        <w:rPr>
          <w:noProof/>
        </w:rPr>
      </w:pPr>
      <w:r w:rsidRPr="00971E10">
        <w:rPr>
          <w:noProof/>
        </w:rPr>
        <w:drawing>
          <wp:inline distT="0" distB="0" distL="0" distR="0" wp14:anchorId="032B3905" wp14:editId="2C37182F">
            <wp:extent cx="5303520" cy="3355938"/>
            <wp:effectExtent l="0" t="0" r="0" b="0"/>
            <wp:docPr id="571735092" name="Picture 57173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8"/>
                    <a:stretch>
                      <a:fillRect/>
                    </a:stretch>
                  </pic:blipFill>
                  <pic:spPr>
                    <a:xfrm>
                      <a:off x="0" y="0"/>
                      <a:ext cx="5303520" cy="3355938"/>
                    </a:xfrm>
                    <a:prstGeom prst="rect">
                      <a:avLst/>
                    </a:prstGeom>
                  </pic:spPr>
                </pic:pic>
              </a:graphicData>
            </a:graphic>
          </wp:inline>
        </w:drawing>
      </w:r>
    </w:p>
    <w:p w14:paraId="01A891CE" w14:textId="4F1E064E" w:rsidR="005B35DE" w:rsidRPr="00E16249" w:rsidRDefault="00000000" w:rsidP="00E2136D">
      <w:pPr>
        <w:pStyle w:val="hinh1"/>
      </w:pPr>
      <w:bookmarkStart w:id="78" w:name="_Toc240897016"/>
      <w:bookmarkStart w:id="79" w:name="_Toc240898773"/>
      <w:r w:rsidRPr="00E16249">
        <w:t>Sơ đồ tuần tự Nộp báo cáo &amp; Xếp hạng thi đua 16 Tổ</w:t>
      </w:r>
      <w:bookmarkEnd w:id="78"/>
      <w:bookmarkEnd w:id="79"/>
    </w:p>
    <w:p w14:paraId="3AEE2F94" w14:textId="77777777" w:rsidR="005B35DE" w:rsidRPr="00166E13" w:rsidRDefault="00000000">
      <w:pPr>
        <w:spacing w:before="40" w:after="160" w:line="312" w:lineRule="auto"/>
        <w:rPr>
          <w:noProof/>
          <w:szCs w:val="26"/>
        </w:rPr>
      </w:pPr>
      <w:r w:rsidRPr="00166E13">
        <w:rPr>
          <w:noProof/>
          <w:szCs w:val="26"/>
        </w:rPr>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từ 1 đến 16 và xuất bản bảng xếp hạng thi đua công khai trên Cổng thông tin.</w:t>
      </w:r>
    </w:p>
    <w:p w14:paraId="5D5A866D" w14:textId="77777777" w:rsidR="005B35DE" w:rsidRPr="00971E10" w:rsidRDefault="00000000">
      <w:pPr>
        <w:rPr>
          <w:noProof/>
        </w:rPr>
      </w:pPr>
      <w:r w:rsidRPr="00971E10">
        <w:rPr>
          <w:noProof/>
        </w:rPr>
        <w:br w:type="page"/>
      </w:r>
    </w:p>
    <w:p w14:paraId="74E3EA06" w14:textId="37D04550" w:rsidR="005B35DE" w:rsidRPr="00971E10" w:rsidRDefault="00000000" w:rsidP="00971E10">
      <w:pPr>
        <w:pStyle w:val="m1a"/>
      </w:pPr>
      <w:bookmarkStart w:id="80" w:name="_Toc240897721"/>
      <w:r w:rsidRPr="00971E10">
        <w:lastRenderedPageBreak/>
        <w:t>CƠ SỞ DỮ LIỆU</w:t>
      </w:r>
      <w:bookmarkEnd w:id="80"/>
    </w:p>
    <w:p w14:paraId="6695CDA1" w14:textId="300B98C1" w:rsidR="005B35DE" w:rsidRPr="00971E10" w:rsidRDefault="00000000" w:rsidP="00971E10">
      <w:pPr>
        <w:pStyle w:val="m2"/>
      </w:pPr>
      <w:bookmarkStart w:id="81" w:name="_Toc240897722"/>
      <w:r w:rsidRPr="00971E10">
        <w:t>Sơ đồ quan hệ trong cơ sở dữ liệu</w:t>
      </w:r>
      <w:bookmarkEnd w:id="81"/>
    </w:p>
    <w:p w14:paraId="1BFE9798" w14:textId="183FFD6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19"/>
                    <a:stretch>
                      <a:fillRect/>
                    </a:stretch>
                  </pic:blipFill>
                  <pic:spPr>
                    <a:xfrm>
                      <a:off x="0" y="0"/>
                      <a:ext cx="5761990" cy="4457700"/>
                    </a:xfrm>
                    <a:prstGeom prst="rect">
                      <a:avLst/>
                    </a:prstGeom>
                  </pic:spPr>
                </pic:pic>
              </a:graphicData>
            </a:graphic>
          </wp:inline>
        </w:drawing>
      </w:r>
    </w:p>
    <w:p w14:paraId="110A7099" w14:textId="2390E4EC" w:rsidR="005B35DE" w:rsidRPr="00E16249" w:rsidRDefault="00971E10" w:rsidP="00E2136D">
      <w:pPr>
        <w:pStyle w:val="hinh1"/>
      </w:pPr>
      <w:bookmarkStart w:id="82" w:name="_Toc240897017"/>
      <w:bookmarkStart w:id="83" w:name="_Toc240898774"/>
      <w:r w:rsidRPr="00E16249">
        <w:t>Sơ đồ quan hệ trong cơ sở dữ liệu</w:t>
      </w:r>
      <w:bookmarkEnd w:id="82"/>
      <w:bookmarkEnd w:id="83"/>
    </w:p>
    <w:p w14:paraId="588E50E8" w14:textId="1342D4C8" w:rsidR="005B35DE" w:rsidRPr="00971E10" w:rsidRDefault="00000000" w:rsidP="00971E10">
      <w:pPr>
        <w:pStyle w:val="m2"/>
      </w:pPr>
      <w:bookmarkStart w:id="84" w:name="_Toc240897723"/>
      <w:r w:rsidRPr="00971E10">
        <w:t>Mô tả bảng</w:t>
      </w:r>
      <w:bookmarkEnd w:id="84"/>
    </w:p>
    <w:p w14:paraId="66C2BE61" w14:textId="1785A672" w:rsidR="005B35DE" w:rsidRPr="00971E10" w:rsidRDefault="00000000" w:rsidP="00E2136D">
      <w:pPr>
        <w:pStyle w:val="bang1"/>
      </w:pPr>
      <w:bookmarkStart w:id="85" w:name="_Toc240898836"/>
      <w:r w:rsidRPr="00971E10">
        <w:t>Bảng ORGANIZATIONS</w:t>
      </w:r>
      <w:bookmarkEnd w:id="8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E36A2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0E70DE"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0CE87D"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3FD635"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097E14" w14:textId="77777777" w:rsidR="005B35DE" w:rsidRPr="00166E13" w:rsidRDefault="00000000">
            <w:pPr>
              <w:jc w:val="center"/>
              <w:rPr>
                <w:noProof/>
                <w:szCs w:val="26"/>
              </w:rPr>
            </w:pPr>
            <w:r w:rsidRPr="00166E13">
              <w:rPr>
                <w:b/>
                <w:noProof/>
                <w:szCs w:val="26"/>
              </w:rPr>
              <w:t>DESCRIPTION</w:t>
            </w:r>
          </w:p>
        </w:tc>
      </w:tr>
      <w:tr w:rsidR="005B35DE" w:rsidRPr="00166E13" w14:paraId="13B2AB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11AC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D9B44" w14:textId="77777777" w:rsidR="005B35DE" w:rsidRPr="00166E13" w:rsidRDefault="00000000">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A380D"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514FA" w14:textId="77777777" w:rsidR="005B35DE" w:rsidRPr="00166E13" w:rsidRDefault="00000000">
            <w:pPr>
              <w:rPr>
                <w:noProof/>
                <w:szCs w:val="26"/>
              </w:rPr>
            </w:pPr>
            <w:r w:rsidRPr="00166E13">
              <w:rPr>
                <w:noProof/>
                <w:szCs w:val="26"/>
              </w:rPr>
              <w:t>Mã tổ chức (Khóa chính, tự tăng)</w:t>
            </w:r>
          </w:p>
        </w:tc>
      </w:tr>
      <w:tr w:rsidR="005B35DE" w:rsidRPr="00166E13" w14:paraId="5E8EB6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900FA"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744AB" w14:textId="77777777" w:rsidR="005B35DE" w:rsidRPr="00166E13" w:rsidRDefault="00000000">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249C3"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54780F" w14:textId="77777777" w:rsidR="005B35DE" w:rsidRPr="00166E13" w:rsidRDefault="00000000">
            <w:pPr>
              <w:rPr>
                <w:noProof/>
                <w:szCs w:val="26"/>
              </w:rPr>
            </w:pPr>
            <w:r w:rsidRPr="00166E13">
              <w:rPr>
                <w:noProof/>
                <w:szCs w:val="26"/>
              </w:rPr>
              <w:t>Tên Ban chuyên môn / Cơ cấu tổ chức cấp Trường</w:t>
            </w:r>
          </w:p>
        </w:tc>
      </w:tr>
      <w:tr w:rsidR="005B35DE" w:rsidRPr="00166E13" w14:paraId="7F8477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8CA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1EC6E" w14:textId="77777777" w:rsidR="005B35DE" w:rsidRPr="00166E13" w:rsidRDefault="00000000">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8200A"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1DE93" w14:textId="77777777" w:rsidR="005B35DE" w:rsidRPr="00166E13" w:rsidRDefault="00000000">
            <w:pPr>
              <w:rPr>
                <w:noProof/>
                <w:szCs w:val="26"/>
              </w:rPr>
            </w:pPr>
            <w:r w:rsidRPr="00166E13">
              <w:rPr>
                <w:noProof/>
                <w:szCs w:val="26"/>
              </w:rPr>
              <w:t>Nhiệm kỳ hoạt động (Mặc định: 'Nhiệm kỳ 2023 - 2028')</w:t>
            </w:r>
          </w:p>
        </w:tc>
      </w:tr>
      <w:tr w:rsidR="005B35DE" w:rsidRPr="00166E13" w14:paraId="58D2DE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D84322"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942A52" w14:textId="77777777" w:rsidR="005B35DE" w:rsidRPr="00166E13" w:rsidRDefault="00000000">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863C1"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7C665" w14:textId="77777777" w:rsidR="005B35DE" w:rsidRPr="00166E13" w:rsidRDefault="00000000">
            <w:pPr>
              <w:rPr>
                <w:noProof/>
                <w:szCs w:val="26"/>
              </w:rPr>
            </w:pPr>
            <w:r w:rsidRPr="00166E13">
              <w:rPr>
                <w:noProof/>
                <w:szCs w:val="26"/>
              </w:rPr>
              <w:t>Mô tả chức năng, nhiệm vụ và quyền hạn của Ban</w:t>
            </w:r>
          </w:p>
        </w:tc>
      </w:tr>
      <w:tr w:rsidR="005B35DE" w:rsidRPr="00166E13" w14:paraId="7B015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F0A8C" w14:textId="77777777" w:rsidR="005B35DE" w:rsidRPr="00166E13" w:rsidRDefault="00000000">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646FCD" w14:textId="77777777" w:rsidR="005B35DE" w:rsidRPr="00166E13" w:rsidRDefault="00000000">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20E9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6D8A1" w14:textId="77777777" w:rsidR="005B35DE" w:rsidRPr="00166E13" w:rsidRDefault="00000000">
            <w:pPr>
              <w:rPr>
                <w:noProof/>
                <w:szCs w:val="26"/>
              </w:rPr>
            </w:pPr>
            <w:r w:rsidRPr="00166E13">
              <w:rPr>
                <w:noProof/>
                <w:szCs w:val="26"/>
              </w:rPr>
              <w:t>Thứ tự sắp xếp hiển thị trên sơ đồ tổ chức</w:t>
            </w:r>
          </w:p>
        </w:tc>
      </w:tr>
      <w:tr w:rsidR="005B35DE" w:rsidRPr="00166E13" w14:paraId="74F518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AA9AA"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BE1C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E29034"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2D1BD" w14:textId="77777777" w:rsidR="005B35DE" w:rsidRPr="00166E13" w:rsidRDefault="00000000">
            <w:pPr>
              <w:rPr>
                <w:noProof/>
                <w:szCs w:val="26"/>
              </w:rPr>
            </w:pPr>
            <w:r w:rsidRPr="00166E13">
              <w:rPr>
                <w:noProof/>
                <w:szCs w:val="26"/>
              </w:rPr>
              <w:t>Trạng thái hoạt động (1: Hoạt động, 0: Khóa)</w:t>
            </w:r>
          </w:p>
        </w:tc>
      </w:tr>
      <w:tr w:rsidR="005B35DE" w:rsidRPr="00166E13" w14:paraId="347656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6AEC2"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8B44F0"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0536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4D5" w14:textId="77777777" w:rsidR="005B35DE" w:rsidRPr="00166E13" w:rsidRDefault="00000000">
            <w:pPr>
              <w:rPr>
                <w:noProof/>
                <w:szCs w:val="26"/>
              </w:rPr>
            </w:pPr>
            <w:r w:rsidRPr="00166E13">
              <w:rPr>
                <w:noProof/>
                <w:szCs w:val="26"/>
              </w:rPr>
              <w:t>Thời điểm tạo bản ghi trong hệ thống</w:t>
            </w:r>
          </w:p>
        </w:tc>
      </w:tr>
    </w:tbl>
    <w:p w14:paraId="3AEAE682" w14:textId="77777777" w:rsidR="005B35DE" w:rsidRPr="00971E10" w:rsidRDefault="005B35DE" w:rsidP="00E16249">
      <w:pPr>
        <w:rPr>
          <w:noProof/>
        </w:rPr>
      </w:pPr>
    </w:p>
    <w:p w14:paraId="6099CC23" w14:textId="01C8BAA7" w:rsidR="005B35DE" w:rsidRPr="00971E10" w:rsidRDefault="00000000" w:rsidP="00E2136D">
      <w:pPr>
        <w:pStyle w:val="bang1"/>
      </w:pPr>
      <w:bookmarkStart w:id="86" w:name="_Toc240898837"/>
      <w:r w:rsidRPr="00971E10">
        <w:t>Bảng UNION_BRANCHES</w:t>
      </w:r>
      <w:bookmarkEnd w:id="8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AE5AE7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393C6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CFCFA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5F14E2"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117A9" w14:textId="77777777" w:rsidR="005B35DE" w:rsidRPr="00166E13" w:rsidRDefault="00000000">
            <w:pPr>
              <w:jc w:val="center"/>
              <w:rPr>
                <w:noProof/>
                <w:szCs w:val="26"/>
              </w:rPr>
            </w:pPr>
            <w:r w:rsidRPr="00166E13">
              <w:rPr>
                <w:b/>
                <w:noProof/>
                <w:szCs w:val="26"/>
              </w:rPr>
              <w:t>DESCRIPTION</w:t>
            </w:r>
          </w:p>
        </w:tc>
      </w:tr>
      <w:tr w:rsidR="005B35DE" w:rsidRPr="00166E13" w14:paraId="7E5596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623597"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EA42B"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CD5F1"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873F7" w14:textId="77777777" w:rsidR="005B35DE" w:rsidRPr="00166E13" w:rsidRDefault="00000000">
            <w:pPr>
              <w:rPr>
                <w:noProof/>
                <w:szCs w:val="26"/>
              </w:rPr>
            </w:pPr>
            <w:r w:rsidRPr="00166E13">
              <w:rPr>
                <w:noProof/>
                <w:szCs w:val="26"/>
              </w:rPr>
              <w:t>Mã tổ công đoàn (Khóa chính, tự tăng)</w:t>
            </w:r>
          </w:p>
        </w:tc>
      </w:tr>
      <w:tr w:rsidR="005B35DE" w:rsidRPr="00166E13" w14:paraId="348973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77FF28"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4603E" w14:textId="77777777" w:rsidR="005B35DE" w:rsidRPr="00166E13" w:rsidRDefault="00000000">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D2C00"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3DD10B" w14:textId="77777777" w:rsidR="005B35DE" w:rsidRPr="00166E13" w:rsidRDefault="00000000">
            <w:pPr>
              <w:rPr>
                <w:noProof/>
                <w:szCs w:val="26"/>
              </w:rPr>
            </w:pPr>
            <w:r w:rsidRPr="00166E13">
              <w:rPr>
                <w:noProof/>
                <w:szCs w:val="26"/>
              </w:rPr>
              <w:t>Mã định danh duy nhất (VD: TCD-CNTT, TCD-KT)</w:t>
            </w:r>
          </w:p>
        </w:tc>
      </w:tr>
      <w:tr w:rsidR="005B35DE" w:rsidRPr="00166E13" w14:paraId="351E90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FB4AF"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9353D3" w14:textId="77777777" w:rsidR="005B35DE" w:rsidRPr="00166E13" w:rsidRDefault="00000000">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38C9D"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6170A" w14:textId="77777777" w:rsidR="005B35DE" w:rsidRPr="00166E13" w:rsidRDefault="00000000">
            <w:pPr>
              <w:rPr>
                <w:noProof/>
                <w:szCs w:val="26"/>
              </w:rPr>
            </w:pPr>
            <w:r w:rsidRPr="00166E13">
              <w:rPr>
                <w:noProof/>
                <w:szCs w:val="26"/>
              </w:rPr>
              <w:t>Tên đầy đủ của Tổ công đoàn cơ sở bộ phận</w:t>
            </w:r>
          </w:p>
        </w:tc>
      </w:tr>
      <w:tr w:rsidR="005B35DE" w:rsidRPr="00166E13" w14:paraId="184C56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D5F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13595" w14:textId="77777777" w:rsidR="005B35DE" w:rsidRPr="00166E13" w:rsidRDefault="00000000">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1484F"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FB480" w14:textId="77777777" w:rsidR="005B35DE" w:rsidRPr="00166E13" w:rsidRDefault="00000000">
            <w:pPr>
              <w:rPr>
                <w:noProof/>
                <w:szCs w:val="26"/>
              </w:rPr>
            </w:pPr>
            <w:r w:rsidRPr="00166E13">
              <w:rPr>
                <w:noProof/>
                <w:szCs w:val="26"/>
              </w:rPr>
              <w:t>Họ và tên Tổ trưởng đương nhiệm</w:t>
            </w:r>
          </w:p>
        </w:tc>
      </w:tr>
      <w:tr w:rsidR="005B35DE" w:rsidRPr="00166E13" w14:paraId="634B51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C7DD2"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3ABC4" w14:textId="77777777" w:rsidR="005B35DE" w:rsidRPr="00166E13" w:rsidRDefault="00000000">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16D2D"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60B47" w14:textId="77777777" w:rsidR="005B35DE" w:rsidRPr="00166E13" w:rsidRDefault="00000000">
            <w:pPr>
              <w:rPr>
                <w:noProof/>
                <w:szCs w:val="26"/>
              </w:rPr>
            </w:pPr>
            <w:r w:rsidRPr="00166E13">
              <w:rPr>
                <w:noProof/>
                <w:szCs w:val="26"/>
              </w:rPr>
              <w:t>Email liên hệ công vụ của Tổ công đoàn</w:t>
            </w:r>
          </w:p>
        </w:tc>
      </w:tr>
      <w:tr w:rsidR="005B35DE" w:rsidRPr="00166E13" w14:paraId="7433E7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4EE2"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32AEF" w14:textId="77777777" w:rsidR="005B35DE" w:rsidRPr="00166E13" w:rsidRDefault="00000000">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162D"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67FDC" w14:textId="77777777" w:rsidR="005B35DE" w:rsidRPr="00166E13" w:rsidRDefault="00000000">
            <w:pPr>
              <w:rPr>
                <w:noProof/>
                <w:szCs w:val="26"/>
              </w:rPr>
            </w:pPr>
            <w:r w:rsidRPr="00166E13">
              <w:rPr>
                <w:noProof/>
                <w:szCs w:val="26"/>
              </w:rPr>
              <w:t>Số điện thoại liên hệ đại diện</w:t>
            </w:r>
          </w:p>
        </w:tc>
      </w:tr>
      <w:tr w:rsidR="005B35DE" w:rsidRPr="00166E13" w14:paraId="7E2914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AA526"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E4E2F" w14:textId="77777777" w:rsidR="005B35DE" w:rsidRPr="00166E13" w:rsidRDefault="00000000">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A67CB"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6CC75E" w14:textId="77777777" w:rsidR="005B35DE" w:rsidRPr="00166E13" w:rsidRDefault="00000000">
            <w:pPr>
              <w:rPr>
                <w:noProof/>
                <w:szCs w:val="26"/>
              </w:rPr>
            </w:pPr>
            <w:r w:rsidRPr="00166E13">
              <w:rPr>
                <w:noProof/>
                <w:szCs w:val="26"/>
              </w:rPr>
              <w:t>Văn phòng làm việc của Tổ công đoàn</w:t>
            </w:r>
          </w:p>
        </w:tc>
      </w:tr>
      <w:tr w:rsidR="005B35DE" w:rsidRPr="00166E13" w14:paraId="55C8A6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1AF6A"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31C40"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DF7334"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37553" w14:textId="77777777" w:rsidR="005B35DE" w:rsidRPr="00166E13" w:rsidRDefault="00000000">
            <w:pPr>
              <w:rPr>
                <w:noProof/>
                <w:szCs w:val="26"/>
              </w:rPr>
            </w:pPr>
            <w:r w:rsidRPr="00166E13">
              <w:rPr>
                <w:noProof/>
                <w:szCs w:val="26"/>
              </w:rPr>
              <w:t>Trạng thái hoạt động (1: Hoạt động, 0: Tạm ngưng)</w:t>
            </w:r>
          </w:p>
        </w:tc>
      </w:tr>
      <w:tr w:rsidR="005B35DE" w:rsidRPr="00166E13" w14:paraId="0F6DD4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A0394"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7F218"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7EC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05084" w14:textId="77777777" w:rsidR="005B35DE" w:rsidRPr="00166E13" w:rsidRDefault="00000000">
            <w:pPr>
              <w:rPr>
                <w:noProof/>
                <w:szCs w:val="26"/>
              </w:rPr>
            </w:pPr>
            <w:r w:rsidRPr="00166E13">
              <w:rPr>
                <w:noProof/>
                <w:szCs w:val="26"/>
              </w:rPr>
              <w:t>Thời điểm ghi nhận tổ công đoàn trên hệ thống</w:t>
            </w:r>
          </w:p>
        </w:tc>
      </w:tr>
    </w:tbl>
    <w:p w14:paraId="0371EF10" w14:textId="77777777" w:rsidR="005B35DE" w:rsidRDefault="005B35DE">
      <w:pPr>
        <w:spacing w:after="120"/>
        <w:rPr>
          <w:noProof/>
        </w:rPr>
      </w:pPr>
    </w:p>
    <w:p w14:paraId="424DC765" w14:textId="77777777" w:rsidR="00E16249" w:rsidRPr="00971E10" w:rsidRDefault="00E16249">
      <w:pPr>
        <w:spacing w:after="120"/>
        <w:rPr>
          <w:noProof/>
        </w:rPr>
      </w:pPr>
    </w:p>
    <w:p w14:paraId="44ECE013" w14:textId="4D5CA6C9" w:rsidR="005B35DE" w:rsidRPr="00971E10" w:rsidRDefault="00000000" w:rsidP="00E2136D">
      <w:pPr>
        <w:pStyle w:val="bang1"/>
      </w:pPr>
      <w:bookmarkStart w:id="87" w:name="_Toc240898838"/>
      <w:r w:rsidRPr="00971E10">
        <w:lastRenderedPageBreak/>
        <w:t>Bảng MEMBERS</w:t>
      </w:r>
      <w:bookmarkEnd w:id="8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56873C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5D19A2"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AD48CC"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CE97FE"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A9DBF8" w14:textId="77777777" w:rsidR="005B35DE" w:rsidRPr="00166E13" w:rsidRDefault="00000000">
            <w:pPr>
              <w:jc w:val="center"/>
              <w:rPr>
                <w:noProof/>
                <w:szCs w:val="26"/>
              </w:rPr>
            </w:pPr>
            <w:r w:rsidRPr="00166E13">
              <w:rPr>
                <w:b/>
                <w:noProof/>
                <w:szCs w:val="26"/>
              </w:rPr>
              <w:t>DESCRIPTION</w:t>
            </w:r>
          </w:p>
        </w:tc>
      </w:tr>
      <w:tr w:rsidR="005B35DE" w:rsidRPr="00166E13" w14:paraId="48F167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DE24C"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F4B29"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033DA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14719" w14:textId="77777777" w:rsidR="005B35DE" w:rsidRPr="00166E13" w:rsidRDefault="00000000">
            <w:pPr>
              <w:rPr>
                <w:noProof/>
                <w:szCs w:val="26"/>
              </w:rPr>
            </w:pPr>
            <w:r w:rsidRPr="00166E13">
              <w:rPr>
                <w:noProof/>
                <w:szCs w:val="26"/>
              </w:rPr>
              <w:t>Mã nhân sự (Khóa chính, tự tăng)</w:t>
            </w:r>
          </w:p>
        </w:tc>
      </w:tr>
      <w:tr w:rsidR="005B35DE" w:rsidRPr="00166E13" w14:paraId="38BE68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00011"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F81D1"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3E94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9CF32" w14:textId="77777777" w:rsidR="005B35DE" w:rsidRPr="00166E13" w:rsidRDefault="00000000">
            <w:pPr>
              <w:rPr>
                <w:noProof/>
                <w:szCs w:val="26"/>
              </w:rPr>
            </w:pPr>
            <w:r w:rsidRPr="00166E13">
              <w:rPr>
                <w:noProof/>
                <w:szCs w:val="26"/>
              </w:rPr>
              <w:t>Khóa ngoại tham chiếu UNION_BRANCHES(MaToCongDoan)</w:t>
            </w:r>
          </w:p>
        </w:tc>
      </w:tr>
      <w:tr w:rsidR="005B35DE" w:rsidRPr="00166E13" w14:paraId="76D823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C2F243"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4FBBD" w14:textId="77777777" w:rsidR="005B35DE" w:rsidRPr="00166E13" w:rsidRDefault="00000000">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A3DD5"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2C263" w14:textId="77777777" w:rsidR="005B35DE" w:rsidRPr="00166E13" w:rsidRDefault="00000000">
            <w:pPr>
              <w:rPr>
                <w:noProof/>
                <w:szCs w:val="26"/>
              </w:rPr>
            </w:pPr>
            <w:r w:rsidRPr="00166E13">
              <w:rPr>
                <w:noProof/>
                <w:szCs w:val="26"/>
              </w:rPr>
              <w:t>Khóa ngoại tham chiếu ORGANIZATIONS(MaToChuc)</w:t>
            </w:r>
          </w:p>
        </w:tc>
      </w:tr>
      <w:tr w:rsidR="005B35DE" w:rsidRPr="00166E13" w14:paraId="76FC4F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CA02FC"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159C8" w14:textId="77777777" w:rsidR="005B35DE" w:rsidRPr="00166E13" w:rsidRDefault="00000000">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3E7F"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F07D1A" w14:textId="77777777" w:rsidR="005B35DE" w:rsidRPr="00166E13" w:rsidRDefault="00000000">
            <w:pPr>
              <w:rPr>
                <w:noProof/>
                <w:szCs w:val="26"/>
              </w:rPr>
            </w:pPr>
            <w:r w:rsidRPr="00166E13">
              <w:rPr>
                <w:noProof/>
                <w:szCs w:val="26"/>
              </w:rPr>
              <w:t>Mã số cán bộ / giảng viên TDMU (Duy nhất)</w:t>
            </w:r>
          </w:p>
        </w:tc>
      </w:tr>
      <w:tr w:rsidR="005B35DE" w:rsidRPr="00166E13" w14:paraId="25D965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3474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23681" w14:textId="77777777" w:rsidR="005B35DE" w:rsidRPr="00166E13" w:rsidRDefault="00000000">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19FD2"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D1488" w14:textId="77777777" w:rsidR="005B35DE" w:rsidRPr="00166E13" w:rsidRDefault="00000000">
            <w:pPr>
              <w:rPr>
                <w:noProof/>
                <w:szCs w:val="26"/>
              </w:rPr>
            </w:pPr>
            <w:r w:rsidRPr="00166E13">
              <w:rPr>
                <w:noProof/>
                <w:szCs w:val="26"/>
              </w:rPr>
              <w:t>Họ và tên đầy đủ của cán bộ đoàn viên</w:t>
            </w:r>
          </w:p>
        </w:tc>
      </w:tr>
      <w:tr w:rsidR="005B35DE" w:rsidRPr="00166E13" w14:paraId="2CC3E7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F31A9"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0EB9F" w14:textId="77777777" w:rsidR="005B35DE" w:rsidRPr="00166E13" w:rsidRDefault="00000000">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C1AAF" w14:textId="77777777" w:rsidR="005B35DE" w:rsidRPr="00166E13" w:rsidRDefault="00000000">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8A94E" w14:textId="77777777" w:rsidR="005B35DE" w:rsidRPr="00166E13" w:rsidRDefault="00000000">
            <w:pPr>
              <w:rPr>
                <w:noProof/>
                <w:szCs w:val="26"/>
              </w:rPr>
            </w:pPr>
            <w:r w:rsidRPr="00166E13">
              <w:rPr>
                <w:noProof/>
                <w:szCs w:val="26"/>
              </w:rPr>
              <w:t>Giới tính (Nam / Nữ / Khác)</w:t>
            </w:r>
          </w:p>
        </w:tc>
      </w:tr>
      <w:tr w:rsidR="005B35DE" w:rsidRPr="00166E13" w14:paraId="34B6A9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07077"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78B94" w14:textId="77777777" w:rsidR="005B35DE" w:rsidRPr="00166E13" w:rsidRDefault="00000000">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27A78"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10EEF" w14:textId="77777777" w:rsidR="005B35DE" w:rsidRPr="00166E13" w:rsidRDefault="00000000">
            <w:pPr>
              <w:rPr>
                <w:noProof/>
                <w:szCs w:val="26"/>
              </w:rPr>
            </w:pPr>
            <w:r w:rsidRPr="00166E13">
              <w:rPr>
                <w:noProof/>
                <w:szCs w:val="26"/>
              </w:rPr>
              <w:t>Ngày tháng năm sinh của cán bộ</w:t>
            </w:r>
          </w:p>
        </w:tc>
      </w:tr>
      <w:tr w:rsidR="005B35DE" w:rsidRPr="00E51A8D" w14:paraId="40F39F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33C7"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44676" w14:textId="77777777" w:rsidR="005B35DE" w:rsidRPr="00166E13" w:rsidRDefault="00000000">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00FA8"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5845B" w14:textId="77777777" w:rsidR="005B35DE" w:rsidRPr="00E51A8D" w:rsidRDefault="00000000">
            <w:pPr>
              <w:rPr>
                <w:noProof/>
                <w:szCs w:val="26"/>
                <w:lang w:val="fr-FR"/>
              </w:rPr>
            </w:pPr>
            <w:r w:rsidRPr="00E51A8D">
              <w:rPr>
                <w:noProof/>
                <w:szCs w:val="26"/>
                <w:lang w:val="fr-FR"/>
              </w:rPr>
              <w:t>Email công vụ @tdmu.edu.vn (Duy nhất)</w:t>
            </w:r>
          </w:p>
        </w:tc>
      </w:tr>
      <w:tr w:rsidR="005B35DE" w:rsidRPr="00166E13" w14:paraId="2616E3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DC8CE"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D7116" w14:textId="77777777" w:rsidR="005B35DE" w:rsidRPr="00166E13" w:rsidRDefault="00000000">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F8223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44C3C2" w14:textId="77777777" w:rsidR="005B35DE" w:rsidRPr="00166E13" w:rsidRDefault="00000000">
            <w:pPr>
              <w:rPr>
                <w:noProof/>
                <w:szCs w:val="26"/>
              </w:rPr>
            </w:pPr>
            <w:r w:rsidRPr="00166E13">
              <w:rPr>
                <w:noProof/>
                <w:szCs w:val="26"/>
              </w:rPr>
              <w:t>Số điện thoại di động liên hệ</w:t>
            </w:r>
          </w:p>
        </w:tc>
      </w:tr>
      <w:tr w:rsidR="005B35DE" w:rsidRPr="00166E13" w14:paraId="34E41E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E14BF"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EBDAD" w14:textId="77777777" w:rsidR="005B35DE" w:rsidRPr="00166E13" w:rsidRDefault="00000000">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8F6AF8"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76CC2" w14:textId="77777777" w:rsidR="005B35DE" w:rsidRPr="00166E13" w:rsidRDefault="00000000">
            <w:pPr>
              <w:rPr>
                <w:noProof/>
                <w:szCs w:val="26"/>
              </w:rPr>
            </w:pPr>
            <w:r w:rsidRPr="00166E13">
              <w:rPr>
                <w:noProof/>
                <w:szCs w:val="26"/>
              </w:rPr>
              <w:t>Học hàm học vị (GS, PGS, TS, ThS, CN)</w:t>
            </w:r>
          </w:p>
        </w:tc>
      </w:tr>
      <w:tr w:rsidR="005B35DE" w:rsidRPr="00166E13" w14:paraId="005018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42D44"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94D24" w14:textId="77777777" w:rsidR="005B35DE" w:rsidRPr="00166E13" w:rsidRDefault="00000000">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123D7"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E8A6B4" w14:textId="77777777" w:rsidR="005B35DE" w:rsidRPr="00166E13" w:rsidRDefault="00000000">
            <w:pPr>
              <w:rPr>
                <w:noProof/>
                <w:szCs w:val="26"/>
              </w:rPr>
            </w:pPr>
            <w:r w:rsidRPr="00166E13">
              <w:rPr>
                <w:noProof/>
                <w:szCs w:val="26"/>
              </w:rPr>
              <w:t>Chức vụ CĐ (Chủ tịch, UV BTV, Tổ trưởng, Đoàn viên)</w:t>
            </w:r>
          </w:p>
        </w:tc>
      </w:tr>
      <w:tr w:rsidR="005B35DE" w:rsidRPr="00166E13" w14:paraId="0851AC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FF4DA"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F10BAB" w14:textId="77777777" w:rsidR="005B35DE" w:rsidRPr="00166E13" w:rsidRDefault="00000000">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95107"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62BF7" w14:textId="77777777" w:rsidR="005B35DE" w:rsidRPr="00166E13" w:rsidRDefault="00000000">
            <w:pPr>
              <w:rPr>
                <w:noProof/>
                <w:szCs w:val="26"/>
              </w:rPr>
            </w:pPr>
            <w:r w:rsidRPr="00166E13">
              <w:rPr>
                <w:noProof/>
                <w:szCs w:val="26"/>
              </w:rPr>
              <w:t>Chức vụ chính quyền (Trưởng khoa, Phó phòng, GV)</w:t>
            </w:r>
          </w:p>
        </w:tc>
      </w:tr>
      <w:tr w:rsidR="005B35DE" w:rsidRPr="00166E13" w14:paraId="4BF7FB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BCC55"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EAA1DC"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04B9D"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1A5F2" w14:textId="77777777" w:rsidR="005B35DE" w:rsidRPr="00166E13" w:rsidRDefault="00000000">
            <w:pPr>
              <w:rPr>
                <w:noProof/>
                <w:szCs w:val="26"/>
              </w:rPr>
            </w:pPr>
            <w:r w:rsidRPr="00166E13">
              <w:rPr>
                <w:noProof/>
                <w:szCs w:val="26"/>
              </w:rPr>
              <w:t>Tình trạng sinh hoạt (1: Đang công tác, 0: Đã chuyển)</w:t>
            </w:r>
          </w:p>
        </w:tc>
      </w:tr>
      <w:tr w:rsidR="005B35DE" w:rsidRPr="00166E13" w14:paraId="7EC271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AF4E6"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1BB67"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F1977"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90A2CE" w14:textId="77777777" w:rsidR="005B35DE" w:rsidRPr="00166E13" w:rsidRDefault="00000000">
            <w:pPr>
              <w:rPr>
                <w:noProof/>
                <w:szCs w:val="26"/>
              </w:rPr>
            </w:pPr>
            <w:r w:rsidRPr="00166E13">
              <w:rPr>
                <w:noProof/>
                <w:szCs w:val="26"/>
              </w:rPr>
              <w:t>Thời điểm tạo hồ sơ đoàn viên</w:t>
            </w:r>
          </w:p>
        </w:tc>
      </w:tr>
    </w:tbl>
    <w:p w14:paraId="048E218E" w14:textId="77777777" w:rsidR="005B35DE" w:rsidRPr="00971E10" w:rsidRDefault="005B35DE">
      <w:pPr>
        <w:spacing w:after="120"/>
        <w:rPr>
          <w:noProof/>
        </w:rPr>
      </w:pPr>
    </w:p>
    <w:p w14:paraId="5BAA05FF" w14:textId="6C28CCFD" w:rsidR="005B35DE" w:rsidRPr="00971E10" w:rsidRDefault="00000000" w:rsidP="00E2136D">
      <w:pPr>
        <w:pStyle w:val="bang1"/>
      </w:pPr>
      <w:bookmarkStart w:id="88" w:name="_Toc240898839"/>
      <w:r w:rsidRPr="00971E10">
        <w:lastRenderedPageBreak/>
        <w:t>Bảng CATEGORIES</w:t>
      </w:r>
      <w:bookmarkEnd w:id="8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10EF86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B4F76F"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51119"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EDD9A2"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C2BE65" w14:textId="77777777" w:rsidR="005B35DE" w:rsidRPr="00166E13" w:rsidRDefault="00000000">
            <w:pPr>
              <w:jc w:val="center"/>
              <w:rPr>
                <w:noProof/>
                <w:szCs w:val="26"/>
              </w:rPr>
            </w:pPr>
            <w:r w:rsidRPr="00166E13">
              <w:rPr>
                <w:b/>
                <w:noProof/>
                <w:szCs w:val="26"/>
              </w:rPr>
              <w:t>DESCRIPTION</w:t>
            </w:r>
          </w:p>
        </w:tc>
      </w:tr>
      <w:tr w:rsidR="005B35DE" w:rsidRPr="00166E13" w14:paraId="00A2C4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CDE89"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21A6A" w14:textId="77777777" w:rsidR="005B35DE" w:rsidRPr="00166E13" w:rsidRDefault="00000000">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C3CE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884FE" w14:textId="77777777" w:rsidR="005B35DE" w:rsidRPr="00166E13" w:rsidRDefault="00000000">
            <w:pPr>
              <w:rPr>
                <w:noProof/>
                <w:szCs w:val="26"/>
              </w:rPr>
            </w:pPr>
            <w:r w:rsidRPr="00166E13">
              <w:rPr>
                <w:noProof/>
                <w:szCs w:val="26"/>
              </w:rPr>
              <w:t>Mã chuyên mục (Khóa chính, tự tăng)</w:t>
            </w:r>
          </w:p>
        </w:tc>
      </w:tr>
      <w:tr w:rsidR="005B35DE" w:rsidRPr="00166E13" w14:paraId="394EF0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5DC90"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FB7A26" w14:textId="77777777" w:rsidR="005B35DE" w:rsidRPr="00166E13" w:rsidRDefault="00000000">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89D029"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36BE4" w14:textId="77777777" w:rsidR="005B35DE" w:rsidRPr="00166E13" w:rsidRDefault="00000000">
            <w:pPr>
              <w:rPr>
                <w:noProof/>
                <w:szCs w:val="26"/>
              </w:rPr>
            </w:pPr>
            <w:r w:rsidRPr="00166E13">
              <w:rPr>
                <w:noProof/>
                <w:szCs w:val="26"/>
              </w:rPr>
              <w:t>Tên chuyên mục tin tức truyền thông</w:t>
            </w:r>
          </w:p>
        </w:tc>
      </w:tr>
      <w:tr w:rsidR="005B35DE" w:rsidRPr="00166E13" w14:paraId="761FB0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E1354"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836FC" w14:textId="77777777" w:rsidR="005B35DE" w:rsidRPr="00166E13" w:rsidRDefault="00000000">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24799" w14:textId="77777777" w:rsidR="005B35DE" w:rsidRPr="00166E13" w:rsidRDefault="00000000">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1A18E" w14:textId="77777777" w:rsidR="005B35DE" w:rsidRPr="00166E13" w:rsidRDefault="00000000">
            <w:pPr>
              <w:rPr>
                <w:noProof/>
                <w:szCs w:val="26"/>
              </w:rPr>
            </w:pPr>
            <w:r w:rsidRPr="00166E13">
              <w:rPr>
                <w:noProof/>
                <w:szCs w:val="26"/>
              </w:rPr>
              <w:t>Đường dẫn định danh chuẩn SEO (Duy nhất)</w:t>
            </w:r>
          </w:p>
        </w:tc>
      </w:tr>
      <w:tr w:rsidR="005B35DE" w:rsidRPr="00166E13" w14:paraId="193A04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DCD9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4C0BE" w14:textId="77777777" w:rsidR="005B35DE" w:rsidRPr="00166E13" w:rsidRDefault="00000000">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31D47"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707FB" w14:textId="77777777" w:rsidR="005B35DE" w:rsidRPr="00166E13" w:rsidRDefault="00000000">
            <w:pPr>
              <w:rPr>
                <w:noProof/>
                <w:szCs w:val="26"/>
              </w:rPr>
            </w:pPr>
            <w:r w:rsidRPr="00166E13">
              <w:rPr>
                <w:noProof/>
                <w:szCs w:val="26"/>
              </w:rPr>
              <w:t>Mô tả phạm vi nội dung chuyên mục</w:t>
            </w:r>
          </w:p>
        </w:tc>
      </w:tr>
      <w:tr w:rsidR="005B35DE" w:rsidRPr="00166E13" w14:paraId="6B35D0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FCE19"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2906B" w14:textId="77777777" w:rsidR="005B35DE" w:rsidRPr="00166E13" w:rsidRDefault="00000000">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B0B9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C54D" w14:textId="77777777" w:rsidR="005B35DE" w:rsidRPr="00166E13" w:rsidRDefault="00000000">
            <w:pPr>
              <w:rPr>
                <w:noProof/>
                <w:szCs w:val="26"/>
              </w:rPr>
            </w:pPr>
            <w:r w:rsidRPr="00166E13">
              <w:rPr>
                <w:noProof/>
                <w:szCs w:val="26"/>
              </w:rPr>
              <w:t>Thứ tự sắp xếp hiển thị trên Menu điều hướng</w:t>
            </w:r>
          </w:p>
        </w:tc>
      </w:tr>
      <w:tr w:rsidR="005B35DE" w:rsidRPr="00166E13" w14:paraId="3A5386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9DF50"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18C8D1"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CE213"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D9DF2C" w14:textId="77777777" w:rsidR="005B35DE" w:rsidRPr="00166E13" w:rsidRDefault="00000000">
            <w:pPr>
              <w:rPr>
                <w:noProof/>
                <w:szCs w:val="26"/>
              </w:rPr>
            </w:pPr>
            <w:r w:rsidRPr="00166E13">
              <w:rPr>
                <w:noProof/>
                <w:szCs w:val="26"/>
              </w:rPr>
              <w:t>Trạng thái hiển thị (1: Bật, 0: Ẩn)</w:t>
            </w:r>
          </w:p>
        </w:tc>
      </w:tr>
      <w:tr w:rsidR="005B35DE" w:rsidRPr="00166E13" w14:paraId="117F4F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D3507"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82715"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02CC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32B41" w14:textId="77777777" w:rsidR="005B35DE" w:rsidRPr="00166E13" w:rsidRDefault="00000000">
            <w:pPr>
              <w:rPr>
                <w:noProof/>
                <w:szCs w:val="26"/>
              </w:rPr>
            </w:pPr>
            <w:r w:rsidRPr="00166E13">
              <w:rPr>
                <w:noProof/>
                <w:szCs w:val="26"/>
              </w:rPr>
              <w:t>Thời điểm tạo chuyên mục</w:t>
            </w:r>
          </w:p>
        </w:tc>
      </w:tr>
    </w:tbl>
    <w:p w14:paraId="5C246619" w14:textId="77777777" w:rsidR="005B35DE" w:rsidRPr="00971E10" w:rsidRDefault="005B35DE">
      <w:pPr>
        <w:spacing w:after="120"/>
        <w:rPr>
          <w:noProof/>
        </w:rPr>
      </w:pPr>
    </w:p>
    <w:p w14:paraId="7B6DC0FE" w14:textId="08E25C15" w:rsidR="005B35DE" w:rsidRPr="00971E10" w:rsidRDefault="00000000" w:rsidP="00E2136D">
      <w:pPr>
        <w:pStyle w:val="bang1"/>
      </w:pPr>
      <w:bookmarkStart w:id="89" w:name="_Toc240898840"/>
      <w:r w:rsidRPr="00971E10">
        <w:t>Bảng ARTICLES</w:t>
      </w:r>
      <w:bookmarkEnd w:id="8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A78615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91D067"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F4CA46"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00A484"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B4218F" w14:textId="77777777" w:rsidR="005B35DE" w:rsidRPr="00166E13" w:rsidRDefault="00000000">
            <w:pPr>
              <w:jc w:val="center"/>
              <w:rPr>
                <w:noProof/>
                <w:szCs w:val="26"/>
              </w:rPr>
            </w:pPr>
            <w:r w:rsidRPr="00166E13">
              <w:rPr>
                <w:b/>
                <w:noProof/>
                <w:szCs w:val="26"/>
              </w:rPr>
              <w:t>DESCRIPTION</w:t>
            </w:r>
          </w:p>
        </w:tc>
      </w:tr>
      <w:tr w:rsidR="005B35DE" w:rsidRPr="00166E13" w14:paraId="4E4849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AF9C7"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D49E5"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8A0B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1B8EF6" w14:textId="77777777" w:rsidR="005B35DE" w:rsidRPr="00166E13" w:rsidRDefault="00000000">
            <w:pPr>
              <w:rPr>
                <w:noProof/>
                <w:szCs w:val="26"/>
              </w:rPr>
            </w:pPr>
            <w:r w:rsidRPr="00166E13">
              <w:rPr>
                <w:noProof/>
                <w:szCs w:val="26"/>
              </w:rPr>
              <w:t>Mã bài viết (Khóa chính, tự tăng)</w:t>
            </w:r>
          </w:p>
        </w:tc>
      </w:tr>
      <w:tr w:rsidR="005B35DE" w:rsidRPr="00166E13" w14:paraId="3A0B49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70264"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39DF4" w14:textId="77777777" w:rsidR="005B35DE" w:rsidRPr="00166E13" w:rsidRDefault="00000000">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F7B7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19985" w14:textId="77777777" w:rsidR="005B35DE" w:rsidRPr="00166E13" w:rsidRDefault="00000000">
            <w:pPr>
              <w:rPr>
                <w:noProof/>
                <w:szCs w:val="26"/>
              </w:rPr>
            </w:pPr>
            <w:r w:rsidRPr="00166E13">
              <w:rPr>
                <w:noProof/>
                <w:szCs w:val="26"/>
              </w:rPr>
              <w:t>Khóa ngoại tham chiếu MEMBERS(MaNhanSu)</w:t>
            </w:r>
          </w:p>
        </w:tc>
      </w:tr>
      <w:tr w:rsidR="005B35DE" w:rsidRPr="00166E13" w14:paraId="2C04E2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91AB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2179A" w14:textId="77777777" w:rsidR="005B35DE" w:rsidRPr="00166E13" w:rsidRDefault="00000000">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F028DE"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5C8FC8" w14:textId="77777777" w:rsidR="005B35DE" w:rsidRPr="00166E13" w:rsidRDefault="00000000">
            <w:pPr>
              <w:rPr>
                <w:noProof/>
                <w:szCs w:val="26"/>
              </w:rPr>
            </w:pPr>
            <w:r w:rsidRPr="00166E13">
              <w:rPr>
                <w:noProof/>
                <w:szCs w:val="26"/>
              </w:rPr>
              <w:t>Khóa ngoại tham chiếu CATEGORIES(CategoryId)</w:t>
            </w:r>
          </w:p>
        </w:tc>
      </w:tr>
      <w:tr w:rsidR="005B35DE" w:rsidRPr="00166E13" w14:paraId="33866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69392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2369B"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59CF2"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2B213" w14:textId="77777777" w:rsidR="005B35DE" w:rsidRPr="00166E13" w:rsidRDefault="00000000">
            <w:pPr>
              <w:rPr>
                <w:noProof/>
                <w:szCs w:val="26"/>
              </w:rPr>
            </w:pPr>
            <w:r w:rsidRPr="00166E13">
              <w:rPr>
                <w:noProof/>
                <w:szCs w:val="26"/>
              </w:rPr>
              <w:t>Tiêu đề chính của bài viết truyền thông</w:t>
            </w:r>
          </w:p>
        </w:tc>
      </w:tr>
      <w:tr w:rsidR="005B35DE" w:rsidRPr="00166E13" w14:paraId="4B7D5B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CBCF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9F44C" w14:textId="77777777" w:rsidR="005B35DE" w:rsidRPr="00166E13" w:rsidRDefault="00000000">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2DD3AA" w14:textId="77777777" w:rsidR="005B35DE" w:rsidRPr="00166E13" w:rsidRDefault="00000000">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E23F" w14:textId="77777777" w:rsidR="005B35DE" w:rsidRPr="00166E13" w:rsidRDefault="00000000">
            <w:pPr>
              <w:rPr>
                <w:noProof/>
                <w:szCs w:val="26"/>
              </w:rPr>
            </w:pPr>
            <w:r w:rsidRPr="00166E13">
              <w:rPr>
                <w:noProof/>
                <w:szCs w:val="26"/>
              </w:rPr>
              <w:t>Đường dẫn thân thiện phục vụ SEO (Duy nhất)</w:t>
            </w:r>
          </w:p>
        </w:tc>
      </w:tr>
      <w:tr w:rsidR="005B35DE" w:rsidRPr="00166E13" w14:paraId="6481DE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3D58A" w14:textId="77777777" w:rsidR="005B35DE" w:rsidRPr="00166E13" w:rsidRDefault="00000000">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3D6B1" w14:textId="77777777" w:rsidR="005B35DE" w:rsidRPr="00166E13" w:rsidRDefault="00000000">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009A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0600E" w14:textId="77777777" w:rsidR="005B35DE" w:rsidRPr="00166E13" w:rsidRDefault="00000000">
            <w:pPr>
              <w:rPr>
                <w:noProof/>
                <w:szCs w:val="26"/>
              </w:rPr>
            </w:pPr>
            <w:r w:rsidRPr="00166E13">
              <w:rPr>
                <w:noProof/>
                <w:szCs w:val="26"/>
              </w:rPr>
              <w:t>Đoạn văn ngắn tóm tắt nội dung chính (Lead)</w:t>
            </w:r>
          </w:p>
        </w:tc>
      </w:tr>
      <w:tr w:rsidR="005B35DE" w:rsidRPr="00166E13" w14:paraId="52DB3A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46AF2"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7BA5A"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4F2E0"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64FAC" w14:textId="77777777" w:rsidR="005B35DE" w:rsidRPr="00166E13" w:rsidRDefault="00000000">
            <w:pPr>
              <w:rPr>
                <w:noProof/>
                <w:szCs w:val="26"/>
              </w:rPr>
            </w:pPr>
            <w:r w:rsidRPr="00166E13">
              <w:rPr>
                <w:noProof/>
                <w:szCs w:val="26"/>
              </w:rPr>
              <w:t>Nội dung bài viết đầy đủ (Rich Text / HTML)</w:t>
            </w:r>
          </w:p>
        </w:tc>
      </w:tr>
      <w:tr w:rsidR="005B35DE" w:rsidRPr="00166E13" w14:paraId="1B317F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57426"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5AEAB" w14:textId="77777777" w:rsidR="005B35DE" w:rsidRPr="00166E13" w:rsidRDefault="00000000">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AC04C"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FE5D9" w14:textId="77777777" w:rsidR="005B35DE" w:rsidRPr="00166E13" w:rsidRDefault="00000000">
            <w:pPr>
              <w:rPr>
                <w:noProof/>
                <w:szCs w:val="26"/>
              </w:rPr>
            </w:pPr>
            <w:r w:rsidRPr="00166E13">
              <w:rPr>
                <w:noProof/>
                <w:szCs w:val="26"/>
              </w:rPr>
              <w:t>Đường dẫn ảnh đại diện Thumbnail bài viết</w:t>
            </w:r>
          </w:p>
        </w:tc>
      </w:tr>
      <w:tr w:rsidR="005B35DE" w:rsidRPr="00166E13" w14:paraId="0AC6C7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9279B"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A156FA" w14:textId="77777777" w:rsidR="005B35DE" w:rsidRPr="00166E13" w:rsidRDefault="00000000">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27D5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FB8F0" w14:textId="77777777" w:rsidR="005B35DE" w:rsidRPr="00166E13" w:rsidRDefault="00000000">
            <w:pPr>
              <w:rPr>
                <w:noProof/>
                <w:szCs w:val="26"/>
              </w:rPr>
            </w:pPr>
            <w:r w:rsidRPr="00166E13">
              <w:rPr>
                <w:noProof/>
                <w:szCs w:val="26"/>
              </w:rPr>
              <w:t>Bản tin Facebook Fanpage do AI tối ưu</w:t>
            </w:r>
          </w:p>
        </w:tc>
      </w:tr>
      <w:tr w:rsidR="005B35DE" w:rsidRPr="00166E13" w14:paraId="2E98A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CAE37"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42F2D" w14:textId="77777777" w:rsidR="005B35DE" w:rsidRPr="00166E13" w:rsidRDefault="00000000">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297DC"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8837A" w14:textId="77777777" w:rsidR="005B35DE" w:rsidRPr="00166E13" w:rsidRDefault="00000000">
            <w:pPr>
              <w:rPr>
                <w:noProof/>
                <w:szCs w:val="26"/>
              </w:rPr>
            </w:pPr>
            <w:r w:rsidRPr="00166E13">
              <w:rPr>
                <w:noProof/>
                <w:szCs w:val="26"/>
              </w:rPr>
              <w:t>Nội dung tin nhắn Zalo OA do AI tạo</w:t>
            </w:r>
          </w:p>
        </w:tc>
      </w:tr>
      <w:tr w:rsidR="005B35DE" w:rsidRPr="00166E13" w14:paraId="6EDFC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F3F3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3953B0" w14:textId="77777777" w:rsidR="005B35DE" w:rsidRPr="00166E13" w:rsidRDefault="00000000">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4C4295"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31815" w14:textId="77777777" w:rsidR="005B35DE" w:rsidRPr="00166E13" w:rsidRDefault="00000000">
            <w:pPr>
              <w:rPr>
                <w:noProof/>
                <w:szCs w:val="26"/>
              </w:rPr>
            </w:pPr>
            <w:r w:rsidRPr="00166E13">
              <w:rPr>
                <w:noProof/>
                <w:szCs w:val="26"/>
              </w:rPr>
              <w:t>Kịch bản video ngắn TikTok/Reels do AI phân cảnh</w:t>
            </w:r>
          </w:p>
        </w:tc>
      </w:tr>
      <w:tr w:rsidR="005B35DE" w:rsidRPr="00166E13" w14:paraId="6D309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955C6"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C5888" w14:textId="77777777" w:rsidR="005B35DE" w:rsidRPr="00166E13" w:rsidRDefault="00000000">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D3DCF"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91753" w14:textId="77777777" w:rsidR="005B35DE" w:rsidRPr="00166E13" w:rsidRDefault="00000000">
            <w:pPr>
              <w:rPr>
                <w:noProof/>
                <w:szCs w:val="26"/>
              </w:rPr>
            </w:pPr>
            <w:r w:rsidRPr="00166E13">
              <w:rPr>
                <w:noProof/>
                <w:szCs w:val="26"/>
              </w:rPr>
              <w:t>Cờ đánh dấu có AI hỗ trợ tạo nội dung (1: Có, 0: Không)</w:t>
            </w:r>
          </w:p>
        </w:tc>
      </w:tr>
      <w:tr w:rsidR="005B35DE" w:rsidRPr="00166E13" w14:paraId="241D5D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50804A"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68734" w14:textId="77777777" w:rsidR="005B35DE" w:rsidRPr="00166E13" w:rsidRDefault="00000000">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D9428"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99A33" w14:textId="77777777" w:rsidR="005B35DE" w:rsidRPr="00166E13" w:rsidRDefault="00000000">
            <w:pPr>
              <w:rPr>
                <w:noProof/>
                <w:szCs w:val="26"/>
              </w:rPr>
            </w:pPr>
            <w:r w:rsidRPr="00166E13">
              <w:rPr>
                <w:noProof/>
                <w:szCs w:val="26"/>
              </w:rPr>
              <w:t>Câu lệnh Prompt gửi AI sinh nội dung bài viết</w:t>
            </w:r>
          </w:p>
        </w:tc>
      </w:tr>
      <w:tr w:rsidR="005B35DE" w:rsidRPr="00166E13" w14:paraId="16C1B9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977A3"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F6B94"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ECB8E"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3E8AB" w14:textId="77777777" w:rsidR="005B35DE" w:rsidRPr="00166E13" w:rsidRDefault="00000000">
            <w:pPr>
              <w:rPr>
                <w:noProof/>
                <w:szCs w:val="26"/>
              </w:rPr>
            </w:pPr>
            <w:r w:rsidRPr="00166E13">
              <w:rPr>
                <w:noProof/>
                <w:szCs w:val="26"/>
              </w:rPr>
              <w:t>Trạng thái bài: draft, pending_review, approved, published</w:t>
            </w:r>
          </w:p>
        </w:tc>
      </w:tr>
      <w:tr w:rsidR="005B35DE" w:rsidRPr="00166E13" w14:paraId="5CD82AD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4BB6E" w14:textId="77777777" w:rsidR="005B35DE" w:rsidRPr="00166E13" w:rsidRDefault="00000000">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73C0A" w14:textId="77777777" w:rsidR="005B35DE" w:rsidRPr="00166E13" w:rsidRDefault="00000000">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ED4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85A0" w14:textId="77777777" w:rsidR="005B35DE" w:rsidRPr="00166E13" w:rsidRDefault="00000000">
            <w:pPr>
              <w:rPr>
                <w:noProof/>
                <w:szCs w:val="26"/>
              </w:rPr>
            </w:pPr>
            <w:r w:rsidRPr="00166E13">
              <w:rPr>
                <w:noProof/>
                <w:szCs w:val="26"/>
              </w:rPr>
              <w:t>Tổng lượt truy cập đọc bài viết</w:t>
            </w:r>
          </w:p>
        </w:tc>
      </w:tr>
      <w:tr w:rsidR="005B35DE" w:rsidRPr="00166E13" w14:paraId="6F831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F1A32C" w14:textId="77777777" w:rsidR="005B35DE" w:rsidRPr="00166E13" w:rsidRDefault="00000000">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DB9FC" w14:textId="77777777" w:rsidR="005B35DE" w:rsidRPr="00166E13" w:rsidRDefault="00000000">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4BAB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9B9A81" w14:textId="77777777" w:rsidR="005B35DE" w:rsidRPr="00166E13" w:rsidRDefault="00000000">
            <w:pPr>
              <w:rPr>
                <w:noProof/>
                <w:szCs w:val="26"/>
              </w:rPr>
            </w:pPr>
            <w:r w:rsidRPr="00166E13">
              <w:rPr>
                <w:noProof/>
                <w:szCs w:val="26"/>
              </w:rPr>
              <w:t>Số lượt tương tác yêu thích bài viết</w:t>
            </w:r>
          </w:p>
        </w:tc>
      </w:tr>
      <w:tr w:rsidR="005B35DE" w:rsidRPr="00166E13" w14:paraId="368E48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8AF76" w14:textId="77777777" w:rsidR="005B35DE" w:rsidRPr="00166E13" w:rsidRDefault="00000000">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00DEB" w14:textId="77777777" w:rsidR="005B35DE" w:rsidRPr="00166E13" w:rsidRDefault="00000000">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2D83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ADD341" w14:textId="77777777" w:rsidR="005B35DE" w:rsidRPr="00166E13" w:rsidRDefault="00000000">
            <w:pPr>
              <w:rPr>
                <w:noProof/>
                <w:szCs w:val="26"/>
              </w:rPr>
            </w:pPr>
            <w:r w:rsidRPr="00166E13">
              <w:rPr>
                <w:noProof/>
                <w:szCs w:val="26"/>
              </w:rPr>
              <w:t>Số lượt vỗ tay tán thành (Clap tương tác)</w:t>
            </w:r>
          </w:p>
        </w:tc>
      </w:tr>
      <w:tr w:rsidR="005B35DE" w:rsidRPr="00166E13" w14:paraId="69AE3E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82C85B" w14:textId="77777777" w:rsidR="005B35DE" w:rsidRPr="00166E13" w:rsidRDefault="00000000">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D1131" w14:textId="77777777" w:rsidR="005B35DE" w:rsidRPr="00166E13" w:rsidRDefault="00000000">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95F3E"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78A37" w14:textId="77777777" w:rsidR="005B35DE" w:rsidRPr="00166E13" w:rsidRDefault="00000000">
            <w:pPr>
              <w:rPr>
                <w:noProof/>
                <w:szCs w:val="26"/>
              </w:rPr>
            </w:pPr>
            <w:r w:rsidRPr="00166E13">
              <w:rPr>
                <w:noProof/>
                <w:szCs w:val="26"/>
              </w:rPr>
              <w:t>Thời điểm bài viết được phát hành công khai</w:t>
            </w:r>
          </w:p>
        </w:tc>
      </w:tr>
      <w:tr w:rsidR="005B35DE" w:rsidRPr="00166E13" w14:paraId="6F36F43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AB66D" w14:textId="77777777" w:rsidR="005B35DE" w:rsidRPr="00166E13" w:rsidRDefault="00000000">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5498B"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31A15"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C8780" w14:textId="77777777" w:rsidR="005B35DE" w:rsidRPr="00166E13" w:rsidRDefault="00000000">
            <w:pPr>
              <w:rPr>
                <w:noProof/>
                <w:szCs w:val="26"/>
              </w:rPr>
            </w:pPr>
            <w:r w:rsidRPr="00166E13">
              <w:rPr>
                <w:noProof/>
                <w:szCs w:val="26"/>
              </w:rPr>
              <w:t>Thời điểm bắt đầu soạn thảo bài viết</w:t>
            </w:r>
          </w:p>
        </w:tc>
      </w:tr>
      <w:tr w:rsidR="005B35DE" w:rsidRPr="00166E13" w14:paraId="27349A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4D7F3" w14:textId="77777777" w:rsidR="005B35DE" w:rsidRPr="00166E13" w:rsidRDefault="00000000">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4EA2" w14:textId="77777777" w:rsidR="005B35DE" w:rsidRPr="00166E13" w:rsidRDefault="00000000">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E7006"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C617D" w14:textId="77777777" w:rsidR="005B35DE" w:rsidRPr="00166E13" w:rsidRDefault="00000000">
            <w:pPr>
              <w:rPr>
                <w:noProof/>
                <w:szCs w:val="26"/>
              </w:rPr>
            </w:pPr>
            <w:r w:rsidRPr="00166E13">
              <w:rPr>
                <w:noProof/>
                <w:szCs w:val="26"/>
              </w:rPr>
              <w:t>Thời điểm cập nhật chỉnh sửa bài viết lần cuối</w:t>
            </w:r>
          </w:p>
        </w:tc>
      </w:tr>
    </w:tbl>
    <w:p w14:paraId="281AF304" w14:textId="77777777" w:rsidR="005B35DE" w:rsidRPr="00971E10" w:rsidRDefault="005B35DE">
      <w:pPr>
        <w:spacing w:after="120"/>
        <w:rPr>
          <w:noProof/>
        </w:rPr>
      </w:pPr>
    </w:p>
    <w:p w14:paraId="2CE9A35E" w14:textId="70F9ABE2" w:rsidR="005B35DE" w:rsidRPr="00971E10" w:rsidRDefault="00000000" w:rsidP="00E2136D">
      <w:pPr>
        <w:pStyle w:val="bang1"/>
      </w:pPr>
      <w:bookmarkStart w:id="90" w:name="_Toc240898841"/>
      <w:r w:rsidRPr="00971E10">
        <w:t>Bảng DOCUMENTS</w:t>
      </w:r>
      <w:bookmarkEnd w:id="9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64A872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2D087F"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AB9E3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E19904"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B82404" w14:textId="77777777" w:rsidR="005B35DE" w:rsidRPr="00166E13" w:rsidRDefault="00000000">
            <w:pPr>
              <w:jc w:val="center"/>
              <w:rPr>
                <w:noProof/>
                <w:szCs w:val="26"/>
              </w:rPr>
            </w:pPr>
            <w:r w:rsidRPr="00166E13">
              <w:rPr>
                <w:b/>
                <w:noProof/>
                <w:szCs w:val="26"/>
              </w:rPr>
              <w:t>DESCRIPTION</w:t>
            </w:r>
          </w:p>
        </w:tc>
      </w:tr>
      <w:tr w:rsidR="005B35DE" w:rsidRPr="00166E13" w14:paraId="4AE3C3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F5A2D"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A351FC" w14:textId="77777777" w:rsidR="005B35DE" w:rsidRPr="00166E13" w:rsidRDefault="00000000">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8CD7A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A4130" w14:textId="77777777" w:rsidR="005B35DE" w:rsidRPr="00166E13" w:rsidRDefault="00000000">
            <w:pPr>
              <w:rPr>
                <w:noProof/>
                <w:szCs w:val="26"/>
              </w:rPr>
            </w:pPr>
            <w:r w:rsidRPr="00166E13">
              <w:rPr>
                <w:noProof/>
                <w:szCs w:val="26"/>
              </w:rPr>
              <w:t>Mã văn bản (Khóa chính, tự tăng)</w:t>
            </w:r>
          </w:p>
        </w:tc>
      </w:tr>
      <w:tr w:rsidR="005B35DE" w:rsidRPr="00166E13" w14:paraId="02C247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D4AE43"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2E11B6" w14:textId="77777777" w:rsidR="005B35DE" w:rsidRPr="00166E13" w:rsidRDefault="00000000">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A56FF"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85359" w14:textId="77777777" w:rsidR="005B35DE" w:rsidRPr="00166E13" w:rsidRDefault="00000000">
            <w:pPr>
              <w:rPr>
                <w:noProof/>
                <w:szCs w:val="26"/>
              </w:rPr>
            </w:pPr>
            <w:r w:rsidRPr="00166E13">
              <w:rPr>
                <w:noProof/>
                <w:szCs w:val="26"/>
              </w:rPr>
              <w:t>Số hiệu văn bản (Duy nhất, VD: 1630/CV-BTG)</w:t>
            </w:r>
          </w:p>
        </w:tc>
      </w:tr>
      <w:tr w:rsidR="005B35DE" w:rsidRPr="00166E13" w14:paraId="7A8D98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11F8E"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4712A"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563C49"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3A92A" w14:textId="77777777" w:rsidR="005B35DE" w:rsidRPr="00166E13" w:rsidRDefault="00000000">
            <w:pPr>
              <w:rPr>
                <w:noProof/>
                <w:szCs w:val="26"/>
              </w:rPr>
            </w:pPr>
            <w:r w:rsidRPr="00166E13">
              <w:rPr>
                <w:noProof/>
                <w:szCs w:val="26"/>
              </w:rPr>
              <w:t>Trích yếu tóm lược nội dung văn bản</w:t>
            </w:r>
          </w:p>
        </w:tc>
      </w:tr>
      <w:tr w:rsidR="005B35DE" w:rsidRPr="00166E13" w14:paraId="6EB10F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B1968"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A823A" w14:textId="77777777" w:rsidR="005B35DE" w:rsidRPr="00166E13" w:rsidRDefault="00000000">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29D92"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C3D437" w14:textId="77777777" w:rsidR="005B35DE" w:rsidRPr="00166E13" w:rsidRDefault="00000000">
            <w:pPr>
              <w:rPr>
                <w:noProof/>
                <w:szCs w:val="26"/>
              </w:rPr>
            </w:pPr>
            <w:r w:rsidRPr="00166E13">
              <w:rPr>
                <w:noProof/>
                <w:szCs w:val="26"/>
              </w:rPr>
              <w:t>Loại văn bản (Kế hoạch, Quyết định, Thông tri, Công văn)</w:t>
            </w:r>
          </w:p>
        </w:tc>
      </w:tr>
      <w:tr w:rsidR="005B35DE" w:rsidRPr="00166E13" w14:paraId="51C697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B36DEA"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C6C79" w14:textId="77777777" w:rsidR="005B35DE" w:rsidRPr="00166E13" w:rsidRDefault="00000000">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15DB"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5395E" w14:textId="77777777" w:rsidR="005B35DE" w:rsidRPr="00166E13" w:rsidRDefault="00000000">
            <w:pPr>
              <w:rPr>
                <w:noProof/>
                <w:szCs w:val="26"/>
              </w:rPr>
            </w:pPr>
            <w:r w:rsidRPr="00166E13">
              <w:rPr>
                <w:noProof/>
                <w:szCs w:val="26"/>
              </w:rPr>
              <w:t>Cơ quan ban hành (LĐLĐ Tỉnh, BCH Công đoàn Trường)</w:t>
            </w:r>
          </w:p>
        </w:tc>
      </w:tr>
      <w:tr w:rsidR="005B35DE" w:rsidRPr="00166E13" w14:paraId="34E1B6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B1C6BB"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21D618" w14:textId="77777777" w:rsidR="005B35DE" w:rsidRPr="00166E13" w:rsidRDefault="00000000">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F083F"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8C3534" w14:textId="77777777" w:rsidR="005B35DE" w:rsidRPr="00166E13" w:rsidRDefault="00000000">
            <w:pPr>
              <w:rPr>
                <w:noProof/>
                <w:szCs w:val="26"/>
              </w:rPr>
            </w:pPr>
            <w:r w:rsidRPr="00166E13">
              <w:rPr>
                <w:noProof/>
                <w:szCs w:val="26"/>
              </w:rPr>
              <w:t>Ngày ký ban hành văn bản chính thức</w:t>
            </w:r>
          </w:p>
        </w:tc>
      </w:tr>
      <w:tr w:rsidR="005B35DE" w:rsidRPr="00166E13" w14:paraId="5E09E1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5594E"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FDFEC" w14:textId="77777777" w:rsidR="005B35DE" w:rsidRPr="00166E13" w:rsidRDefault="00000000">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E51B9"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2231D" w14:textId="77777777" w:rsidR="005B35DE" w:rsidRPr="00166E13" w:rsidRDefault="00000000">
            <w:pPr>
              <w:rPr>
                <w:noProof/>
                <w:szCs w:val="26"/>
              </w:rPr>
            </w:pPr>
            <w:r w:rsidRPr="00166E13">
              <w:rPr>
                <w:noProof/>
                <w:szCs w:val="26"/>
              </w:rPr>
              <w:t>Đường dẫn tải tệp đính kèm (PDF / DOCX)</w:t>
            </w:r>
          </w:p>
        </w:tc>
      </w:tr>
      <w:tr w:rsidR="005B35DE" w:rsidRPr="00166E13" w14:paraId="49A054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FE6FF"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DA49F" w14:textId="77777777" w:rsidR="005B35DE" w:rsidRPr="00166E13" w:rsidRDefault="00000000">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1356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9F7B3" w14:textId="77777777" w:rsidR="005B35DE" w:rsidRPr="00166E13" w:rsidRDefault="00000000">
            <w:pPr>
              <w:rPr>
                <w:noProof/>
                <w:szCs w:val="26"/>
              </w:rPr>
            </w:pPr>
            <w:r w:rsidRPr="00166E13">
              <w:rPr>
                <w:noProof/>
                <w:szCs w:val="26"/>
              </w:rPr>
              <w:t>Khóa ngoại tham chiếu MEMBERS(MaNhanSu)</w:t>
            </w:r>
          </w:p>
        </w:tc>
      </w:tr>
      <w:tr w:rsidR="005B35DE" w:rsidRPr="00166E13" w14:paraId="63C43D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DDA26E"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AD1C2C"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E7F07"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FC0E7A" w14:textId="77777777" w:rsidR="005B35DE" w:rsidRPr="00166E13" w:rsidRDefault="00000000">
            <w:pPr>
              <w:rPr>
                <w:noProof/>
                <w:szCs w:val="26"/>
              </w:rPr>
            </w:pPr>
            <w:r w:rsidRPr="00166E13">
              <w:rPr>
                <w:noProof/>
                <w:szCs w:val="26"/>
              </w:rPr>
              <w:t>Trạng thái phát hành (1: Công khai, 0: Nội bộ)</w:t>
            </w:r>
          </w:p>
        </w:tc>
      </w:tr>
      <w:tr w:rsidR="005B35DE" w:rsidRPr="00166E13" w14:paraId="7C7C9D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76562"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9484D"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79ACC"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A625E" w14:textId="77777777" w:rsidR="005B35DE" w:rsidRPr="00166E13" w:rsidRDefault="00000000">
            <w:pPr>
              <w:rPr>
                <w:noProof/>
                <w:szCs w:val="26"/>
              </w:rPr>
            </w:pPr>
            <w:r w:rsidRPr="00166E13">
              <w:rPr>
                <w:noProof/>
                <w:szCs w:val="26"/>
              </w:rPr>
              <w:t>Thời điểm tải văn bản lên hệ thống</w:t>
            </w:r>
          </w:p>
        </w:tc>
      </w:tr>
    </w:tbl>
    <w:p w14:paraId="53AC1F37" w14:textId="77777777" w:rsidR="005B35DE" w:rsidRPr="00971E10" w:rsidRDefault="005B35DE">
      <w:pPr>
        <w:spacing w:after="120"/>
        <w:rPr>
          <w:noProof/>
        </w:rPr>
      </w:pPr>
    </w:p>
    <w:p w14:paraId="0D366550" w14:textId="7E3035FC" w:rsidR="005B35DE" w:rsidRPr="00971E10" w:rsidRDefault="00000000" w:rsidP="00E2136D">
      <w:pPr>
        <w:pStyle w:val="bang1"/>
      </w:pPr>
      <w:bookmarkStart w:id="91" w:name="_Toc240898842"/>
      <w:r w:rsidRPr="00971E10">
        <w:t>Bảng MONTHLY_REPORTS</w:t>
      </w:r>
      <w:bookmarkEnd w:id="9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64F593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D969DA"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BECE74"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02EE2B"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7799AD" w14:textId="77777777" w:rsidR="005B35DE" w:rsidRPr="00166E13" w:rsidRDefault="00000000">
            <w:pPr>
              <w:jc w:val="center"/>
              <w:rPr>
                <w:noProof/>
                <w:szCs w:val="26"/>
              </w:rPr>
            </w:pPr>
            <w:r w:rsidRPr="00166E13">
              <w:rPr>
                <w:b/>
                <w:noProof/>
                <w:szCs w:val="26"/>
              </w:rPr>
              <w:t>DESCRIPTION</w:t>
            </w:r>
          </w:p>
        </w:tc>
      </w:tr>
      <w:tr w:rsidR="005B35DE" w:rsidRPr="00166E13" w14:paraId="789A7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E64E0"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0D3AC" w14:textId="77777777" w:rsidR="005B35DE" w:rsidRPr="00166E13" w:rsidRDefault="00000000">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52F5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63636" w14:textId="77777777" w:rsidR="005B35DE" w:rsidRPr="00166E13" w:rsidRDefault="00000000">
            <w:pPr>
              <w:rPr>
                <w:noProof/>
                <w:szCs w:val="26"/>
              </w:rPr>
            </w:pPr>
            <w:r w:rsidRPr="00166E13">
              <w:rPr>
                <w:noProof/>
                <w:szCs w:val="26"/>
              </w:rPr>
              <w:t>Mã báo cáo thi đua (Khóa chính, tự tăng)</w:t>
            </w:r>
          </w:p>
        </w:tc>
      </w:tr>
      <w:tr w:rsidR="005B35DE" w:rsidRPr="00166E13" w14:paraId="0A197C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53756"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8B862"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864EC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93DEC" w14:textId="77777777" w:rsidR="005B35DE" w:rsidRPr="00166E13" w:rsidRDefault="00000000">
            <w:pPr>
              <w:rPr>
                <w:noProof/>
                <w:szCs w:val="26"/>
              </w:rPr>
            </w:pPr>
            <w:r w:rsidRPr="00166E13">
              <w:rPr>
                <w:noProof/>
                <w:szCs w:val="26"/>
              </w:rPr>
              <w:t>Khóa ngoại tham chiếu UNION_BRANCHES(MaToCongDoan)</w:t>
            </w:r>
          </w:p>
        </w:tc>
      </w:tr>
      <w:tr w:rsidR="005B35DE" w:rsidRPr="00166E13" w14:paraId="3E4FF3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94844"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B621D5" w14:textId="77777777" w:rsidR="005B35DE" w:rsidRPr="00166E13" w:rsidRDefault="00000000">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CCD0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919D66" w14:textId="77777777" w:rsidR="005B35DE" w:rsidRPr="00166E13" w:rsidRDefault="00000000">
            <w:pPr>
              <w:rPr>
                <w:noProof/>
                <w:szCs w:val="26"/>
              </w:rPr>
            </w:pPr>
            <w:r w:rsidRPr="00166E13">
              <w:rPr>
                <w:noProof/>
                <w:szCs w:val="26"/>
              </w:rPr>
              <w:t>Tháng báo cáo nghiệp vụ (1 - 12)</w:t>
            </w:r>
          </w:p>
        </w:tc>
      </w:tr>
      <w:tr w:rsidR="005B35DE" w:rsidRPr="00166E13" w14:paraId="09ACA8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DE3E5"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8C8B8E" w14:textId="77777777" w:rsidR="005B35DE" w:rsidRPr="00166E13" w:rsidRDefault="00000000">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28560"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395F6" w14:textId="77777777" w:rsidR="005B35DE" w:rsidRPr="00166E13" w:rsidRDefault="00000000">
            <w:pPr>
              <w:rPr>
                <w:noProof/>
                <w:szCs w:val="26"/>
              </w:rPr>
            </w:pPr>
            <w:r w:rsidRPr="00166E13">
              <w:rPr>
                <w:noProof/>
                <w:szCs w:val="26"/>
              </w:rPr>
              <w:t>Năm báo cáo hoạt động (VD: 2026)</w:t>
            </w:r>
          </w:p>
        </w:tc>
      </w:tr>
      <w:tr w:rsidR="005B35DE" w:rsidRPr="00166E13" w14:paraId="361E2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96C88"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56E7B"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C2CB1"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1B4B21" w14:textId="77777777" w:rsidR="005B35DE" w:rsidRPr="00166E13" w:rsidRDefault="00000000">
            <w:pPr>
              <w:rPr>
                <w:noProof/>
                <w:szCs w:val="26"/>
              </w:rPr>
            </w:pPr>
            <w:r w:rsidRPr="00166E13">
              <w:rPr>
                <w:noProof/>
                <w:szCs w:val="26"/>
              </w:rPr>
              <w:t>Tiêu đề báo cáo định kỳ hàng tháng</w:t>
            </w:r>
          </w:p>
        </w:tc>
      </w:tr>
      <w:tr w:rsidR="005B35DE" w:rsidRPr="00166E13" w14:paraId="08A9E4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C293F6"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0A47" w14:textId="77777777" w:rsidR="005B35DE" w:rsidRPr="00166E13" w:rsidRDefault="00000000">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E0B5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55E92" w14:textId="77777777" w:rsidR="005B35DE" w:rsidRPr="00166E13" w:rsidRDefault="00000000">
            <w:pPr>
              <w:rPr>
                <w:noProof/>
                <w:szCs w:val="26"/>
              </w:rPr>
            </w:pPr>
            <w:r w:rsidRPr="00166E13">
              <w:rPr>
                <w:noProof/>
                <w:szCs w:val="26"/>
              </w:rPr>
              <w:t>Tổng số đoàn viên thực tế tại Tổ</w:t>
            </w:r>
          </w:p>
        </w:tc>
      </w:tr>
      <w:tr w:rsidR="005B35DE" w:rsidRPr="00166E13" w14:paraId="0A13B5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782D0"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252F5" w14:textId="77777777" w:rsidR="005B35DE" w:rsidRPr="00166E13" w:rsidRDefault="00000000">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625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A5536" w14:textId="77777777" w:rsidR="005B35DE" w:rsidRPr="00166E13" w:rsidRDefault="00000000">
            <w:pPr>
              <w:rPr>
                <w:noProof/>
                <w:szCs w:val="26"/>
              </w:rPr>
            </w:pPr>
            <w:r w:rsidRPr="00166E13">
              <w:rPr>
                <w:noProof/>
                <w:szCs w:val="26"/>
              </w:rPr>
              <w:t>Số lượng nữ đoàn viên</w:t>
            </w:r>
          </w:p>
        </w:tc>
      </w:tr>
      <w:tr w:rsidR="005B35DE" w:rsidRPr="00166E13" w14:paraId="087AD6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81619"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E498EF" w14:textId="77777777" w:rsidR="005B35DE" w:rsidRPr="00166E13" w:rsidRDefault="00000000">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BEDF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401EF" w14:textId="77777777" w:rsidR="005B35DE" w:rsidRPr="00166E13" w:rsidRDefault="00000000">
            <w:pPr>
              <w:rPr>
                <w:noProof/>
                <w:szCs w:val="26"/>
              </w:rPr>
            </w:pPr>
            <w:r w:rsidRPr="00166E13">
              <w:rPr>
                <w:noProof/>
                <w:szCs w:val="26"/>
              </w:rPr>
              <w:t>Số lượng đảng viên trong Tổ</w:t>
            </w:r>
          </w:p>
        </w:tc>
      </w:tr>
      <w:tr w:rsidR="005B35DE" w:rsidRPr="00166E13" w14:paraId="2AE666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5817C"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552BB" w14:textId="77777777" w:rsidR="005B35DE" w:rsidRPr="00166E13" w:rsidRDefault="00000000">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93BD6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600B9" w14:textId="77777777" w:rsidR="005B35DE" w:rsidRPr="00166E13" w:rsidRDefault="00000000">
            <w:pPr>
              <w:rPr>
                <w:noProof/>
                <w:szCs w:val="26"/>
              </w:rPr>
            </w:pPr>
            <w:r w:rsidRPr="00166E13">
              <w:rPr>
                <w:noProof/>
                <w:szCs w:val="26"/>
              </w:rPr>
              <w:t>Số cuộc họp tổ công đoàn tổ chức trong tháng</w:t>
            </w:r>
          </w:p>
        </w:tc>
      </w:tr>
      <w:tr w:rsidR="005B35DE" w:rsidRPr="00166E13" w14:paraId="7A7C2E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E5197"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CFE06" w14:textId="77777777" w:rsidR="005B35DE" w:rsidRPr="00166E13" w:rsidRDefault="00000000">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FA02C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A250D" w14:textId="77777777" w:rsidR="005B35DE" w:rsidRPr="00166E13" w:rsidRDefault="00000000">
            <w:pPr>
              <w:rPr>
                <w:noProof/>
                <w:szCs w:val="26"/>
              </w:rPr>
            </w:pPr>
            <w:r w:rsidRPr="00166E13">
              <w:rPr>
                <w:noProof/>
                <w:szCs w:val="26"/>
              </w:rPr>
              <w:t>Số đoàn viên có hoàn cảnh đặc biệt khó khăn</w:t>
            </w:r>
          </w:p>
        </w:tc>
      </w:tr>
      <w:tr w:rsidR="005B35DE" w:rsidRPr="00166E13" w14:paraId="5E2B0E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3A8D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178F4" w14:textId="77777777" w:rsidR="005B35DE" w:rsidRPr="00166E13" w:rsidRDefault="00000000">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069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C133E" w14:textId="77777777" w:rsidR="005B35DE" w:rsidRPr="00166E13" w:rsidRDefault="00000000">
            <w:pPr>
              <w:rPr>
                <w:noProof/>
                <w:szCs w:val="26"/>
              </w:rPr>
            </w:pPr>
            <w:r w:rsidRPr="00166E13">
              <w:rPr>
                <w:noProof/>
                <w:szCs w:val="26"/>
              </w:rPr>
              <w:t>Tóm tắt các hoạt động nổi bật trong kỳ</w:t>
            </w:r>
          </w:p>
        </w:tc>
      </w:tr>
      <w:tr w:rsidR="005B35DE" w:rsidRPr="00166E13" w14:paraId="162494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59B28"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E176A" w14:textId="77777777" w:rsidR="005B35DE" w:rsidRPr="00166E13" w:rsidRDefault="00000000">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C4F4BC"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D7EC1" w14:textId="77777777" w:rsidR="005B35DE" w:rsidRPr="00166E13" w:rsidRDefault="00000000">
            <w:pPr>
              <w:rPr>
                <w:noProof/>
                <w:szCs w:val="26"/>
              </w:rPr>
            </w:pPr>
            <w:r w:rsidRPr="00166E13">
              <w:rPr>
                <w:noProof/>
                <w:szCs w:val="26"/>
              </w:rPr>
              <w:t>Kiến nghị đề xuất gửi Công đoàn cấp trên</w:t>
            </w:r>
          </w:p>
        </w:tc>
      </w:tr>
      <w:tr w:rsidR="005B35DE" w:rsidRPr="00166E13" w14:paraId="2C27B8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F2F6"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7D51" w14:textId="77777777" w:rsidR="005B35DE" w:rsidRPr="00166E13" w:rsidRDefault="00000000">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6D5DE0"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71EDD" w14:textId="77777777" w:rsidR="005B35DE" w:rsidRPr="00166E13" w:rsidRDefault="00000000">
            <w:pPr>
              <w:rPr>
                <w:noProof/>
                <w:szCs w:val="26"/>
              </w:rPr>
            </w:pPr>
            <w:r w:rsidRPr="00166E13">
              <w:rPr>
                <w:noProof/>
                <w:szCs w:val="26"/>
              </w:rPr>
              <w:t>Đường dẫn tệp báo cáo kèm minh chứng</w:t>
            </w:r>
          </w:p>
        </w:tc>
      </w:tr>
      <w:tr w:rsidR="005B35DE" w:rsidRPr="00166E13" w14:paraId="269CE5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DE4439"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BEEE4" w14:textId="77777777" w:rsidR="005B35DE" w:rsidRPr="00166E13" w:rsidRDefault="00000000">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384C6F" w14:textId="77777777" w:rsidR="005B35DE" w:rsidRPr="00166E13" w:rsidRDefault="00000000">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93397" w14:textId="77777777" w:rsidR="005B35DE" w:rsidRPr="00166E13" w:rsidRDefault="00000000">
            <w:pPr>
              <w:rPr>
                <w:noProof/>
                <w:szCs w:val="26"/>
              </w:rPr>
            </w:pPr>
            <w:r w:rsidRPr="00166E13">
              <w:rPr>
                <w:noProof/>
                <w:szCs w:val="26"/>
              </w:rPr>
              <w:t>Điểm thi đua do Tổ tự chấm</w:t>
            </w:r>
          </w:p>
        </w:tc>
      </w:tr>
      <w:tr w:rsidR="005B35DE" w:rsidRPr="00166E13" w14:paraId="6BD1E9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3CBB4" w14:textId="77777777" w:rsidR="005B35DE" w:rsidRPr="00166E13" w:rsidRDefault="00000000">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A9886" w14:textId="77777777" w:rsidR="005B35DE" w:rsidRPr="00166E13" w:rsidRDefault="00000000">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CA2852" w14:textId="77777777" w:rsidR="005B35DE" w:rsidRPr="00166E13" w:rsidRDefault="00000000">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798AE2" w14:textId="77777777" w:rsidR="005B35DE" w:rsidRPr="00166E13" w:rsidRDefault="00000000">
            <w:pPr>
              <w:rPr>
                <w:noProof/>
                <w:szCs w:val="26"/>
              </w:rPr>
            </w:pPr>
            <w:r w:rsidRPr="00166E13">
              <w:rPr>
                <w:noProof/>
                <w:szCs w:val="26"/>
              </w:rPr>
              <w:t>Điểm thi đua do Ban Thi đua chấm duyệt</w:t>
            </w:r>
          </w:p>
        </w:tc>
      </w:tr>
      <w:tr w:rsidR="005B35DE" w:rsidRPr="00166E13" w14:paraId="6FA701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FE6910" w14:textId="77777777" w:rsidR="005B35DE" w:rsidRPr="00166E13" w:rsidRDefault="00000000">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17523"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78FF8"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ABED0" w14:textId="77777777" w:rsidR="005B35DE" w:rsidRPr="00166E13" w:rsidRDefault="00000000">
            <w:pPr>
              <w:rPr>
                <w:noProof/>
                <w:szCs w:val="26"/>
              </w:rPr>
            </w:pPr>
            <w:r w:rsidRPr="00166E13">
              <w:rPr>
                <w:noProof/>
                <w:szCs w:val="26"/>
              </w:rPr>
              <w:t>Trạng thái báo cáo: draft, submitted, approved, rejected</w:t>
            </w:r>
          </w:p>
        </w:tc>
      </w:tr>
      <w:tr w:rsidR="005B35DE" w:rsidRPr="00166E13" w14:paraId="57228B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EC116B" w14:textId="77777777" w:rsidR="005B35DE" w:rsidRPr="00166E13" w:rsidRDefault="00000000">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651E66" w14:textId="77777777" w:rsidR="005B35DE" w:rsidRPr="00166E13" w:rsidRDefault="00000000">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4BF185"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D3336" w14:textId="77777777" w:rsidR="005B35DE" w:rsidRPr="00166E13" w:rsidRDefault="00000000">
            <w:pPr>
              <w:rPr>
                <w:noProof/>
                <w:szCs w:val="26"/>
              </w:rPr>
            </w:pPr>
            <w:r w:rsidRPr="00166E13">
              <w:rPr>
                <w:noProof/>
                <w:szCs w:val="26"/>
              </w:rPr>
              <w:t>Khóa ngoại tham chiếu MEMBERS(MaNhanSu)</w:t>
            </w:r>
          </w:p>
        </w:tc>
      </w:tr>
      <w:tr w:rsidR="005B35DE" w:rsidRPr="00166E13" w14:paraId="645692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990CF" w14:textId="77777777" w:rsidR="005B35DE" w:rsidRPr="00166E13" w:rsidRDefault="00000000">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153986" w14:textId="77777777" w:rsidR="005B35DE" w:rsidRPr="00166E13" w:rsidRDefault="00000000">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CD234"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8C692" w14:textId="77777777" w:rsidR="005B35DE" w:rsidRPr="00166E13" w:rsidRDefault="00000000">
            <w:pPr>
              <w:rPr>
                <w:noProof/>
                <w:szCs w:val="26"/>
              </w:rPr>
            </w:pPr>
            <w:r w:rsidRPr="00166E13">
              <w:rPr>
                <w:noProof/>
                <w:szCs w:val="26"/>
              </w:rPr>
              <w:t>Thời điểm duyệt và chốt điểm báo cáo</w:t>
            </w:r>
          </w:p>
        </w:tc>
      </w:tr>
      <w:tr w:rsidR="005B35DE" w:rsidRPr="00166E13" w14:paraId="727EF5D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F574D" w14:textId="77777777" w:rsidR="005B35DE" w:rsidRPr="00166E13" w:rsidRDefault="00000000">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1092"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E98495"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03645" w14:textId="77777777" w:rsidR="005B35DE" w:rsidRPr="00166E13" w:rsidRDefault="00000000">
            <w:pPr>
              <w:rPr>
                <w:noProof/>
                <w:szCs w:val="26"/>
              </w:rPr>
            </w:pPr>
            <w:r w:rsidRPr="00166E13">
              <w:rPr>
                <w:noProof/>
                <w:szCs w:val="26"/>
              </w:rPr>
              <w:t>Thời điểm Tổ công đoàn nộp báo cáo</w:t>
            </w:r>
          </w:p>
        </w:tc>
      </w:tr>
    </w:tbl>
    <w:p w14:paraId="0BAB28C8" w14:textId="77777777" w:rsidR="005B35DE" w:rsidRPr="00971E10" w:rsidRDefault="005B35DE">
      <w:pPr>
        <w:spacing w:after="120"/>
        <w:rPr>
          <w:noProof/>
        </w:rPr>
      </w:pPr>
    </w:p>
    <w:p w14:paraId="4048401F" w14:textId="221C6DD4" w:rsidR="005B35DE" w:rsidRPr="00971E10" w:rsidRDefault="00000000" w:rsidP="00E2136D">
      <w:pPr>
        <w:pStyle w:val="bang1"/>
      </w:pPr>
      <w:bookmarkStart w:id="92" w:name="_Toc240898843"/>
      <w:r w:rsidRPr="00971E10">
        <w:t>Bảng SCHEDULES</w:t>
      </w:r>
      <w:bookmarkEnd w:id="9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783018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D0B955"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62C414"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08F0B6"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072780" w14:textId="77777777" w:rsidR="005B35DE" w:rsidRPr="00166E13" w:rsidRDefault="00000000">
            <w:pPr>
              <w:jc w:val="center"/>
              <w:rPr>
                <w:noProof/>
                <w:szCs w:val="26"/>
              </w:rPr>
            </w:pPr>
            <w:r w:rsidRPr="00166E13">
              <w:rPr>
                <w:b/>
                <w:noProof/>
                <w:szCs w:val="26"/>
              </w:rPr>
              <w:t>DESCRIPTION</w:t>
            </w:r>
          </w:p>
        </w:tc>
      </w:tr>
      <w:tr w:rsidR="005B35DE" w:rsidRPr="00166E13" w14:paraId="060493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DD848"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F05E4" w14:textId="77777777" w:rsidR="005B35DE" w:rsidRPr="00166E13" w:rsidRDefault="00000000">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1DD7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9C558" w14:textId="77777777" w:rsidR="005B35DE" w:rsidRPr="00166E13" w:rsidRDefault="00000000">
            <w:pPr>
              <w:rPr>
                <w:noProof/>
                <w:szCs w:val="26"/>
              </w:rPr>
            </w:pPr>
            <w:r w:rsidRPr="00166E13">
              <w:rPr>
                <w:noProof/>
                <w:szCs w:val="26"/>
              </w:rPr>
              <w:t>Mã lịch công tác (Khóa chính, tự tăng)</w:t>
            </w:r>
          </w:p>
        </w:tc>
      </w:tr>
      <w:tr w:rsidR="005B35DE" w:rsidRPr="00166E13" w14:paraId="71BB3A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59506"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30AAF"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D86A9"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3C5E2" w14:textId="77777777" w:rsidR="005B35DE" w:rsidRPr="00166E13" w:rsidRDefault="00000000">
            <w:pPr>
              <w:rPr>
                <w:noProof/>
                <w:szCs w:val="26"/>
              </w:rPr>
            </w:pPr>
            <w:r w:rsidRPr="00166E13">
              <w:rPr>
                <w:noProof/>
                <w:szCs w:val="26"/>
              </w:rPr>
              <w:t>Tiêu đề cuộc họp / sự kiện công đoàn</w:t>
            </w:r>
          </w:p>
        </w:tc>
      </w:tr>
      <w:tr w:rsidR="005B35DE" w:rsidRPr="00166E13" w14:paraId="5384D1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99071"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7167F" w14:textId="77777777" w:rsidR="005B35DE" w:rsidRPr="00166E13" w:rsidRDefault="00000000">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6B8A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F62F63" w14:textId="77777777" w:rsidR="005B35DE" w:rsidRPr="00166E13" w:rsidRDefault="00000000">
            <w:pPr>
              <w:rPr>
                <w:noProof/>
                <w:szCs w:val="26"/>
              </w:rPr>
            </w:pPr>
            <w:r w:rsidRPr="00166E13">
              <w:rPr>
                <w:noProof/>
                <w:szCs w:val="26"/>
              </w:rPr>
              <w:t>Thời gian bắt đầu sự kiện</w:t>
            </w:r>
          </w:p>
        </w:tc>
      </w:tr>
      <w:tr w:rsidR="005B35DE" w:rsidRPr="00166E13" w14:paraId="1B0912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87108"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C51314" w14:textId="77777777" w:rsidR="005B35DE" w:rsidRPr="00166E13" w:rsidRDefault="00000000">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79B191"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DF691" w14:textId="77777777" w:rsidR="005B35DE" w:rsidRPr="00166E13" w:rsidRDefault="00000000">
            <w:pPr>
              <w:rPr>
                <w:noProof/>
                <w:szCs w:val="26"/>
              </w:rPr>
            </w:pPr>
            <w:r w:rsidRPr="00166E13">
              <w:rPr>
                <w:noProof/>
                <w:szCs w:val="26"/>
              </w:rPr>
              <w:t>Thời gian kết thúc sự kiện</w:t>
            </w:r>
          </w:p>
        </w:tc>
      </w:tr>
      <w:tr w:rsidR="005B35DE" w:rsidRPr="00166E13" w14:paraId="39D439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0F4CCA"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CC28" w14:textId="77777777" w:rsidR="005B35DE" w:rsidRPr="00166E13" w:rsidRDefault="00000000">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EE26"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1A1CEB" w14:textId="77777777" w:rsidR="005B35DE" w:rsidRPr="00166E13" w:rsidRDefault="00000000">
            <w:pPr>
              <w:rPr>
                <w:noProof/>
                <w:szCs w:val="26"/>
              </w:rPr>
            </w:pPr>
            <w:r w:rsidRPr="00166E13">
              <w:rPr>
                <w:noProof/>
                <w:szCs w:val="26"/>
              </w:rPr>
              <w:t>Địa điểm tổ chức (Hội trường, phòng họp, Online)</w:t>
            </w:r>
          </w:p>
        </w:tc>
      </w:tr>
      <w:tr w:rsidR="005B35DE" w:rsidRPr="00166E13" w14:paraId="38ED79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B038A1"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7935A2" w14:textId="77777777" w:rsidR="005B35DE" w:rsidRPr="00166E13" w:rsidRDefault="00000000">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B43B9"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1C8B4" w14:textId="77777777" w:rsidR="005B35DE" w:rsidRPr="00166E13" w:rsidRDefault="00000000">
            <w:pPr>
              <w:rPr>
                <w:noProof/>
                <w:szCs w:val="26"/>
              </w:rPr>
            </w:pPr>
            <w:r w:rsidRPr="00166E13">
              <w:rPr>
                <w:noProof/>
                <w:szCs w:val="26"/>
              </w:rPr>
              <w:t>Thành phần triệu tập tham dự</w:t>
            </w:r>
          </w:p>
        </w:tc>
      </w:tr>
      <w:tr w:rsidR="005B35DE" w:rsidRPr="00166E13" w14:paraId="7C0C5E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E1AF4"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CC39A" w14:textId="77777777" w:rsidR="005B35DE" w:rsidRPr="00166E13" w:rsidRDefault="00000000">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8D74C"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D824E6" w14:textId="77777777" w:rsidR="005B35DE" w:rsidRPr="00166E13" w:rsidRDefault="00000000">
            <w:pPr>
              <w:rPr>
                <w:noProof/>
                <w:szCs w:val="26"/>
              </w:rPr>
            </w:pPr>
            <w:r w:rsidRPr="00166E13">
              <w:rPr>
                <w:noProof/>
                <w:szCs w:val="26"/>
              </w:rPr>
              <w:t>Người chủ trì cuộc họp</w:t>
            </w:r>
          </w:p>
        </w:tc>
      </w:tr>
      <w:tr w:rsidR="005B35DE" w:rsidRPr="00166E13" w14:paraId="16D2AD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8F5165"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2426A" w14:textId="77777777" w:rsidR="005B35DE" w:rsidRPr="00166E13" w:rsidRDefault="00000000">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DB97"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36F145" w14:textId="77777777" w:rsidR="005B35DE" w:rsidRPr="00166E13" w:rsidRDefault="00000000">
            <w:pPr>
              <w:rPr>
                <w:noProof/>
                <w:szCs w:val="26"/>
              </w:rPr>
            </w:pPr>
            <w:r w:rsidRPr="00166E13">
              <w:rPr>
                <w:noProof/>
                <w:szCs w:val="26"/>
              </w:rPr>
              <w:t>Nội dung trọng tâm của sự kiện</w:t>
            </w:r>
          </w:p>
        </w:tc>
      </w:tr>
      <w:tr w:rsidR="005B35DE" w:rsidRPr="00166E13" w14:paraId="4E20E8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6BB47"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B59FA" w14:textId="77777777" w:rsidR="005B35DE" w:rsidRPr="00166E13" w:rsidRDefault="00000000">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794B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1734B" w14:textId="77777777" w:rsidR="005B35DE" w:rsidRPr="00166E13" w:rsidRDefault="00000000">
            <w:pPr>
              <w:rPr>
                <w:noProof/>
                <w:szCs w:val="26"/>
              </w:rPr>
            </w:pPr>
            <w:r w:rsidRPr="00166E13">
              <w:rPr>
                <w:noProof/>
                <w:szCs w:val="26"/>
              </w:rPr>
              <w:t>Khóa ngoại tham chiếu MEMBERS(MaNhanSu)</w:t>
            </w:r>
          </w:p>
        </w:tc>
      </w:tr>
      <w:tr w:rsidR="005B35DE" w:rsidRPr="00166E13" w14:paraId="4A49FA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BBD8A"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377E"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4A6E1"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52D1DD" w14:textId="77777777" w:rsidR="005B35DE" w:rsidRPr="00166E13" w:rsidRDefault="00000000">
            <w:pPr>
              <w:rPr>
                <w:noProof/>
                <w:szCs w:val="26"/>
              </w:rPr>
            </w:pPr>
            <w:r w:rsidRPr="00166E13">
              <w:rPr>
                <w:noProof/>
                <w:szCs w:val="26"/>
              </w:rPr>
              <w:t>Trạng thái lịch: scheduled, completed, cancelled</w:t>
            </w:r>
          </w:p>
        </w:tc>
      </w:tr>
      <w:tr w:rsidR="005B35DE" w:rsidRPr="00166E13" w14:paraId="7A4298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CAA2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8C441"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BDD7E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01D57" w14:textId="77777777" w:rsidR="005B35DE" w:rsidRPr="00166E13" w:rsidRDefault="00000000">
            <w:pPr>
              <w:rPr>
                <w:noProof/>
                <w:szCs w:val="26"/>
              </w:rPr>
            </w:pPr>
            <w:r w:rsidRPr="00166E13">
              <w:rPr>
                <w:noProof/>
                <w:szCs w:val="26"/>
              </w:rPr>
              <w:t>Thời điểm khởi tạo lịch công tác</w:t>
            </w:r>
          </w:p>
        </w:tc>
      </w:tr>
    </w:tbl>
    <w:p w14:paraId="67ECD699" w14:textId="77777777" w:rsidR="005B35DE" w:rsidRPr="00971E10" w:rsidRDefault="005B35DE">
      <w:pPr>
        <w:spacing w:after="120"/>
        <w:rPr>
          <w:noProof/>
        </w:rPr>
      </w:pPr>
    </w:p>
    <w:p w14:paraId="03F19B9B" w14:textId="2F9B21FF" w:rsidR="005B35DE" w:rsidRPr="00971E10" w:rsidRDefault="00000000" w:rsidP="00E2136D">
      <w:pPr>
        <w:pStyle w:val="bang1"/>
      </w:pPr>
      <w:bookmarkStart w:id="93" w:name="_Toc240898844"/>
      <w:r w:rsidRPr="00971E10">
        <w:lastRenderedPageBreak/>
        <w:t>Bảng USERS</w:t>
      </w:r>
      <w:bookmarkEnd w:id="9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395265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EB2BA0"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F57A4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61F2BA"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A9B518" w14:textId="77777777" w:rsidR="005B35DE" w:rsidRPr="00166E13" w:rsidRDefault="00000000">
            <w:pPr>
              <w:jc w:val="center"/>
              <w:rPr>
                <w:noProof/>
                <w:szCs w:val="26"/>
              </w:rPr>
            </w:pPr>
            <w:r w:rsidRPr="00166E13">
              <w:rPr>
                <w:b/>
                <w:noProof/>
                <w:szCs w:val="26"/>
              </w:rPr>
              <w:t>DESCRIPTION</w:t>
            </w:r>
          </w:p>
        </w:tc>
      </w:tr>
      <w:tr w:rsidR="005B35DE" w:rsidRPr="00166E13" w14:paraId="3286FE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EDDD61"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52CE64" w14:textId="77777777" w:rsidR="005B35DE" w:rsidRPr="00166E13" w:rsidRDefault="00000000">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C4D1C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B0BE72" w14:textId="77777777" w:rsidR="005B35DE" w:rsidRPr="00166E13" w:rsidRDefault="00000000">
            <w:pPr>
              <w:rPr>
                <w:noProof/>
                <w:szCs w:val="26"/>
              </w:rPr>
            </w:pPr>
            <w:r w:rsidRPr="00166E13">
              <w:rPr>
                <w:noProof/>
                <w:szCs w:val="26"/>
              </w:rPr>
              <w:t>Mã tài khoản (Khóa chính, tự tăng)</w:t>
            </w:r>
          </w:p>
        </w:tc>
      </w:tr>
      <w:tr w:rsidR="005B35DE" w:rsidRPr="00166E13" w14:paraId="2A123D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E2E01E"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BCCE3E"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0F75E"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E98A1" w14:textId="77777777" w:rsidR="005B35DE" w:rsidRPr="00166E13" w:rsidRDefault="00000000">
            <w:pPr>
              <w:rPr>
                <w:noProof/>
                <w:szCs w:val="26"/>
              </w:rPr>
            </w:pPr>
            <w:r w:rsidRPr="00166E13">
              <w:rPr>
                <w:noProof/>
                <w:szCs w:val="26"/>
              </w:rPr>
              <w:t>Khóa ngoại tham chiếu MEMBERS(MaNhanSu) (Duy nhất)</w:t>
            </w:r>
          </w:p>
        </w:tc>
      </w:tr>
      <w:tr w:rsidR="005B35DE" w:rsidRPr="00166E13" w14:paraId="009465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53F4F"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1A78DD" w14:textId="77777777" w:rsidR="005B35DE" w:rsidRPr="00166E13" w:rsidRDefault="00000000">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B94D9"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A0526" w14:textId="77777777" w:rsidR="005B35DE" w:rsidRPr="00166E13" w:rsidRDefault="00000000">
            <w:pPr>
              <w:rPr>
                <w:noProof/>
                <w:szCs w:val="26"/>
              </w:rPr>
            </w:pPr>
            <w:r w:rsidRPr="00166E13">
              <w:rPr>
                <w:noProof/>
                <w:szCs w:val="26"/>
              </w:rPr>
              <w:t>Tên đăng nhập hệ thống (Duy nhất)</w:t>
            </w:r>
          </w:p>
        </w:tc>
      </w:tr>
      <w:tr w:rsidR="005B35DE" w:rsidRPr="00166E13" w14:paraId="151DB7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7C900"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6D912" w14:textId="77777777" w:rsidR="005B35DE" w:rsidRPr="00166E13" w:rsidRDefault="00000000">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26533" w14:textId="77777777" w:rsidR="005B35DE" w:rsidRPr="00166E13" w:rsidRDefault="00000000">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13151" w14:textId="77777777" w:rsidR="005B35DE" w:rsidRPr="00166E13" w:rsidRDefault="00000000">
            <w:pPr>
              <w:rPr>
                <w:noProof/>
                <w:szCs w:val="26"/>
              </w:rPr>
            </w:pPr>
            <w:r w:rsidRPr="00166E13">
              <w:rPr>
                <w:noProof/>
                <w:szCs w:val="26"/>
              </w:rPr>
              <w:t>Mật khẩu băm bảo mật (BCrypt / Argon2)</w:t>
            </w:r>
          </w:p>
        </w:tc>
      </w:tr>
      <w:tr w:rsidR="005B35DE" w:rsidRPr="00166E13" w14:paraId="0C6E8C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3E4D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EBDB6" w14:textId="77777777" w:rsidR="005B35DE" w:rsidRPr="00166E13" w:rsidRDefault="00000000">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0AC09"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4A299" w14:textId="77777777" w:rsidR="005B35DE" w:rsidRPr="00166E13" w:rsidRDefault="00000000">
            <w:pPr>
              <w:rPr>
                <w:noProof/>
                <w:szCs w:val="26"/>
              </w:rPr>
            </w:pPr>
            <w:r w:rsidRPr="00166E13">
              <w:rPr>
                <w:noProof/>
                <w:szCs w:val="26"/>
              </w:rPr>
              <w:t>Vai trò phân quyền RBAC (Admin, Editor, Contributor)</w:t>
            </w:r>
          </w:p>
        </w:tc>
      </w:tr>
      <w:tr w:rsidR="005B35DE" w:rsidRPr="00166E13" w14:paraId="11E188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EA21F"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E3549" w14:textId="77777777" w:rsidR="005B35DE" w:rsidRPr="00166E13" w:rsidRDefault="00000000">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F09F0"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CFC8E" w14:textId="77777777" w:rsidR="005B35DE" w:rsidRPr="00166E13" w:rsidRDefault="00000000">
            <w:pPr>
              <w:rPr>
                <w:noProof/>
                <w:szCs w:val="26"/>
              </w:rPr>
            </w:pPr>
            <w:r w:rsidRPr="00166E13">
              <w:rPr>
                <w:noProof/>
                <w:szCs w:val="26"/>
              </w:rPr>
              <w:t>Trạng thái tài khoản (1: Kích hoạt, 0: Khóa)</w:t>
            </w:r>
          </w:p>
        </w:tc>
      </w:tr>
      <w:tr w:rsidR="005B35DE" w:rsidRPr="00166E13" w14:paraId="07AF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2778B"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20B91E" w14:textId="77777777" w:rsidR="005B35DE" w:rsidRPr="00166E13" w:rsidRDefault="00000000">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A9D22"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B12DD" w14:textId="77777777" w:rsidR="005B35DE" w:rsidRPr="00166E13" w:rsidRDefault="00000000">
            <w:pPr>
              <w:rPr>
                <w:noProof/>
                <w:szCs w:val="26"/>
              </w:rPr>
            </w:pPr>
            <w:r w:rsidRPr="00166E13">
              <w:rPr>
                <w:noProof/>
                <w:szCs w:val="26"/>
              </w:rPr>
              <w:t>Thời điểm đăng nhập hệ thống gần nhất</w:t>
            </w:r>
          </w:p>
        </w:tc>
      </w:tr>
      <w:tr w:rsidR="005B35DE" w:rsidRPr="00166E13" w14:paraId="046E13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F0A8F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8E2B60"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2C53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573F4" w14:textId="77777777" w:rsidR="005B35DE" w:rsidRPr="00166E13" w:rsidRDefault="00000000">
            <w:pPr>
              <w:rPr>
                <w:noProof/>
                <w:szCs w:val="26"/>
              </w:rPr>
            </w:pPr>
            <w:r w:rsidRPr="00166E13">
              <w:rPr>
                <w:noProof/>
                <w:szCs w:val="26"/>
              </w:rPr>
              <w:t>Thời điểm tạo tài khoản</w:t>
            </w:r>
          </w:p>
        </w:tc>
      </w:tr>
    </w:tbl>
    <w:p w14:paraId="0DE98159" w14:textId="77777777" w:rsidR="005B35DE" w:rsidRPr="00971E10" w:rsidRDefault="005B35DE">
      <w:pPr>
        <w:spacing w:after="120"/>
        <w:rPr>
          <w:noProof/>
        </w:rPr>
      </w:pPr>
    </w:p>
    <w:p w14:paraId="5213ED67" w14:textId="1D2D1B1E" w:rsidR="005B35DE" w:rsidRPr="00971E10" w:rsidRDefault="00000000" w:rsidP="00E2136D">
      <w:pPr>
        <w:pStyle w:val="bang1"/>
      </w:pPr>
      <w:bookmarkStart w:id="94" w:name="_Toc240898845"/>
      <w:r w:rsidRPr="00971E10">
        <w:t>Bảng ARTICLE_AUDITS</w:t>
      </w:r>
      <w:bookmarkEnd w:id="9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A21A6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7597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80FEC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BB077D"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1B0F2B" w14:textId="77777777" w:rsidR="005B35DE" w:rsidRPr="00166E13" w:rsidRDefault="00000000">
            <w:pPr>
              <w:jc w:val="center"/>
              <w:rPr>
                <w:noProof/>
                <w:szCs w:val="26"/>
              </w:rPr>
            </w:pPr>
            <w:r w:rsidRPr="00166E13">
              <w:rPr>
                <w:b/>
                <w:noProof/>
                <w:szCs w:val="26"/>
              </w:rPr>
              <w:t>DESCRIPTION</w:t>
            </w:r>
          </w:p>
        </w:tc>
      </w:tr>
      <w:tr w:rsidR="005B35DE" w:rsidRPr="00166E13" w14:paraId="68720B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9D00E"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F6E9F" w14:textId="77777777" w:rsidR="005B35DE" w:rsidRPr="00166E13" w:rsidRDefault="00000000">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392D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43997" w14:textId="77777777" w:rsidR="005B35DE" w:rsidRPr="00166E13" w:rsidRDefault="00000000">
            <w:pPr>
              <w:rPr>
                <w:noProof/>
                <w:szCs w:val="26"/>
              </w:rPr>
            </w:pPr>
            <w:r w:rsidRPr="00166E13">
              <w:rPr>
                <w:noProof/>
                <w:szCs w:val="26"/>
              </w:rPr>
              <w:t>Mã nhật ký kiểm toán (Khóa chính, tự tăng)</w:t>
            </w:r>
          </w:p>
        </w:tc>
      </w:tr>
      <w:tr w:rsidR="005B35DE" w:rsidRPr="00166E13" w14:paraId="03383A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7902F"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362C5"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0F79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7DF8F" w14:textId="77777777" w:rsidR="005B35DE" w:rsidRPr="00166E13" w:rsidRDefault="00000000">
            <w:pPr>
              <w:rPr>
                <w:noProof/>
                <w:szCs w:val="26"/>
              </w:rPr>
            </w:pPr>
            <w:r w:rsidRPr="00166E13">
              <w:rPr>
                <w:noProof/>
                <w:szCs w:val="26"/>
              </w:rPr>
              <w:t>Khóa ngoại tham chiếu ARTICLES(ArticleId)</w:t>
            </w:r>
          </w:p>
        </w:tc>
      </w:tr>
      <w:tr w:rsidR="005B35DE" w:rsidRPr="00166E13" w14:paraId="55410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1958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16788" w14:textId="77777777" w:rsidR="005B35DE" w:rsidRPr="00166E13" w:rsidRDefault="00000000">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9DABF1"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A06BA" w14:textId="77777777" w:rsidR="005B35DE" w:rsidRPr="00166E13" w:rsidRDefault="00000000">
            <w:pPr>
              <w:rPr>
                <w:noProof/>
                <w:szCs w:val="26"/>
              </w:rPr>
            </w:pPr>
            <w:r w:rsidRPr="00166E13">
              <w:rPr>
                <w:noProof/>
                <w:szCs w:val="26"/>
              </w:rPr>
              <w:t>Khóa ngoại tham chiếu USERS(UserId)</w:t>
            </w:r>
          </w:p>
        </w:tc>
      </w:tr>
      <w:tr w:rsidR="005B35DE" w:rsidRPr="00166E13" w14:paraId="3F5397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7823E"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0C512D" w14:textId="77777777" w:rsidR="005B35DE" w:rsidRPr="00166E13" w:rsidRDefault="00000000">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2FE38"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F8023" w14:textId="77777777" w:rsidR="005B35DE" w:rsidRPr="00166E13" w:rsidRDefault="00000000">
            <w:pPr>
              <w:rPr>
                <w:noProof/>
                <w:szCs w:val="26"/>
              </w:rPr>
            </w:pPr>
            <w:r w:rsidRPr="00166E13">
              <w:rPr>
                <w:noProof/>
                <w:szCs w:val="26"/>
              </w:rPr>
              <w:t>Hành động thực hiện (create, edit, approve, publish, reject)</w:t>
            </w:r>
          </w:p>
        </w:tc>
      </w:tr>
      <w:tr w:rsidR="005B35DE" w:rsidRPr="00166E13" w14:paraId="03E798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0B2AF" w14:textId="77777777" w:rsidR="005B35DE" w:rsidRPr="00166E13" w:rsidRDefault="00000000">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39D92" w14:textId="77777777" w:rsidR="005B35DE" w:rsidRPr="00166E13" w:rsidRDefault="00000000">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C0B425"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BBB91" w14:textId="77777777" w:rsidR="005B35DE" w:rsidRPr="00166E13" w:rsidRDefault="00000000">
            <w:pPr>
              <w:rPr>
                <w:noProof/>
                <w:szCs w:val="26"/>
              </w:rPr>
            </w:pPr>
            <w:r w:rsidRPr="00166E13">
              <w:rPr>
                <w:noProof/>
                <w:szCs w:val="26"/>
              </w:rPr>
              <w:t>Trạng thái bài viết trước khi thao tác</w:t>
            </w:r>
          </w:p>
        </w:tc>
      </w:tr>
      <w:tr w:rsidR="005B35DE" w:rsidRPr="00166E13" w14:paraId="16D6D4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20C69"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314E7" w14:textId="77777777" w:rsidR="005B35DE" w:rsidRPr="00166E13" w:rsidRDefault="00000000">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5A5F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C58C8" w14:textId="77777777" w:rsidR="005B35DE" w:rsidRPr="00166E13" w:rsidRDefault="00000000">
            <w:pPr>
              <w:rPr>
                <w:noProof/>
                <w:szCs w:val="26"/>
              </w:rPr>
            </w:pPr>
            <w:r w:rsidRPr="00166E13">
              <w:rPr>
                <w:noProof/>
                <w:szCs w:val="26"/>
              </w:rPr>
              <w:t>Trạng thái bài viết sau khi hoàn thành thao tác</w:t>
            </w:r>
          </w:p>
        </w:tc>
      </w:tr>
      <w:tr w:rsidR="005B35DE" w:rsidRPr="00166E13" w14:paraId="535E24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32B41"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F3F99" w14:textId="77777777" w:rsidR="005B35DE" w:rsidRPr="00166E13" w:rsidRDefault="00000000">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7820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4689C" w14:textId="77777777" w:rsidR="005B35DE" w:rsidRPr="00166E13" w:rsidRDefault="00000000">
            <w:pPr>
              <w:rPr>
                <w:noProof/>
                <w:szCs w:val="26"/>
              </w:rPr>
            </w:pPr>
            <w:r w:rsidRPr="00166E13">
              <w:rPr>
                <w:noProof/>
                <w:szCs w:val="26"/>
              </w:rPr>
              <w:t>Ghi chú ý kiến thẩm định duyệt bài</w:t>
            </w:r>
          </w:p>
        </w:tc>
      </w:tr>
      <w:tr w:rsidR="005B35DE" w:rsidRPr="00166E13" w14:paraId="484915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F129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830BA" w14:textId="77777777" w:rsidR="005B35DE" w:rsidRPr="00166E13" w:rsidRDefault="00000000">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2003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E79F2" w14:textId="77777777" w:rsidR="005B35DE" w:rsidRPr="00166E13" w:rsidRDefault="00000000">
            <w:pPr>
              <w:rPr>
                <w:noProof/>
                <w:szCs w:val="26"/>
              </w:rPr>
            </w:pPr>
            <w:r w:rsidRPr="00166E13">
              <w:rPr>
                <w:noProof/>
                <w:szCs w:val="26"/>
              </w:rPr>
              <w:t>Thời điểm ghi nhận hành động kiểm toán</w:t>
            </w:r>
          </w:p>
        </w:tc>
      </w:tr>
    </w:tbl>
    <w:p w14:paraId="36C8C321" w14:textId="77777777" w:rsidR="005B35DE" w:rsidRPr="00971E10" w:rsidRDefault="005B35DE">
      <w:pPr>
        <w:spacing w:after="120"/>
        <w:rPr>
          <w:noProof/>
        </w:rPr>
      </w:pPr>
    </w:p>
    <w:p w14:paraId="4EF2A779" w14:textId="795EBC6B" w:rsidR="005B35DE" w:rsidRPr="00971E10" w:rsidRDefault="00000000" w:rsidP="00E2136D">
      <w:pPr>
        <w:pStyle w:val="bang1"/>
      </w:pPr>
      <w:bookmarkStart w:id="95" w:name="_Toc240898846"/>
      <w:r w:rsidRPr="00971E10">
        <w:t>Bảng COMMENTS</w:t>
      </w:r>
      <w:bookmarkEnd w:id="9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C6C977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0FA8AB"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68E8C"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577650"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62B2A7" w14:textId="77777777" w:rsidR="005B35DE" w:rsidRPr="00166E13" w:rsidRDefault="00000000">
            <w:pPr>
              <w:jc w:val="center"/>
              <w:rPr>
                <w:noProof/>
                <w:szCs w:val="26"/>
              </w:rPr>
            </w:pPr>
            <w:r w:rsidRPr="00166E13">
              <w:rPr>
                <w:b/>
                <w:noProof/>
                <w:szCs w:val="26"/>
              </w:rPr>
              <w:t>DESCRIPTION</w:t>
            </w:r>
          </w:p>
        </w:tc>
      </w:tr>
      <w:tr w:rsidR="005B35DE" w:rsidRPr="00166E13" w14:paraId="4706DE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FBB886"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D607" w14:textId="77777777" w:rsidR="005B35DE" w:rsidRPr="00166E13" w:rsidRDefault="00000000">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9B33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D3BAB" w14:textId="77777777" w:rsidR="005B35DE" w:rsidRPr="00166E13" w:rsidRDefault="00000000">
            <w:pPr>
              <w:rPr>
                <w:noProof/>
                <w:szCs w:val="26"/>
              </w:rPr>
            </w:pPr>
            <w:r w:rsidRPr="00166E13">
              <w:rPr>
                <w:noProof/>
                <w:szCs w:val="26"/>
              </w:rPr>
              <w:t>Mã bình luận (Khóa chính, tự tăng)</w:t>
            </w:r>
          </w:p>
        </w:tc>
      </w:tr>
      <w:tr w:rsidR="005B35DE" w:rsidRPr="00166E13" w14:paraId="33CB1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609A9"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2D83C4"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24DB4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D3445" w14:textId="77777777" w:rsidR="005B35DE" w:rsidRPr="00166E13" w:rsidRDefault="00000000">
            <w:pPr>
              <w:rPr>
                <w:noProof/>
                <w:szCs w:val="26"/>
              </w:rPr>
            </w:pPr>
            <w:r w:rsidRPr="00166E13">
              <w:rPr>
                <w:noProof/>
                <w:szCs w:val="26"/>
              </w:rPr>
              <w:t>Khóa ngoại tham chiếu ARTICLES(ArticleId)</w:t>
            </w:r>
          </w:p>
        </w:tc>
      </w:tr>
      <w:tr w:rsidR="005B35DE" w:rsidRPr="00166E13" w14:paraId="77D7F5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35E23C"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4C606"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DD72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3E07D" w14:textId="77777777" w:rsidR="005B35DE" w:rsidRPr="00166E13" w:rsidRDefault="00000000">
            <w:pPr>
              <w:rPr>
                <w:noProof/>
                <w:szCs w:val="26"/>
              </w:rPr>
            </w:pPr>
            <w:r w:rsidRPr="00166E13">
              <w:rPr>
                <w:noProof/>
                <w:szCs w:val="26"/>
              </w:rPr>
              <w:t>Khóa ngoại tham chiếu MEMBERS(MaNhanSu)</w:t>
            </w:r>
          </w:p>
        </w:tc>
      </w:tr>
      <w:tr w:rsidR="005B35DE" w:rsidRPr="00166E13" w14:paraId="57FD25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FC8905"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14170"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81724"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C956C" w14:textId="77777777" w:rsidR="005B35DE" w:rsidRPr="00166E13" w:rsidRDefault="00000000">
            <w:pPr>
              <w:rPr>
                <w:noProof/>
                <w:szCs w:val="26"/>
              </w:rPr>
            </w:pPr>
            <w:r w:rsidRPr="00166E13">
              <w:rPr>
                <w:noProof/>
                <w:szCs w:val="26"/>
              </w:rPr>
              <w:t>Nội dung ý kiến phản hồi, đóng góp</w:t>
            </w:r>
          </w:p>
        </w:tc>
      </w:tr>
      <w:tr w:rsidR="005B35DE" w:rsidRPr="00166E13" w14:paraId="0AC6F6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013F3"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A0907"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A90A6A"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1592D" w14:textId="77777777" w:rsidR="005B35DE" w:rsidRPr="00166E13" w:rsidRDefault="00000000">
            <w:pPr>
              <w:rPr>
                <w:noProof/>
                <w:szCs w:val="26"/>
              </w:rPr>
            </w:pPr>
            <w:r w:rsidRPr="00166E13">
              <w:rPr>
                <w:noProof/>
                <w:szCs w:val="26"/>
              </w:rPr>
              <w:t>Trạng thái kiểm duyệt: pending, approved, hidden</w:t>
            </w:r>
          </w:p>
        </w:tc>
      </w:tr>
      <w:tr w:rsidR="005B35DE" w:rsidRPr="00166E13" w14:paraId="1EE39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CB60"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5DD39"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481C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23F10F" w14:textId="77777777" w:rsidR="005B35DE" w:rsidRPr="00166E13" w:rsidRDefault="00000000">
            <w:pPr>
              <w:rPr>
                <w:noProof/>
                <w:szCs w:val="26"/>
              </w:rPr>
            </w:pPr>
            <w:r w:rsidRPr="00166E13">
              <w:rPr>
                <w:noProof/>
                <w:szCs w:val="26"/>
              </w:rPr>
              <w:t>Thời điểm gửi bình luận</w:t>
            </w:r>
          </w:p>
        </w:tc>
      </w:tr>
    </w:tbl>
    <w:p w14:paraId="1CD708EC" w14:textId="77777777" w:rsidR="005B35DE" w:rsidRPr="00971E10" w:rsidRDefault="005B35DE">
      <w:pPr>
        <w:spacing w:after="120"/>
        <w:rPr>
          <w:noProof/>
        </w:rPr>
      </w:pPr>
    </w:p>
    <w:p w14:paraId="007E0281" w14:textId="11A1EA78" w:rsidR="005B35DE" w:rsidRPr="00971E10" w:rsidRDefault="00000000" w:rsidP="00E2136D">
      <w:pPr>
        <w:pStyle w:val="bang1"/>
      </w:pPr>
      <w:bookmarkStart w:id="96" w:name="_Toc240898847"/>
      <w:r w:rsidRPr="00971E10">
        <w:t>Bảng BOOKMARKS</w:t>
      </w:r>
      <w:bookmarkEnd w:id="9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3DDD9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2CE40"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1F60B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CE2E69"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D75B7E" w14:textId="77777777" w:rsidR="005B35DE" w:rsidRPr="00166E13" w:rsidRDefault="00000000">
            <w:pPr>
              <w:jc w:val="center"/>
              <w:rPr>
                <w:noProof/>
                <w:szCs w:val="26"/>
              </w:rPr>
            </w:pPr>
            <w:r w:rsidRPr="00166E13">
              <w:rPr>
                <w:b/>
                <w:noProof/>
                <w:szCs w:val="26"/>
              </w:rPr>
              <w:t>DESCRIPTION</w:t>
            </w:r>
          </w:p>
        </w:tc>
      </w:tr>
      <w:tr w:rsidR="005B35DE" w:rsidRPr="00166E13" w14:paraId="254993D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BE11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717E" w14:textId="77777777" w:rsidR="005B35DE" w:rsidRPr="00166E13" w:rsidRDefault="00000000">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E0D0"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276EF" w14:textId="77777777" w:rsidR="005B35DE" w:rsidRPr="00166E13" w:rsidRDefault="00000000">
            <w:pPr>
              <w:rPr>
                <w:noProof/>
                <w:szCs w:val="26"/>
              </w:rPr>
            </w:pPr>
            <w:r w:rsidRPr="00166E13">
              <w:rPr>
                <w:noProof/>
                <w:szCs w:val="26"/>
              </w:rPr>
              <w:t>Mã dấu trang (Khóa chính, tự tăng)</w:t>
            </w:r>
          </w:p>
        </w:tc>
      </w:tr>
      <w:tr w:rsidR="005B35DE" w:rsidRPr="00166E13" w14:paraId="13DD43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9002A"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7FE0F"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A652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6A177" w14:textId="77777777" w:rsidR="005B35DE" w:rsidRPr="00166E13" w:rsidRDefault="00000000">
            <w:pPr>
              <w:rPr>
                <w:noProof/>
                <w:szCs w:val="26"/>
              </w:rPr>
            </w:pPr>
            <w:r w:rsidRPr="00166E13">
              <w:rPr>
                <w:noProof/>
                <w:szCs w:val="26"/>
              </w:rPr>
              <w:t>Khóa ngoại tham chiếu MEMBERS(MaNhanSu)</w:t>
            </w:r>
          </w:p>
        </w:tc>
      </w:tr>
      <w:tr w:rsidR="005B35DE" w:rsidRPr="00166E13" w14:paraId="705884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157DD" w14:textId="77777777" w:rsidR="005B35DE" w:rsidRPr="00166E13" w:rsidRDefault="00000000">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447EE4"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4E73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70286" w14:textId="77777777" w:rsidR="005B35DE" w:rsidRPr="00166E13" w:rsidRDefault="00000000">
            <w:pPr>
              <w:rPr>
                <w:noProof/>
                <w:szCs w:val="26"/>
              </w:rPr>
            </w:pPr>
            <w:r w:rsidRPr="00166E13">
              <w:rPr>
                <w:noProof/>
                <w:szCs w:val="26"/>
              </w:rPr>
              <w:t>Khóa ngoại tham chiếu ARTICLES(ArticleId)</w:t>
            </w:r>
          </w:p>
        </w:tc>
      </w:tr>
      <w:tr w:rsidR="005B35DE" w:rsidRPr="00166E13" w14:paraId="45C03E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F2633"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18F8" w14:textId="77777777" w:rsidR="005B35DE" w:rsidRPr="00166E13" w:rsidRDefault="00000000">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F9C8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527AF" w14:textId="77777777" w:rsidR="005B35DE" w:rsidRPr="00166E13" w:rsidRDefault="00000000">
            <w:pPr>
              <w:rPr>
                <w:noProof/>
                <w:szCs w:val="26"/>
              </w:rPr>
            </w:pPr>
            <w:r w:rsidRPr="00166E13">
              <w:rPr>
                <w:noProof/>
                <w:szCs w:val="26"/>
              </w:rPr>
              <w:t>Thời điểm đánh dấu lưu bài viết</w:t>
            </w:r>
          </w:p>
        </w:tc>
      </w:tr>
    </w:tbl>
    <w:p w14:paraId="7B245A4E" w14:textId="77777777" w:rsidR="005B35DE" w:rsidRPr="00971E10" w:rsidRDefault="005B35DE">
      <w:pPr>
        <w:spacing w:after="120"/>
        <w:rPr>
          <w:noProof/>
        </w:rPr>
      </w:pPr>
    </w:p>
    <w:p w14:paraId="3CA96636" w14:textId="0266798B" w:rsidR="005B35DE" w:rsidRPr="00971E10" w:rsidRDefault="00000000" w:rsidP="00E2136D">
      <w:pPr>
        <w:pStyle w:val="bang1"/>
      </w:pPr>
      <w:bookmarkStart w:id="97" w:name="_Toc240898848"/>
      <w:r w:rsidRPr="00971E10">
        <w:t>Bảng WELFARE_PROGRAMS</w:t>
      </w:r>
      <w:bookmarkEnd w:id="9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9E8552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2F378"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0311D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D1523C"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4C8072" w14:textId="77777777" w:rsidR="005B35DE" w:rsidRPr="00166E13" w:rsidRDefault="00000000">
            <w:pPr>
              <w:jc w:val="center"/>
              <w:rPr>
                <w:noProof/>
                <w:szCs w:val="26"/>
              </w:rPr>
            </w:pPr>
            <w:r w:rsidRPr="00166E13">
              <w:rPr>
                <w:b/>
                <w:noProof/>
                <w:szCs w:val="26"/>
              </w:rPr>
              <w:t>DESCRIPTION</w:t>
            </w:r>
          </w:p>
        </w:tc>
      </w:tr>
      <w:tr w:rsidR="005B35DE" w:rsidRPr="00166E13" w14:paraId="1DB026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188F4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DF1F5" w14:textId="77777777" w:rsidR="005B35DE" w:rsidRPr="00166E13" w:rsidRDefault="00000000">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8296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D8653A" w14:textId="77777777" w:rsidR="005B35DE" w:rsidRPr="00166E13" w:rsidRDefault="00000000">
            <w:pPr>
              <w:rPr>
                <w:noProof/>
                <w:szCs w:val="26"/>
              </w:rPr>
            </w:pPr>
            <w:r w:rsidRPr="00166E13">
              <w:rPr>
                <w:noProof/>
                <w:szCs w:val="26"/>
              </w:rPr>
              <w:t>Mã chương trình phúc lợi (Khóa chính, tự tăng)</w:t>
            </w:r>
          </w:p>
        </w:tc>
      </w:tr>
      <w:tr w:rsidR="005B35DE" w:rsidRPr="00166E13" w14:paraId="556E4E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C6D00C"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822DE" w14:textId="77777777" w:rsidR="005B35DE" w:rsidRPr="00166E13" w:rsidRDefault="00000000">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E7591"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10A20" w14:textId="77777777" w:rsidR="005B35DE" w:rsidRPr="00166E13" w:rsidRDefault="00000000">
            <w:pPr>
              <w:rPr>
                <w:noProof/>
                <w:szCs w:val="26"/>
              </w:rPr>
            </w:pPr>
            <w:r w:rsidRPr="00166E13">
              <w:rPr>
                <w:noProof/>
                <w:szCs w:val="26"/>
              </w:rPr>
              <w:t>Tên chương trình chăm lo / phúc lợi công đoàn</w:t>
            </w:r>
          </w:p>
        </w:tc>
      </w:tr>
      <w:tr w:rsidR="005B35DE" w:rsidRPr="00166E13" w14:paraId="772B4A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BE0623"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FE285C" w14:textId="77777777" w:rsidR="005B35DE" w:rsidRPr="00166E13" w:rsidRDefault="00000000">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F1B60"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AA166D" w14:textId="77777777" w:rsidR="005B35DE" w:rsidRPr="00166E13" w:rsidRDefault="00000000">
            <w:pPr>
              <w:rPr>
                <w:noProof/>
                <w:szCs w:val="26"/>
              </w:rPr>
            </w:pPr>
            <w:r w:rsidRPr="00166E13">
              <w:rPr>
                <w:noProof/>
                <w:szCs w:val="26"/>
              </w:rPr>
              <w:t>Phân loại: Trợ cấp khó khăn, Học bổng, Quà Tết</w:t>
            </w:r>
          </w:p>
        </w:tc>
      </w:tr>
      <w:tr w:rsidR="005B35DE" w:rsidRPr="00166E13" w14:paraId="0D8A5A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DC00FF"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1F1B1D" w14:textId="77777777" w:rsidR="005B35DE" w:rsidRPr="00166E13" w:rsidRDefault="00000000">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6017A2"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774B23" w14:textId="77777777" w:rsidR="005B35DE" w:rsidRPr="00166E13" w:rsidRDefault="00000000">
            <w:pPr>
              <w:rPr>
                <w:noProof/>
                <w:szCs w:val="26"/>
              </w:rPr>
            </w:pPr>
            <w:r w:rsidRPr="00166E13">
              <w:rPr>
                <w:noProof/>
                <w:szCs w:val="26"/>
              </w:rPr>
              <w:t>Định mức kinh phí dự kiến cho mỗi suất (VNĐ)</w:t>
            </w:r>
          </w:p>
        </w:tc>
      </w:tr>
      <w:tr w:rsidR="005B35DE" w:rsidRPr="00166E13" w14:paraId="386C88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C94EB3"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CEAAA" w14:textId="77777777" w:rsidR="005B35DE" w:rsidRPr="00166E13" w:rsidRDefault="00000000">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35A19"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44187E" w14:textId="77777777" w:rsidR="005B35DE" w:rsidRPr="00166E13" w:rsidRDefault="00000000">
            <w:pPr>
              <w:rPr>
                <w:noProof/>
                <w:szCs w:val="26"/>
              </w:rPr>
            </w:pPr>
            <w:r w:rsidRPr="00166E13">
              <w:rPr>
                <w:noProof/>
                <w:szCs w:val="26"/>
              </w:rPr>
              <w:t>Tiêu chí đối tượng đoàn viên được hưởng</w:t>
            </w:r>
          </w:p>
        </w:tc>
      </w:tr>
      <w:tr w:rsidR="005B35DE" w:rsidRPr="00166E13" w14:paraId="560DC8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B3BD5"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F3199E" w14:textId="77777777" w:rsidR="005B35DE" w:rsidRPr="00166E13" w:rsidRDefault="00000000">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AA7ED"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90DA9" w14:textId="77777777" w:rsidR="005B35DE" w:rsidRPr="00166E13" w:rsidRDefault="00000000">
            <w:pPr>
              <w:rPr>
                <w:noProof/>
                <w:szCs w:val="26"/>
              </w:rPr>
            </w:pPr>
            <w:r w:rsidRPr="00166E13">
              <w:rPr>
                <w:noProof/>
                <w:szCs w:val="26"/>
              </w:rPr>
              <w:t>Ngày bắt đầu tiếp nhận hồ sơ đề xuất</w:t>
            </w:r>
          </w:p>
        </w:tc>
      </w:tr>
      <w:tr w:rsidR="005B35DE" w:rsidRPr="00166E13" w14:paraId="08B331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9D06C"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DA50F" w14:textId="77777777" w:rsidR="005B35DE" w:rsidRPr="00166E13" w:rsidRDefault="00000000">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22AE1"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43F24C" w14:textId="77777777" w:rsidR="005B35DE" w:rsidRPr="00166E13" w:rsidRDefault="00000000">
            <w:pPr>
              <w:rPr>
                <w:noProof/>
                <w:szCs w:val="26"/>
              </w:rPr>
            </w:pPr>
            <w:r w:rsidRPr="00166E13">
              <w:rPr>
                <w:noProof/>
                <w:szCs w:val="26"/>
              </w:rPr>
              <w:t>Ngày kết thúc tiếp nhận hồ sơ</w:t>
            </w:r>
          </w:p>
        </w:tc>
      </w:tr>
      <w:tr w:rsidR="005B35DE" w:rsidRPr="00166E13" w14:paraId="1C7AB1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B873F"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0709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ED83D1"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6ACAA" w14:textId="77777777" w:rsidR="005B35DE" w:rsidRPr="00166E13" w:rsidRDefault="00000000">
            <w:pPr>
              <w:rPr>
                <w:noProof/>
                <w:szCs w:val="26"/>
              </w:rPr>
            </w:pPr>
            <w:r w:rsidRPr="00166E13">
              <w:rPr>
                <w:noProof/>
                <w:szCs w:val="26"/>
              </w:rPr>
              <w:t>Trạng thái chương trình (1: Đang mở, 0: Đã đóng)</w:t>
            </w:r>
          </w:p>
        </w:tc>
      </w:tr>
      <w:tr w:rsidR="005B35DE" w:rsidRPr="00166E13" w14:paraId="7B85DF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E62705"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3BD9C"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DFEDC"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671B0F" w14:textId="77777777" w:rsidR="005B35DE" w:rsidRPr="00166E13" w:rsidRDefault="00000000">
            <w:pPr>
              <w:rPr>
                <w:noProof/>
                <w:szCs w:val="26"/>
              </w:rPr>
            </w:pPr>
            <w:r w:rsidRPr="00166E13">
              <w:rPr>
                <w:noProof/>
                <w:szCs w:val="26"/>
              </w:rPr>
              <w:t>Thời điểm khởi tạo chương trình phúc lợi</w:t>
            </w:r>
          </w:p>
        </w:tc>
      </w:tr>
    </w:tbl>
    <w:p w14:paraId="59E85F2B" w14:textId="77777777" w:rsidR="005B35DE" w:rsidRPr="00971E10" w:rsidRDefault="005B35DE">
      <w:pPr>
        <w:spacing w:after="120"/>
        <w:rPr>
          <w:noProof/>
        </w:rPr>
      </w:pPr>
    </w:p>
    <w:p w14:paraId="4297D368" w14:textId="151843C7" w:rsidR="005B35DE" w:rsidRPr="00971E10" w:rsidRDefault="00000000" w:rsidP="00E2136D">
      <w:pPr>
        <w:pStyle w:val="bang1"/>
      </w:pPr>
      <w:bookmarkStart w:id="98" w:name="_Toc240898849"/>
      <w:r w:rsidRPr="00971E10">
        <w:t>Bảng AID_REQUESTS</w:t>
      </w:r>
      <w:bookmarkEnd w:id="9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41BBFC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960E01"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A4124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5F214A"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CDD89" w14:textId="77777777" w:rsidR="005B35DE" w:rsidRPr="00166E13" w:rsidRDefault="00000000">
            <w:pPr>
              <w:jc w:val="center"/>
              <w:rPr>
                <w:noProof/>
                <w:szCs w:val="26"/>
              </w:rPr>
            </w:pPr>
            <w:r w:rsidRPr="00166E13">
              <w:rPr>
                <w:b/>
                <w:noProof/>
                <w:szCs w:val="26"/>
              </w:rPr>
              <w:t>DESCRIPTION</w:t>
            </w:r>
          </w:p>
        </w:tc>
      </w:tr>
      <w:tr w:rsidR="005B35DE" w:rsidRPr="00166E13" w14:paraId="4AA3B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9A6FBE"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DBC7E" w14:textId="77777777" w:rsidR="005B35DE" w:rsidRPr="00166E13" w:rsidRDefault="00000000">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4F9E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3DB60" w14:textId="77777777" w:rsidR="005B35DE" w:rsidRPr="00166E13" w:rsidRDefault="00000000">
            <w:pPr>
              <w:rPr>
                <w:noProof/>
                <w:szCs w:val="26"/>
              </w:rPr>
            </w:pPr>
            <w:r w:rsidRPr="00166E13">
              <w:rPr>
                <w:noProof/>
                <w:szCs w:val="26"/>
              </w:rPr>
              <w:t>Mã đơn trợ cấp (Khóa chính, tự tăng)</w:t>
            </w:r>
          </w:p>
        </w:tc>
      </w:tr>
      <w:tr w:rsidR="005B35DE" w:rsidRPr="00166E13" w14:paraId="7DB183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2B490"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5BC58" w14:textId="77777777" w:rsidR="005B35DE" w:rsidRPr="00166E13" w:rsidRDefault="00000000">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67797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BFA63" w14:textId="77777777" w:rsidR="005B35DE" w:rsidRPr="00166E13" w:rsidRDefault="00000000">
            <w:pPr>
              <w:rPr>
                <w:noProof/>
                <w:szCs w:val="26"/>
              </w:rPr>
            </w:pPr>
            <w:r w:rsidRPr="00166E13">
              <w:rPr>
                <w:noProof/>
                <w:szCs w:val="26"/>
              </w:rPr>
              <w:t>Khóa ngoại tham chiếu WELFARE_PROGRAMS(WelfareId)</w:t>
            </w:r>
          </w:p>
        </w:tc>
      </w:tr>
      <w:tr w:rsidR="005B35DE" w:rsidRPr="00166E13" w14:paraId="00EBB0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42B0E"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F4699E"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885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F8FC8" w14:textId="77777777" w:rsidR="005B35DE" w:rsidRPr="00166E13" w:rsidRDefault="00000000">
            <w:pPr>
              <w:rPr>
                <w:noProof/>
                <w:szCs w:val="26"/>
              </w:rPr>
            </w:pPr>
            <w:r w:rsidRPr="00166E13">
              <w:rPr>
                <w:noProof/>
                <w:szCs w:val="26"/>
              </w:rPr>
              <w:t>Khóa ngoại tham chiếu MEMBERS(MaNhanSu)</w:t>
            </w:r>
          </w:p>
        </w:tc>
      </w:tr>
      <w:tr w:rsidR="005B35DE" w:rsidRPr="00166E13" w14:paraId="148046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12FAA"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E7DC1" w14:textId="77777777" w:rsidR="005B35DE" w:rsidRPr="00166E13" w:rsidRDefault="00000000">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B10D5"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18C4D" w14:textId="77777777" w:rsidR="005B35DE" w:rsidRPr="00166E13" w:rsidRDefault="00000000">
            <w:pPr>
              <w:rPr>
                <w:noProof/>
                <w:szCs w:val="26"/>
              </w:rPr>
            </w:pPr>
            <w:r w:rsidRPr="00166E13">
              <w:rPr>
                <w:noProof/>
                <w:szCs w:val="26"/>
              </w:rPr>
              <w:t>Mô tả chi tiết hoàn cảnh khó khăn đề xuất hỗ trợ</w:t>
            </w:r>
          </w:p>
        </w:tc>
      </w:tr>
      <w:tr w:rsidR="005B35DE" w:rsidRPr="00166E13" w14:paraId="197AC8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9D4DB"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79D91" w14:textId="77777777" w:rsidR="005B35DE" w:rsidRPr="00166E13" w:rsidRDefault="00000000">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48C81"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F1FFC" w14:textId="77777777" w:rsidR="005B35DE" w:rsidRPr="00166E13" w:rsidRDefault="00000000">
            <w:pPr>
              <w:rPr>
                <w:noProof/>
                <w:szCs w:val="26"/>
              </w:rPr>
            </w:pPr>
            <w:r w:rsidRPr="00166E13">
              <w:rPr>
                <w:noProof/>
                <w:szCs w:val="26"/>
              </w:rPr>
              <w:t>Đường dẫn tải tệp chứng từ, bệnh án, giấy xác nhận</w:t>
            </w:r>
          </w:p>
        </w:tc>
      </w:tr>
      <w:tr w:rsidR="005B35DE" w:rsidRPr="00166E13" w14:paraId="0EF67F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45127"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A0AB4" w14:textId="77777777" w:rsidR="005B35DE" w:rsidRPr="00166E13" w:rsidRDefault="00000000">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6472"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1F4714" w14:textId="77777777" w:rsidR="005B35DE" w:rsidRPr="00166E13" w:rsidRDefault="00000000">
            <w:pPr>
              <w:rPr>
                <w:noProof/>
                <w:szCs w:val="26"/>
              </w:rPr>
            </w:pPr>
            <w:r w:rsidRPr="00166E13">
              <w:rPr>
                <w:noProof/>
                <w:szCs w:val="26"/>
              </w:rPr>
              <w:t>Số tiền đoàn viên đề xuất xin trợ cấp (VNĐ)</w:t>
            </w:r>
          </w:p>
        </w:tc>
      </w:tr>
      <w:tr w:rsidR="005B35DE" w:rsidRPr="00166E13" w14:paraId="4B6CB1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D7056"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B4E36" w14:textId="77777777" w:rsidR="005B35DE" w:rsidRPr="00166E13" w:rsidRDefault="00000000">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44596"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3E4869" w14:textId="77777777" w:rsidR="005B35DE" w:rsidRPr="00166E13" w:rsidRDefault="00000000">
            <w:pPr>
              <w:rPr>
                <w:noProof/>
                <w:szCs w:val="26"/>
              </w:rPr>
            </w:pPr>
            <w:r w:rsidRPr="00166E13">
              <w:rPr>
                <w:noProof/>
                <w:szCs w:val="26"/>
              </w:rPr>
              <w:t>Số tiền chính thức được Ban Thường vụ duyệt (VNĐ)</w:t>
            </w:r>
          </w:p>
        </w:tc>
      </w:tr>
      <w:tr w:rsidR="005B35DE" w:rsidRPr="00166E13" w14:paraId="6F1F41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133D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DAFF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A57FAA"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F4ECE" w14:textId="77777777" w:rsidR="005B35DE" w:rsidRPr="00166E13" w:rsidRDefault="00000000">
            <w:pPr>
              <w:rPr>
                <w:noProof/>
                <w:szCs w:val="26"/>
              </w:rPr>
            </w:pPr>
            <w:r w:rsidRPr="00166E13">
              <w:rPr>
                <w:noProof/>
                <w:szCs w:val="26"/>
              </w:rPr>
              <w:t>Trạng thái: pending, verified, approved, rejected</w:t>
            </w:r>
          </w:p>
        </w:tc>
      </w:tr>
      <w:tr w:rsidR="005B35DE" w:rsidRPr="00166E13" w14:paraId="6DA742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30FC23"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598DD" w14:textId="77777777" w:rsidR="005B35DE" w:rsidRPr="00166E13" w:rsidRDefault="00000000">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6416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090F92" w14:textId="77777777" w:rsidR="005B35DE" w:rsidRPr="00166E13" w:rsidRDefault="00000000">
            <w:pPr>
              <w:rPr>
                <w:noProof/>
                <w:szCs w:val="26"/>
              </w:rPr>
            </w:pPr>
            <w:r w:rsidRPr="00166E13">
              <w:rPr>
                <w:noProof/>
                <w:szCs w:val="26"/>
              </w:rPr>
              <w:t>Khóa ngoại tham chiếu MEMBERS(MaNhanSu)</w:t>
            </w:r>
          </w:p>
        </w:tc>
      </w:tr>
      <w:tr w:rsidR="005B35DE" w:rsidRPr="00166E13" w14:paraId="3FE6D9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E5ED8"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96F8A" w14:textId="77777777" w:rsidR="005B35DE" w:rsidRPr="00166E13" w:rsidRDefault="00000000">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8F09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F40EC1" w14:textId="77777777" w:rsidR="005B35DE" w:rsidRPr="00166E13" w:rsidRDefault="00000000">
            <w:pPr>
              <w:rPr>
                <w:noProof/>
                <w:szCs w:val="26"/>
              </w:rPr>
            </w:pPr>
            <w:r w:rsidRPr="00166E13">
              <w:rPr>
                <w:noProof/>
                <w:szCs w:val="26"/>
              </w:rPr>
              <w:t>Ý kiến nhận xét của Hội đồng thẩm định trợ cấp</w:t>
            </w:r>
          </w:p>
        </w:tc>
      </w:tr>
      <w:tr w:rsidR="005B35DE" w:rsidRPr="00166E13" w14:paraId="184574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074F0"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2CE83" w14:textId="77777777" w:rsidR="005B35DE" w:rsidRPr="00166E13" w:rsidRDefault="00000000">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961B0"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57E92" w14:textId="77777777" w:rsidR="005B35DE" w:rsidRPr="00166E13" w:rsidRDefault="00000000">
            <w:pPr>
              <w:rPr>
                <w:noProof/>
                <w:szCs w:val="26"/>
              </w:rPr>
            </w:pPr>
            <w:r w:rsidRPr="00166E13">
              <w:rPr>
                <w:noProof/>
                <w:szCs w:val="26"/>
              </w:rPr>
              <w:t>Thời điểm hoàn tất phê duyệt</w:t>
            </w:r>
          </w:p>
        </w:tc>
      </w:tr>
      <w:tr w:rsidR="005B35DE" w:rsidRPr="00166E13" w14:paraId="705E61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3BEC0"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099A93"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BD68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23D81" w14:textId="77777777" w:rsidR="005B35DE" w:rsidRPr="00166E13" w:rsidRDefault="00000000">
            <w:pPr>
              <w:rPr>
                <w:noProof/>
                <w:szCs w:val="26"/>
              </w:rPr>
            </w:pPr>
            <w:r w:rsidRPr="00166E13">
              <w:rPr>
                <w:noProof/>
                <w:szCs w:val="26"/>
              </w:rPr>
              <w:t>Thời điểm đoàn viên nộp đơn trực tuyến</w:t>
            </w:r>
          </w:p>
        </w:tc>
      </w:tr>
    </w:tbl>
    <w:p w14:paraId="6FD894BB" w14:textId="77777777" w:rsidR="005B35DE" w:rsidRDefault="005B35DE">
      <w:pPr>
        <w:spacing w:after="120"/>
        <w:rPr>
          <w:noProof/>
        </w:rPr>
      </w:pPr>
    </w:p>
    <w:p w14:paraId="19106AD3" w14:textId="77777777" w:rsidR="00E16249" w:rsidRPr="00971E10" w:rsidRDefault="00E16249">
      <w:pPr>
        <w:spacing w:after="120"/>
        <w:rPr>
          <w:noProof/>
        </w:rPr>
      </w:pPr>
    </w:p>
    <w:p w14:paraId="62CEBA8D" w14:textId="0CED86A2" w:rsidR="005B35DE" w:rsidRPr="00971E10" w:rsidRDefault="00000000" w:rsidP="00E2136D">
      <w:pPr>
        <w:pStyle w:val="bang1"/>
      </w:pPr>
      <w:bookmarkStart w:id="99" w:name="_Toc240898850"/>
      <w:r w:rsidRPr="00971E10">
        <w:t>Bảng INBOX_FEEDBACK</w:t>
      </w:r>
      <w:bookmarkEnd w:id="9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D96261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D78D5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56EFF7"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40C600"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F8BDCD" w14:textId="77777777" w:rsidR="005B35DE" w:rsidRPr="00166E13" w:rsidRDefault="00000000">
            <w:pPr>
              <w:jc w:val="center"/>
              <w:rPr>
                <w:noProof/>
                <w:szCs w:val="26"/>
              </w:rPr>
            </w:pPr>
            <w:r w:rsidRPr="00166E13">
              <w:rPr>
                <w:b/>
                <w:noProof/>
                <w:szCs w:val="26"/>
              </w:rPr>
              <w:t>DESCRIPTION</w:t>
            </w:r>
          </w:p>
        </w:tc>
      </w:tr>
      <w:tr w:rsidR="005B35DE" w:rsidRPr="00166E13" w14:paraId="58E35B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0C255"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C1FA0" w14:textId="77777777" w:rsidR="005B35DE" w:rsidRPr="00166E13" w:rsidRDefault="00000000">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063AE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F9568" w14:textId="77777777" w:rsidR="005B35DE" w:rsidRPr="00166E13" w:rsidRDefault="00000000">
            <w:pPr>
              <w:rPr>
                <w:noProof/>
                <w:szCs w:val="26"/>
              </w:rPr>
            </w:pPr>
            <w:r w:rsidRPr="00166E13">
              <w:rPr>
                <w:noProof/>
                <w:szCs w:val="26"/>
              </w:rPr>
              <w:t>Mã thư góp ý phản ánh (Khóa chính, tự tăng)</w:t>
            </w:r>
          </w:p>
        </w:tc>
      </w:tr>
      <w:tr w:rsidR="005B35DE" w:rsidRPr="00166E13" w14:paraId="4C7F5A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E71A5"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A90AD" w14:textId="77777777" w:rsidR="005B35DE" w:rsidRPr="00166E13" w:rsidRDefault="00000000">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CE622"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5836B" w14:textId="77777777" w:rsidR="005B35DE" w:rsidRPr="00166E13" w:rsidRDefault="00000000">
            <w:pPr>
              <w:rPr>
                <w:noProof/>
                <w:szCs w:val="26"/>
              </w:rPr>
            </w:pPr>
            <w:r w:rsidRPr="00166E13">
              <w:rPr>
                <w:noProof/>
                <w:szCs w:val="26"/>
              </w:rPr>
              <w:t>Họ và tên người gửi ý kiến phản ánh</w:t>
            </w:r>
          </w:p>
        </w:tc>
      </w:tr>
      <w:tr w:rsidR="005B35DE" w:rsidRPr="00166E13" w14:paraId="0047DF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FA1F1"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8479B5" w14:textId="77777777" w:rsidR="005B35DE" w:rsidRPr="00166E13" w:rsidRDefault="00000000">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E08D1"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521A0" w14:textId="77777777" w:rsidR="005B35DE" w:rsidRPr="00166E13" w:rsidRDefault="00000000">
            <w:pPr>
              <w:rPr>
                <w:noProof/>
                <w:szCs w:val="26"/>
              </w:rPr>
            </w:pPr>
            <w:r w:rsidRPr="00166E13">
              <w:rPr>
                <w:noProof/>
                <w:szCs w:val="26"/>
              </w:rPr>
              <w:t>Địa chỉ email liên hệ người gửi</w:t>
            </w:r>
          </w:p>
        </w:tc>
      </w:tr>
      <w:tr w:rsidR="005B35DE" w:rsidRPr="00166E13" w14:paraId="60E37D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74B89"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C9B3F0"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08FF5D"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7252" w14:textId="77777777" w:rsidR="005B35DE" w:rsidRPr="00166E13" w:rsidRDefault="00000000">
            <w:pPr>
              <w:rPr>
                <w:noProof/>
                <w:szCs w:val="26"/>
              </w:rPr>
            </w:pPr>
            <w:r w:rsidRPr="00166E13">
              <w:rPr>
                <w:noProof/>
                <w:szCs w:val="26"/>
              </w:rPr>
              <w:t>Tiêu đề nội dung góp ý phản ánh</w:t>
            </w:r>
          </w:p>
        </w:tc>
      </w:tr>
      <w:tr w:rsidR="005B35DE" w:rsidRPr="00166E13" w14:paraId="34F9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646631"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B12A23"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AA4D5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66E204" w14:textId="77777777" w:rsidR="005B35DE" w:rsidRPr="00166E13" w:rsidRDefault="00000000">
            <w:pPr>
              <w:rPr>
                <w:noProof/>
                <w:szCs w:val="26"/>
              </w:rPr>
            </w:pPr>
            <w:r w:rsidRPr="00166E13">
              <w:rPr>
                <w:noProof/>
                <w:szCs w:val="26"/>
              </w:rPr>
              <w:t>Nội dung thư phản ánh kiến nghị</w:t>
            </w:r>
          </w:p>
        </w:tc>
      </w:tr>
      <w:tr w:rsidR="005B35DE" w:rsidRPr="00166E13" w14:paraId="4DB561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2CCC2"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62D8E"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E7CD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77521" w14:textId="77777777" w:rsidR="005B35DE" w:rsidRPr="00166E13" w:rsidRDefault="00000000">
            <w:pPr>
              <w:rPr>
                <w:noProof/>
                <w:szCs w:val="26"/>
              </w:rPr>
            </w:pPr>
            <w:r w:rsidRPr="00166E13">
              <w:rPr>
                <w:noProof/>
                <w:szCs w:val="26"/>
              </w:rPr>
              <w:t>Tình trạng xử lý: unread, in_progress, resolved</w:t>
            </w:r>
          </w:p>
        </w:tc>
      </w:tr>
      <w:tr w:rsidR="005B35DE" w:rsidRPr="00166E13" w14:paraId="45FE5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7BCE4B"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5E85E" w14:textId="77777777" w:rsidR="005B35DE" w:rsidRPr="00166E13" w:rsidRDefault="00000000">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1ED0"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AE209" w14:textId="77777777" w:rsidR="005B35DE" w:rsidRPr="00166E13" w:rsidRDefault="00000000">
            <w:pPr>
              <w:rPr>
                <w:noProof/>
                <w:szCs w:val="26"/>
              </w:rPr>
            </w:pPr>
            <w:r w:rsidRPr="00166E13">
              <w:rPr>
                <w:noProof/>
                <w:szCs w:val="26"/>
              </w:rPr>
              <w:t>Ý kiến phản hồi chính thức từ BCH Công đoàn</w:t>
            </w:r>
          </w:p>
        </w:tc>
      </w:tr>
      <w:tr w:rsidR="005B35DE" w:rsidRPr="00166E13" w14:paraId="5038E1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9B769"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E2344" w14:textId="77777777" w:rsidR="005B35DE" w:rsidRPr="00166E13" w:rsidRDefault="00000000">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BC5A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ADC0D" w14:textId="77777777" w:rsidR="005B35DE" w:rsidRPr="00166E13" w:rsidRDefault="00000000">
            <w:pPr>
              <w:rPr>
                <w:noProof/>
                <w:szCs w:val="26"/>
              </w:rPr>
            </w:pPr>
            <w:r w:rsidRPr="00166E13">
              <w:rPr>
                <w:noProof/>
                <w:szCs w:val="26"/>
              </w:rPr>
              <w:t>Thời điểm gửi thư vào hòm thư góp ý</w:t>
            </w:r>
          </w:p>
        </w:tc>
      </w:tr>
    </w:tbl>
    <w:p w14:paraId="3142D678" w14:textId="50B8EFAD" w:rsidR="00971E10" w:rsidRPr="00971E10" w:rsidRDefault="00971E10">
      <w:pPr>
        <w:spacing w:after="120"/>
        <w:rPr>
          <w:noProof/>
        </w:rPr>
      </w:pPr>
      <w:r w:rsidRPr="00971E10">
        <w:rPr>
          <w:noProof/>
        </w:rPr>
        <w:br w:type="page"/>
      </w:r>
    </w:p>
    <w:p w14:paraId="77C2DE84" w14:textId="77777777" w:rsidR="00971E10" w:rsidRPr="00971E10" w:rsidRDefault="00971E10" w:rsidP="00971E10">
      <w:pPr>
        <w:pStyle w:val="m1b"/>
        <w:rPr>
          <w:lang w:val="en-US"/>
        </w:rPr>
      </w:pPr>
      <w:bookmarkStart w:id="100" w:name="_Toc240897724"/>
      <w:r w:rsidRPr="00971E10">
        <w:rPr>
          <w:lang w:val="en-US"/>
        </w:rPr>
        <w:lastRenderedPageBreak/>
        <w:t>KẾT LUẬN</w:t>
      </w:r>
      <w:bookmarkEnd w:id="100"/>
    </w:p>
    <w:p w14:paraId="59C5DAF8" w14:textId="77777777" w:rsidR="00971E10" w:rsidRPr="00971E10" w:rsidRDefault="00971E10" w:rsidP="00971E10">
      <w:pPr>
        <w:rPr>
          <w:rFonts w:eastAsiaTheme="majorEastAsia" w:cs="Times New Roman"/>
          <w:b/>
          <w:bCs/>
          <w:caps/>
          <w:noProof/>
          <w:color w:val="auto"/>
          <w:szCs w:val="32"/>
        </w:rPr>
      </w:pPr>
    </w:p>
    <w:p w14:paraId="493D63D2" w14:textId="29284639" w:rsidR="00863E1E" w:rsidRPr="00863E1E" w:rsidRDefault="00971E10" w:rsidP="00863E1E">
      <w:pPr>
        <w:pStyle w:val="m1b"/>
        <w:rPr>
          <w:szCs w:val="26"/>
        </w:rPr>
      </w:pPr>
      <w:bookmarkStart w:id="101" w:name="_Toc240897725"/>
      <w:r w:rsidRPr="00166E13">
        <w:rPr>
          <w:szCs w:val="26"/>
          <w:lang w:val="en-US"/>
        </w:rPr>
        <w:t>TÀI LIỆU THAM KHẢO</w:t>
      </w:r>
      <w:bookmarkEnd w:id="101"/>
    </w:p>
    <w:sectPr w:rsidR="00863E1E" w:rsidRPr="00863E1E" w:rsidSect="000910B4">
      <w:pgSz w:w="11909" w:h="16834" w:code="9"/>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F5EE" w14:textId="77777777" w:rsidR="00F16A71" w:rsidRDefault="00F16A71">
      <w:pPr>
        <w:spacing w:line="240" w:lineRule="auto"/>
      </w:pPr>
      <w:r>
        <w:separator/>
      </w:r>
    </w:p>
  </w:endnote>
  <w:endnote w:type="continuationSeparator" w:id="0">
    <w:p w14:paraId="79503341" w14:textId="77777777" w:rsidR="00F16A71" w:rsidRDefault="00F16A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C4916" w14:textId="77777777" w:rsidR="00F16A71" w:rsidRDefault="00F16A71">
      <w:pPr>
        <w:spacing w:after="0"/>
      </w:pPr>
      <w:r>
        <w:separator/>
      </w:r>
    </w:p>
  </w:footnote>
  <w:footnote w:type="continuationSeparator" w:id="0">
    <w:p w14:paraId="64B58007" w14:textId="77777777" w:rsidR="00F16A71" w:rsidRDefault="00F16A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B3477"/>
    <w:multiLevelType w:val="multilevel"/>
    <w:tmpl w:val="5DA600F6"/>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rPr>
    </w:lvl>
    <w:lvl w:ilvl="4">
      <w:start w:val="1"/>
      <w:numFmt w:val="decimal"/>
      <w:lvlRestart w:val="1"/>
      <w:pStyle w:val="bang1"/>
      <w:suff w:val="space"/>
      <w:lvlText w:val="Bảng %1.%5:"/>
      <w:lvlJc w:val="left"/>
      <w:pPr>
        <w:ind w:left="0" w:firstLine="0"/>
      </w:p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0"/>
  </w:num>
  <w:num w:numId="8" w16cid:durableId="1331057113">
    <w:abstractNumId w:val="12"/>
  </w:num>
  <w:num w:numId="9" w16cid:durableId="684290531">
    <w:abstractNumId w:val="8"/>
  </w:num>
  <w:num w:numId="10" w16cid:durableId="1175875053">
    <w:abstractNumId w:val="7"/>
  </w:num>
  <w:num w:numId="11" w16cid:durableId="710496951">
    <w:abstractNumId w:val="7"/>
  </w:num>
  <w:num w:numId="12" w16cid:durableId="234170586">
    <w:abstractNumId w:val="6"/>
  </w:num>
  <w:num w:numId="13" w16cid:durableId="1799567148">
    <w:abstractNumId w:val="11"/>
  </w:num>
  <w:num w:numId="14" w16cid:durableId="1536428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910B4"/>
    <w:rsid w:val="000B2192"/>
    <w:rsid w:val="000D6C92"/>
    <w:rsid w:val="0010205F"/>
    <w:rsid w:val="0015074B"/>
    <w:rsid w:val="00166E13"/>
    <w:rsid w:val="00167B04"/>
    <w:rsid w:val="0017701C"/>
    <w:rsid w:val="00194873"/>
    <w:rsid w:val="00197B6A"/>
    <w:rsid w:val="001C3932"/>
    <w:rsid w:val="001C3AF9"/>
    <w:rsid w:val="002250B4"/>
    <w:rsid w:val="002278B1"/>
    <w:rsid w:val="00277800"/>
    <w:rsid w:val="002875A6"/>
    <w:rsid w:val="0029639D"/>
    <w:rsid w:val="002A044F"/>
    <w:rsid w:val="002E6BFC"/>
    <w:rsid w:val="002F52F2"/>
    <w:rsid w:val="00326F90"/>
    <w:rsid w:val="003361CC"/>
    <w:rsid w:val="00375083"/>
    <w:rsid w:val="00413190"/>
    <w:rsid w:val="00420456"/>
    <w:rsid w:val="00443957"/>
    <w:rsid w:val="00450652"/>
    <w:rsid w:val="0046022C"/>
    <w:rsid w:val="004665E9"/>
    <w:rsid w:val="004D4419"/>
    <w:rsid w:val="004D638E"/>
    <w:rsid w:val="004E7B61"/>
    <w:rsid w:val="00500808"/>
    <w:rsid w:val="005B014F"/>
    <w:rsid w:val="005B35DE"/>
    <w:rsid w:val="00604EC4"/>
    <w:rsid w:val="00686466"/>
    <w:rsid w:val="0069764E"/>
    <w:rsid w:val="006C26C0"/>
    <w:rsid w:val="007251BF"/>
    <w:rsid w:val="00731D0D"/>
    <w:rsid w:val="007D2A49"/>
    <w:rsid w:val="007E2EB4"/>
    <w:rsid w:val="007E56CD"/>
    <w:rsid w:val="00863E1E"/>
    <w:rsid w:val="00881E78"/>
    <w:rsid w:val="008E18B6"/>
    <w:rsid w:val="008E4D13"/>
    <w:rsid w:val="00901F66"/>
    <w:rsid w:val="00923662"/>
    <w:rsid w:val="00937346"/>
    <w:rsid w:val="00946797"/>
    <w:rsid w:val="009677A7"/>
    <w:rsid w:val="00971E10"/>
    <w:rsid w:val="0097526D"/>
    <w:rsid w:val="009A5EE4"/>
    <w:rsid w:val="009E1FDF"/>
    <w:rsid w:val="009F0E4D"/>
    <w:rsid w:val="00A414CF"/>
    <w:rsid w:val="00A95ED4"/>
    <w:rsid w:val="00AA1D8D"/>
    <w:rsid w:val="00AA4ADD"/>
    <w:rsid w:val="00AF5DB7"/>
    <w:rsid w:val="00B0125D"/>
    <w:rsid w:val="00B47730"/>
    <w:rsid w:val="00B606F6"/>
    <w:rsid w:val="00B6301D"/>
    <w:rsid w:val="00B66607"/>
    <w:rsid w:val="00B97F73"/>
    <w:rsid w:val="00BA4EDB"/>
    <w:rsid w:val="00BA5AD5"/>
    <w:rsid w:val="00BC7A5D"/>
    <w:rsid w:val="00BF7CCE"/>
    <w:rsid w:val="00C0593D"/>
    <w:rsid w:val="00C33A40"/>
    <w:rsid w:val="00C456D0"/>
    <w:rsid w:val="00C50DA3"/>
    <w:rsid w:val="00C840BE"/>
    <w:rsid w:val="00C871A7"/>
    <w:rsid w:val="00CB0664"/>
    <w:rsid w:val="00CD216A"/>
    <w:rsid w:val="00D11041"/>
    <w:rsid w:val="00D1741E"/>
    <w:rsid w:val="00D35B18"/>
    <w:rsid w:val="00D5516C"/>
    <w:rsid w:val="00D67943"/>
    <w:rsid w:val="00DF318B"/>
    <w:rsid w:val="00E16249"/>
    <w:rsid w:val="00E2136D"/>
    <w:rsid w:val="00E33F36"/>
    <w:rsid w:val="00E374F8"/>
    <w:rsid w:val="00E51A8D"/>
    <w:rsid w:val="00F16A71"/>
    <w:rsid w:val="00F269DB"/>
    <w:rsid w:val="00F34C8C"/>
    <w:rsid w:val="00F409EF"/>
    <w:rsid w:val="00FC1AC4"/>
    <w:rsid w:val="00FC693F"/>
    <w:rsid w:val="00FC6C24"/>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55D96F"/>
  <w14:defaultImageDpi w14:val="30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F409EF"/>
    <w:pPr>
      <w:tabs>
        <w:tab w:val="right" w:leader="dot" w:pos="9064"/>
      </w:tabs>
      <w:spacing w:after="120" w:line="312" w:lineRule="auto"/>
    </w:pPr>
    <w:rPr>
      <w:b/>
      <w:caps/>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pPr>
      <w:spacing w:after="100"/>
      <w:ind w:left="520"/>
    </w:p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u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val="0"/>
      <w:noProof/>
    </w:rPr>
  </w:style>
  <w:style w:type="paragraph" w:styleId="Mucluc4">
    <w:name w:val="toc 4"/>
    <w:basedOn w:val="Binhthng"/>
    <w:next w:val="Binhthng"/>
    <w:autoRedefine/>
    <w:uiPriority w:val="39"/>
    <w:unhideWhenUsed/>
    <w:rsid w:val="00AF5DB7"/>
    <w:pPr>
      <w:spacing w:after="100"/>
      <w:ind w:left="780"/>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E2136D"/>
    <w:rPr>
      <w:rFonts w:ascii="Times New Roman" w:hAnsi="Times New Roman"/>
      <w:b/>
      <w:caps/>
      <w:color w:val="000000"/>
      <w:sz w:val="26"/>
      <w:szCs w:val="22"/>
    </w:rPr>
  </w:style>
  <w:style w:type="character" w:customStyle="1" w:styleId="hinhChar">
    <w:name w:val=".hinh Char"/>
    <w:basedOn w:val="Muclu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C5C5C"/>
    <w:rsid w:val="0010205F"/>
    <w:rsid w:val="001B30FD"/>
    <w:rsid w:val="001E780F"/>
    <w:rsid w:val="002907E4"/>
    <w:rsid w:val="002E6BFC"/>
    <w:rsid w:val="00375083"/>
    <w:rsid w:val="0044677B"/>
    <w:rsid w:val="004D638E"/>
    <w:rsid w:val="00556523"/>
    <w:rsid w:val="005B014F"/>
    <w:rsid w:val="00731D0D"/>
    <w:rsid w:val="007E1743"/>
    <w:rsid w:val="00854CA3"/>
    <w:rsid w:val="009627D6"/>
    <w:rsid w:val="00A05F06"/>
    <w:rsid w:val="00B1553C"/>
    <w:rsid w:val="00B54D83"/>
    <w:rsid w:val="00B67712"/>
    <w:rsid w:val="00BC7A5D"/>
    <w:rsid w:val="00C5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54</Pages>
  <Words>8845</Words>
  <Characters>50420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Nguyễn Bình Dương</cp:lastModifiedBy>
  <cp:revision>20</cp:revision>
  <dcterms:created xsi:type="dcterms:W3CDTF">2026-09-14T04:07:00Z</dcterms:created>
  <dcterms:modified xsi:type="dcterms:W3CDTF">2026-09-24T04:02:00Z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