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E008" w14:textId="6F53D032"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4F5BFF">
        <w:rPr>
          <w:rFonts w:cs="Times New Roman"/>
          <w:b/>
          <w:noProof/>
          <w:color w:val="auto"/>
          <w:sz w:val="28"/>
          <w:szCs w:val="28"/>
        </w:rPr>
        <w:t>CHUYỂN ĐỔI</w:t>
      </w:r>
      <w:r w:rsidRPr="00971E10">
        <w:rPr>
          <w:rFonts w:cs="Times New Roman"/>
          <w:b/>
          <w:noProof/>
          <w:color w:val="auto"/>
          <w:sz w:val="28"/>
          <w:szCs w:val="28"/>
        </w:rPr>
        <w:t xml:space="preserve"> SỐ</w:t>
      </w:r>
    </w:p>
    <w:p w14:paraId="6D2F62A1" w14:textId="77777777" w:rsidR="00946797" w:rsidRPr="00971E10" w:rsidRDefault="00946797">
      <w:pPr>
        <w:spacing w:after="40"/>
        <w:jc w:val="center"/>
        <w:rPr>
          <w:rFonts w:cs="Times New Roman"/>
          <w:b/>
          <w:noProof/>
          <w:color w:val="auto"/>
          <w:sz w:val="28"/>
        </w:rPr>
      </w:pPr>
    </w:p>
    <w:p w14:paraId="4DE79E84" w14:textId="77777777" w:rsidR="00946797" w:rsidRPr="00971E10" w:rsidRDefault="00946797">
      <w:pPr>
        <w:spacing w:after="40"/>
        <w:jc w:val="center"/>
        <w:rPr>
          <w:rFonts w:cs="Times New Roman"/>
          <w:noProof/>
          <w:color w:val="auto"/>
        </w:rPr>
      </w:pPr>
    </w:p>
    <w:p w14:paraId="49B91AAC"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5D4127D4" w14:textId="77777777" w:rsidR="00946797" w:rsidRPr="00971E10" w:rsidRDefault="00946797">
      <w:pPr>
        <w:spacing w:after="300"/>
        <w:jc w:val="center"/>
        <w:rPr>
          <w:rFonts w:cs="Times New Roman"/>
          <w:noProof/>
          <w:color w:val="auto"/>
          <w:sz w:val="32"/>
          <w:szCs w:val="32"/>
        </w:rPr>
      </w:pPr>
    </w:p>
    <w:p w14:paraId="27A1C6B6"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0450EDAB"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2FBA596B" w14:textId="77777777" w:rsidR="00FC1AC4" w:rsidRPr="00971E10" w:rsidRDefault="00FC1AC4" w:rsidP="00FC1AC4">
      <w:pPr>
        <w:spacing w:after="300"/>
        <w:rPr>
          <w:rFonts w:cs="Times New Roman"/>
          <w:b/>
          <w:noProof/>
          <w:color w:val="auto"/>
          <w:sz w:val="32"/>
          <w:szCs w:val="32"/>
        </w:rPr>
      </w:pPr>
    </w:p>
    <w:p w14:paraId="1B051C5D"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2E1DE1FF" w14:textId="77777777" w:rsidR="00946797" w:rsidRPr="00971E10" w:rsidRDefault="000807CD" w:rsidP="00FC1AC4">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4B73AEAE"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30012825"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72A1D364" w14:textId="77777777" w:rsidR="004F5BFF" w:rsidRDefault="004F5BFF" w:rsidP="004F5BFF">
      <w:pPr>
        <w:spacing w:after="40"/>
        <w:jc w:val="center"/>
        <w:rPr>
          <w:rFonts w:cs="Times New Roman"/>
          <w:b/>
          <w:noProof/>
          <w:color w:val="auto"/>
          <w:sz w:val="28"/>
          <w:szCs w:val="28"/>
        </w:rPr>
      </w:pPr>
    </w:p>
    <w:p w14:paraId="1000CBA6" w14:textId="24AE0242"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4F5BFF">
        <w:rPr>
          <w:rFonts w:cs="Times New Roman"/>
          <w:b/>
          <w:noProof/>
          <w:color w:val="auto"/>
          <w:sz w:val="28"/>
          <w:szCs w:val="28"/>
        </w:rPr>
        <w:t>CHUYỂN ĐỔI</w:t>
      </w:r>
      <w:r w:rsidRPr="00971E10">
        <w:rPr>
          <w:rFonts w:cs="Times New Roman"/>
          <w:b/>
          <w:noProof/>
          <w:color w:val="auto"/>
          <w:sz w:val="28"/>
          <w:szCs w:val="28"/>
        </w:rPr>
        <w:t xml:space="preserve"> SỐ</w:t>
      </w:r>
    </w:p>
    <w:p w14:paraId="099160A5" w14:textId="77777777" w:rsidR="00946797" w:rsidRPr="00971E10" w:rsidRDefault="00946797">
      <w:pPr>
        <w:spacing w:after="40"/>
        <w:jc w:val="center"/>
        <w:rPr>
          <w:rFonts w:cs="Times New Roman"/>
          <w:b/>
          <w:noProof/>
          <w:color w:val="auto"/>
          <w:sz w:val="28"/>
        </w:rPr>
      </w:pPr>
    </w:p>
    <w:p w14:paraId="29355C68" w14:textId="77777777" w:rsidR="00946797" w:rsidRPr="00971E10" w:rsidRDefault="00946797">
      <w:pPr>
        <w:spacing w:after="40"/>
        <w:jc w:val="center"/>
        <w:rPr>
          <w:rFonts w:cs="Times New Roman"/>
          <w:noProof/>
          <w:color w:val="auto"/>
        </w:rPr>
      </w:pPr>
    </w:p>
    <w:p w14:paraId="7F26B9AD"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0BAE0F06" w14:textId="77777777" w:rsidR="00946797" w:rsidRPr="00971E10" w:rsidRDefault="00946797">
      <w:pPr>
        <w:spacing w:after="300"/>
        <w:jc w:val="center"/>
        <w:rPr>
          <w:rFonts w:cs="Times New Roman"/>
          <w:noProof/>
          <w:color w:val="auto"/>
          <w:sz w:val="32"/>
          <w:szCs w:val="32"/>
        </w:rPr>
      </w:pPr>
    </w:p>
    <w:p w14:paraId="2F82FF52"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4F89B1B9"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7073E43D" w14:textId="77777777" w:rsidR="00BA5AD5" w:rsidRPr="00971E10" w:rsidRDefault="00BA5AD5">
      <w:pPr>
        <w:spacing w:after="120" w:line="312" w:lineRule="auto"/>
        <w:ind w:left="1440"/>
        <w:rPr>
          <w:rFonts w:cs="Times New Roman"/>
          <w:b/>
          <w:noProof/>
          <w:color w:val="auto"/>
          <w:sz w:val="32"/>
          <w:szCs w:val="32"/>
        </w:rPr>
      </w:pPr>
    </w:p>
    <w:p w14:paraId="2907F6CA" w14:textId="77777777" w:rsidR="00BA5AD5" w:rsidRPr="00971E10" w:rsidRDefault="00BA5AD5">
      <w:pPr>
        <w:spacing w:after="120" w:line="312" w:lineRule="auto"/>
        <w:ind w:left="1440"/>
        <w:rPr>
          <w:rFonts w:cs="Times New Roman"/>
          <w:b/>
          <w:noProof/>
          <w:color w:val="auto"/>
          <w:sz w:val="32"/>
          <w:szCs w:val="32"/>
        </w:rPr>
      </w:pPr>
    </w:p>
    <w:p w14:paraId="31937C53"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021546EF" w14:textId="77777777" w:rsidR="00BC4A85" w:rsidRDefault="000807CD" w:rsidP="00BC4A85">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054EFCF2" w14:textId="77777777" w:rsidR="00BC4A85" w:rsidRDefault="00BC4A85" w:rsidP="00BC4A85">
      <w:pPr>
        <w:spacing w:after="120" w:line="312" w:lineRule="auto"/>
        <w:rPr>
          <w:rFonts w:cs="Times New Roman"/>
          <w:noProof/>
        </w:rPr>
      </w:pPr>
    </w:p>
    <w:p w14:paraId="424A7348" w14:textId="77777777"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11/2026</w:t>
      </w:r>
    </w:p>
    <w:p w14:paraId="7ECC354A" w14:textId="77777777" w:rsidR="004F5BFF" w:rsidRDefault="004F5BFF" w:rsidP="00194873">
      <w:pPr>
        <w:jc w:val="center"/>
        <w:rPr>
          <w:rFonts w:cs="Times New Roman"/>
          <w:b/>
          <w:bCs/>
          <w:noProof/>
          <w:color w:val="auto"/>
        </w:rPr>
      </w:pPr>
    </w:p>
    <w:p w14:paraId="63662DAA" w14:textId="77777777" w:rsidR="004F5BFF" w:rsidRDefault="004F5BFF" w:rsidP="00194873">
      <w:pPr>
        <w:jc w:val="center"/>
        <w:rPr>
          <w:rFonts w:cs="Times New Roman"/>
          <w:b/>
          <w:bCs/>
          <w:noProof/>
          <w:color w:val="auto"/>
        </w:rPr>
      </w:pPr>
    </w:p>
    <w:p w14:paraId="3D3577CD" w14:textId="7B255CCD" w:rsidR="00946797" w:rsidRPr="00971E10" w:rsidRDefault="00194873" w:rsidP="00194873">
      <w:pPr>
        <w:jc w:val="center"/>
        <w:rPr>
          <w:rFonts w:cs="Times New Roman"/>
          <w:b/>
          <w:bCs/>
          <w:noProof/>
          <w:color w:val="auto"/>
        </w:rPr>
      </w:pPr>
      <w:r w:rsidRPr="00971E10">
        <w:rPr>
          <w:rFonts w:cs="Times New Roman"/>
          <w:b/>
          <w:bCs/>
          <w:noProof/>
          <w:color w:val="auto"/>
        </w:rPr>
        <w:lastRenderedPageBreak/>
        <w:t>PHIẾU CHẤM</w:t>
      </w:r>
      <w:r w:rsidRPr="00971E10">
        <w:rPr>
          <w:rFonts w:cs="Times New Roman"/>
          <w:b/>
          <w:bCs/>
          <w:noProof/>
          <w:color w:val="auto"/>
        </w:rPr>
        <w:br w:type="page"/>
      </w:r>
    </w:p>
    <w:p w14:paraId="4741B82F" w14:textId="77777777" w:rsidR="00194873" w:rsidRPr="00971E10" w:rsidRDefault="00194873" w:rsidP="005412DF">
      <w:pPr>
        <w:jc w:val="center"/>
        <w:rPr>
          <w:rFonts w:cs="Times New Roman"/>
          <w:noProof/>
          <w:szCs w:val="26"/>
        </w:rPr>
      </w:pPr>
      <w:bookmarkStart w:id="0" w:name="_Toc240272968"/>
      <w:r w:rsidRPr="00971E10">
        <w:rPr>
          <w:rFonts w:cs="Times New Roman"/>
          <w:noProof/>
          <w:szCs w:val="26"/>
        </w:rPr>
        <w:lastRenderedPageBreak/>
        <w:t>TRƯỜNG ĐẠI HỌC THỦ DẦU MỘT</w:t>
      </w:r>
    </w:p>
    <w:p w14:paraId="3F43AC34" w14:textId="102A345D" w:rsidR="00194873" w:rsidRPr="00971E10" w:rsidRDefault="00194873" w:rsidP="005412DF">
      <w:pPr>
        <w:jc w:val="center"/>
        <w:rPr>
          <w:rFonts w:cs="Times New Roman"/>
          <w:b/>
          <w:bCs/>
          <w:noProof/>
          <w:szCs w:val="26"/>
        </w:rPr>
      </w:pPr>
      <w:r w:rsidRPr="00971E10">
        <w:rPr>
          <w:rFonts w:cs="Times New Roman"/>
          <w:b/>
          <w:bCs/>
          <w:noProof/>
          <w:szCs w:val="26"/>
        </w:rPr>
        <w:t xml:space="preserve">VIỆN </w:t>
      </w:r>
      <w:r w:rsidR="005412DF">
        <w:rPr>
          <w:rFonts w:cs="Times New Roman"/>
          <w:b/>
          <w:bCs/>
          <w:noProof/>
          <w:szCs w:val="26"/>
        </w:rPr>
        <w:t>CHUYỂN ĐỔI</w:t>
      </w:r>
      <w:r w:rsidRPr="00971E10">
        <w:rPr>
          <w:rFonts w:cs="Times New Roman"/>
          <w:b/>
          <w:bCs/>
          <w:noProof/>
          <w:szCs w:val="26"/>
        </w:rPr>
        <w:t xml:space="preserve"> SỐ</w:t>
      </w:r>
    </w:p>
    <w:p w14:paraId="22322B85" w14:textId="77777777" w:rsidR="00194873" w:rsidRPr="00971E10" w:rsidRDefault="00194873" w:rsidP="00194873">
      <w:pPr>
        <w:jc w:val="center"/>
        <w:rPr>
          <w:noProof/>
        </w:rPr>
      </w:pPr>
    </w:p>
    <w:p w14:paraId="79BC64FB"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4B7ADEF4"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6DC8495F"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43C81487"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301B8DEA" w14:textId="77777777" w:rsidTr="00D53374">
        <w:trPr>
          <w:trHeight w:val="429"/>
        </w:trPr>
        <w:tc>
          <w:tcPr>
            <w:tcW w:w="1249" w:type="pct"/>
            <w:shd w:val="clear" w:color="auto" w:fill="F2F2F2" w:themeFill="background1" w:themeFillShade="F2"/>
            <w:tcMar>
              <w:left w:w="288" w:type="dxa"/>
              <w:right w:w="288" w:type="dxa"/>
            </w:tcMar>
            <w:vAlign w:val="center"/>
          </w:tcPr>
          <w:p w14:paraId="37B3A28B"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016F91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749809DC"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2C2011B8"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6554784D" w14:textId="77777777" w:rsidR="00194873" w:rsidRPr="00971E10"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07D799A1" w14:textId="77777777" w:rsidTr="00D53374">
        <w:trPr>
          <w:trHeight w:val="429"/>
        </w:trPr>
        <w:tc>
          <w:tcPr>
            <w:tcW w:w="1249" w:type="pct"/>
            <w:vMerge/>
            <w:shd w:val="clear" w:color="auto" w:fill="F2F2F2" w:themeFill="background1" w:themeFillShade="F2"/>
            <w:tcMar>
              <w:left w:w="288" w:type="dxa"/>
              <w:right w:w="288" w:type="dxa"/>
            </w:tcMar>
            <w:vAlign w:val="center"/>
          </w:tcPr>
          <w:p w14:paraId="07BF2407" w14:textId="77777777" w:rsidR="00194873" w:rsidRPr="00971E10" w:rsidRDefault="00194873" w:rsidP="002F52F2">
            <w:pPr>
              <w:rPr>
                <w:b/>
                <w:bCs/>
                <w:noProof/>
              </w:rPr>
            </w:pPr>
          </w:p>
        </w:tc>
        <w:tc>
          <w:tcPr>
            <w:tcW w:w="3751" w:type="pct"/>
            <w:tcMar>
              <w:left w:w="288" w:type="dxa"/>
            </w:tcMar>
          </w:tcPr>
          <w:p w14:paraId="4AD5D19F" w14:textId="77777777" w:rsidR="00194873" w:rsidRPr="00971E10"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68397DF8" w14:textId="77777777" w:rsidTr="00D53374">
        <w:trPr>
          <w:trHeight w:val="429"/>
        </w:trPr>
        <w:tc>
          <w:tcPr>
            <w:tcW w:w="1249" w:type="pct"/>
            <w:vMerge/>
            <w:shd w:val="clear" w:color="auto" w:fill="F2F2F2" w:themeFill="background1" w:themeFillShade="F2"/>
            <w:tcMar>
              <w:left w:w="288" w:type="dxa"/>
              <w:right w:w="288" w:type="dxa"/>
            </w:tcMar>
            <w:vAlign w:val="center"/>
          </w:tcPr>
          <w:p w14:paraId="752D794C" w14:textId="77777777" w:rsidR="00194873" w:rsidRPr="00971E10" w:rsidRDefault="00194873" w:rsidP="002F52F2">
            <w:pPr>
              <w:rPr>
                <w:b/>
                <w:bCs/>
                <w:noProof/>
              </w:rPr>
            </w:pPr>
          </w:p>
        </w:tc>
        <w:tc>
          <w:tcPr>
            <w:tcW w:w="3751" w:type="pct"/>
            <w:tcMar>
              <w:left w:w="288" w:type="dxa"/>
            </w:tcMar>
          </w:tcPr>
          <w:p w14:paraId="6C934135" w14:textId="77777777" w:rsidR="00194873" w:rsidRPr="00971E10"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55B8E92B" w14:textId="77777777" w:rsidTr="00D53374">
        <w:trPr>
          <w:trHeight w:val="429"/>
        </w:trPr>
        <w:tc>
          <w:tcPr>
            <w:tcW w:w="1249" w:type="pct"/>
            <w:shd w:val="clear" w:color="auto" w:fill="F2F2F2" w:themeFill="background1" w:themeFillShade="F2"/>
            <w:tcMar>
              <w:left w:w="288" w:type="dxa"/>
              <w:right w:w="288" w:type="dxa"/>
            </w:tcMar>
            <w:vAlign w:val="center"/>
          </w:tcPr>
          <w:p w14:paraId="00A28CB5"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76FCA7A9" w14:textId="77777777" w:rsidR="00194873" w:rsidRPr="00971E10"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31D5F5DB"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232D3FA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7845A739" w14:textId="77777777" w:rsidR="00194873" w:rsidRPr="00971E10" w:rsidRDefault="00194873" w:rsidP="00D53374">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1ABC8B7A"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9EFAC95" w14:textId="77777777" w:rsidR="00194873" w:rsidRPr="00971E10" w:rsidRDefault="00194873" w:rsidP="00D53374">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0ED5F08D"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4E3F7567" w14:textId="77777777" w:rsidR="00194873" w:rsidRPr="00971E10"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7387BF17"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39BACAEB"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E07730F"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407A0C7E"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5842690B" w14:textId="77777777" w:rsidTr="00D53374">
        <w:trPr>
          <w:trHeight w:val="571"/>
        </w:trPr>
        <w:tc>
          <w:tcPr>
            <w:tcW w:w="9066" w:type="dxa"/>
            <w:gridSpan w:val="4"/>
            <w:shd w:val="clear" w:color="auto" w:fill="F2F2F2" w:themeFill="background1" w:themeFillShade="F2"/>
            <w:vAlign w:val="center"/>
          </w:tcPr>
          <w:p w14:paraId="253E0B40"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4E440D17" w14:textId="77777777" w:rsidTr="00D53374">
        <w:tc>
          <w:tcPr>
            <w:tcW w:w="712" w:type="dxa"/>
          </w:tcPr>
          <w:p w14:paraId="06C4C030"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450DA836"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37FAF0FD"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30FBFDCA"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2B8F985" w14:textId="77777777" w:rsidTr="00D53374">
        <w:tc>
          <w:tcPr>
            <w:tcW w:w="9066" w:type="dxa"/>
            <w:gridSpan w:val="4"/>
          </w:tcPr>
          <w:p w14:paraId="23B71BFA" w14:textId="77777777" w:rsidR="00194873" w:rsidRPr="00971E10"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1B3A1B69" w14:textId="77777777" w:rsidTr="00D53374">
        <w:tc>
          <w:tcPr>
            <w:tcW w:w="6801" w:type="dxa"/>
            <w:gridSpan w:val="3"/>
          </w:tcPr>
          <w:p w14:paraId="4D4949E5"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FA4A339"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3A166AB2"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0907EFDB" w14:textId="77777777" w:rsidR="00194873" w:rsidRPr="00971E10" w:rsidRDefault="00194873" w:rsidP="00D53374">
            <w:pPr>
              <w:rPr>
                <w:rFonts w:cs="Times New Roman"/>
                <w:noProof/>
                <w:szCs w:val="26"/>
              </w:rPr>
            </w:pPr>
            <w:r w:rsidRPr="00971E10">
              <w:rPr>
                <w:rFonts w:cs="Times New Roman"/>
                <w:noProof/>
                <w:szCs w:val="26"/>
              </w:rPr>
              <w:lastRenderedPageBreak/>
              <w:t>- Phân tích yêu cầu</w:t>
            </w:r>
          </w:p>
          <w:p w14:paraId="10895916"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02B6123" w14:textId="77777777" w:rsidR="00194873" w:rsidRPr="00971E10" w:rsidRDefault="00194873" w:rsidP="00D53374">
            <w:pPr>
              <w:rPr>
                <w:rFonts w:cs="Times New Roman"/>
                <w:noProof/>
                <w:szCs w:val="26"/>
              </w:rPr>
            </w:pPr>
          </w:p>
        </w:tc>
      </w:tr>
      <w:tr w:rsidR="00194873" w:rsidRPr="00971E10" w14:paraId="20F6C900" w14:textId="77777777" w:rsidTr="00D53374">
        <w:tc>
          <w:tcPr>
            <w:tcW w:w="712" w:type="dxa"/>
          </w:tcPr>
          <w:p w14:paraId="1F3A5E9E"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vAlign w:val="center"/>
          </w:tcPr>
          <w:p w14:paraId="1D4CA29A" w14:textId="77777777" w:rsidR="00194873" w:rsidRPr="00971E10"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2006A133"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3962DE4B" w14:textId="77777777" w:rsidR="00194873" w:rsidRPr="00971E10" w:rsidRDefault="00194873" w:rsidP="00D53374">
            <w:pPr>
              <w:rPr>
                <w:rFonts w:cs="Times New Roman"/>
                <w:noProof/>
                <w:szCs w:val="26"/>
              </w:rPr>
            </w:pPr>
          </w:p>
        </w:tc>
      </w:tr>
      <w:tr w:rsidR="00194873" w:rsidRPr="00971E10" w14:paraId="271CB87F" w14:textId="77777777" w:rsidTr="00D53374">
        <w:tc>
          <w:tcPr>
            <w:tcW w:w="712" w:type="dxa"/>
          </w:tcPr>
          <w:p w14:paraId="3689D21A"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604E05C3" w14:textId="77777777" w:rsidR="00194873" w:rsidRPr="00971E10"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2C3FED45"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2B7E4B55" w14:textId="77777777" w:rsidR="00194873" w:rsidRPr="00971E10" w:rsidRDefault="00194873" w:rsidP="00D53374">
            <w:pPr>
              <w:rPr>
                <w:rFonts w:cs="Times New Roman"/>
                <w:noProof/>
                <w:szCs w:val="26"/>
              </w:rPr>
            </w:pPr>
          </w:p>
        </w:tc>
      </w:tr>
      <w:tr w:rsidR="00194873" w:rsidRPr="00971E10" w14:paraId="6F4702D5" w14:textId="77777777" w:rsidTr="00D53374">
        <w:tc>
          <w:tcPr>
            <w:tcW w:w="712" w:type="dxa"/>
          </w:tcPr>
          <w:p w14:paraId="13DEB7F5"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6243E0FB" w14:textId="77777777" w:rsidR="00194873" w:rsidRPr="00971E10"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611AF91D"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62D3B802" w14:textId="77777777" w:rsidR="00194873" w:rsidRPr="00971E10" w:rsidRDefault="00194873" w:rsidP="00D53374">
            <w:pPr>
              <w:rPr>
                <w:rFonts w:cs="Times New Roman"/>
                <w:noProof/>
                <w:szCs w:val="26"/>
              </w:rPr>
            </w:pPr>
          </w:p>
        </w:tc>
      </w:tr>
      <w:tr w:rsidR="00194873" w:rsidRPr="00971E10" w14:paraId="6F600D90" w14:textId="77777777" w:rsidTr="00D53374">
        <w:tc>
          <w:tcPr>
            <w:tcW w:w="9066" w:type="dxa"/>
            <w:gridSpan w:val="4"/>
          </w:tcPr>
          <w:p w14:paraId="1244AAFB" w14:textId="77777777" w:rsidR="00194873" w:rsidRPr="00971E10"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6A4E324D" w14:textId="77777777" w:rsidTr="00D53374">
        <w:tc>
          <w:tcPr>
            <w:tcW w:w="6801" w:type="dxa"/>
            <w:gridSpan w:val="3"/>
          </w:tcPr>
          <w:p w14:paraId="52F537DC"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246CD827" w14:textId="77777777" w:rsidR="00194873" w:rsidRPr="00971E10" w:rsidRDefault="00194873" w:rsidP="00D53374">
            <w:pPr>
              <w:rPr>
                <w:rFonts w:cs="Times New Roman"/>
                <w:noProof/>
                <w:szCs w:val="26"/>
              </w:rPr>
            </w:pPr>
            <w:r w:rsidRPr="00971E10">
              <w:rPr>
                <w:rFonts w:cs="Times New Roman"/>
                <w:noProof/>
                <w:szCs w:val="26"/>
              </w:rPr>
              <w:t>- ….</w:t>
            </w:r>
          </w:p>
          <w:p w14:paraId="7EAD12DA"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0B9285C" w14:textId="77777777" w:rsidR="00194873" w:rsidRPr="00971E10" w:rsidRDefault="00194873" w:rsidP="00D53374">
            <w:pPr>
              <w:rPr>
                <w:rFonts w:cs="Times New Roman"/>
                <w:noProof/>
                <w:szCs w:val="26"/>
              </w:rPr>
            </w:pPr>
          </w:p>
        </w:tc>
      </w:tr>
      <w:tr w:rsidR="00194873" w:rsidRPr="00971E10" w14:paraId="2F95C750" w14:textId="77777777" w:rsidTr="00D53374">
        <w:tc>
          <w:tcPr>
            <w:tcW w:w="712" w:type="dxa"/>
          </w:tcPr>
          <w:p w14:paraId="54ECAEDB"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16FCDD34" w14:textId="77777777" w:rsidR="00194873" w:rsidRPr="00971E10" w:rsidRDefault="00194873" w:rsidP="00D53374">
            <w:pPr>
              <w:rPr>
                <w:rFonts w:cs="Times New Roman"/>
                <w:noProof/>
                <w:szCs w:val="26"/>
              </w:rPr>
            </w:pPr>
          </w:p>
        </w:tc>
        <w:tc>
          <w:tcPr>
            <w:tcW w:w="3400" w:type="dxa"/>
          </w:tcPr>
          <w:p w14:paraId="7DBEDEF7" w14:textId="77777777" w:rsidR="00194873" w:rsidRPr="00971E10" w:rsidRDefault="00194873" w:rsidP="00D53374">
            <w:pPr>
              <w:spacing w:after="120" w:line="324" w:lineRule="auto"/>
              <w:rPr>
                <w:rFonts w:cs="Times New Roman"/>
                <w:noProof/>
                <w:szCs w:val="26"/>
              </w:rPr>
            </w:pPr>
          </w:p>
        </w:tc>
        <w:tc>
          <w:tcPr>
            <w:tcW w:w="2265" w:type="dxa"/>
          </w:tcPr>
          <w:p w14:paraId="1E7CAA16" w14:textId="77777777" w:rsidR="00194873" w:rsidRPr="00971E10" w:rsidRDefault="00194873" w:rsidP="00D53374">
            <w:pPr>
              <w:rPr>
                <w:rFonts w:cs="Times New Roman"/>
                <w:noProof/>
                <w:szCs w:val="26"/>
              </w:rPr>
            </w:pPr>
          </w:p>
        </w:tc>
      </w:tr>
      <w:tr w:rsidR="00194873" w:rsidRPr="00971E10" w14:paraId="6BCC93CC" w14:textId="77777777" w:rsidTr="00D53374">
        <w:tc>
          <w:tcPr>
            <w:tcW w:w="712" w:type="dxa"/>
          </w:tcPr>
          <w:p w14:paraId="200C202E"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0C3B4F91" w14:textId="77777777" w:rsidR="00194873" w:rsidRPr="00971E10" w:rsidRDefault="00194873" w:rsidP="00D53374">
            <w:pPr>
              <w:rPr>
                <w:rFonts w:cs="Times New Roman"/>
                <w:noProof/>
                <w:szCs w:val="26"/>
              </w:rPr>
            </w:pPr>
          </w:p>
        </w:tc>
        <w:tc>
          <w:tcPr>
            <w:tcW w:w="3400" w:type="dxa"/>
          </w:tcPr>
          <w:p w14:paraId="5A6832C2" w14:textId="77777777" w:rsidR="00194873" w:rsidRPr="00971E10" w:rsidRDefault="00194873" w:rsidP="00D53374">
            <w:pPr>
              <w:spacing w:after="120" w:line="324" w:lineRule="auto"/>
              <w:rPr>
                <w:rFonts w:cs="Times New Roman"/>
                <w:noProof/>
                <w:szCs w:val="26"/>
              </w:rPr>
            </w:pPr>
          </w:p>
        </w:tc>
        <w:tc>
          <w:tcPr>
            <w:tcW w:w="2265" w:type="dxa"/>
          </w:tcPr>
          <w:p w14:paraId="6A702872" w14:textId="77777777" w:rsidR="00194873" w:rsidRPr="00971E10" w:rsidRDefault="00194873" w:rsidP="00D53374">
            <w:pPr>
              <w:rPr>
                <w:rFonts w:cs="Times New Roman"/>
                <w:noProof/>
                <w:szCs w:val="26"/>
              </w:rPr>
            </w:pPr>
          </w:p>
        </w:tc>
      </w:tr>
      <w:tr w:rsidR="00194873" w:rsidRPr="00971E10" w14:paraId="23E5FBD0" w14:textId="77777777" w:rsidTr="00D53374">
        <w:tc>
          <w:tcPr>
            <w:tcW w:w="712" w:type="dxa"/>
          </w:tcPr>
          <w:p w14:paraId="224EF90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4AB3C454" w14:textId="77777777" w:rsidR="00194873" w:rsidRPr="00971E10" w:rsidRDefault="00194873" w:rsidP="00D53374">
            <w:pPr>
              <w:rPr>
                <w:rFonts w:cs="Times New Roman"/>
                <w:noProof/>
                <w:szCs w:val="26"/>
              </w:rPr>
            </w:pPr>
          </w:p>
        </w:tc>
        <w:tc>
          <w:tcPr>
            <w:tcW w:w="3400" w:type="dxa"/>
          </w:tcPr>
          <w:p w14:paraId="6D7F94FE" w14:textId="77777777" w:rsidR="00194873" w:rsidRPr="00971E10" w:rsidRDefault="00194873" w:rsidP="00D53374">
            <w:pPr>
              <w:spacing w:after="120" w:line="324" w:lineRule="auto"/>
              <w:rPr>
                <w:rFonts w:cs="Times New Roman"/>
                <w:noProof/>
                <w:szCs w:val="26"/>
              </w:rPr>
            </w:pPr>
          </w:p>
        </w:tc>
        <w:tc>
          <w:tcPr>
            <w:tcW w:w="2265" w:type="dxa"/>
          </w:tcPr>
          <w:p w14:paraId="5283C33E" w14:textId="77777777" w:rsidR="00194873" w:rsidRPr="00971E10" w:rsidRDefault="00194873" w:rsidP="00D53374">
            <w:pPr>
              <w:rPr>
                <w:rFonts w:cs="Times New Roman"/>
                <w:noProof/>
                <w:szCs w:val="26"/>
              </w:rPr>
            </w:pPr>
          </w:p>
        </w:tc>
      </w:tr>
      <w:tr w:rsidR="00194873" w:rsidRPr="00971E10" w14:paraId="41040D3D" w14:textId="77777777" w:rsidTr="00D53374">
        <w:trPr>
          <w:trHeight w:val="419"/>
        </w:trPr>
        <w:tc>
          <w:tcPr>
            <w:tcW w:w="9066" w:type="dxa"/>
            <w:gridSpan w:val="4"/>
          </w:tcPr>
          <w:p w14:paraId="48FA2FAE" w14:textId="77777777" w:rsidR="00194873" w:rsidRPr="00971E10"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1A3D8C93" w14:textId="77777777" w:rsidTr="00D53374">
        <w:tc>
          <w:tcPr>
            <w:tcW w:w="6801" w:type="dxa"/>
            <w:gridSpan w:val="3"/>
          </w:tcPr>
          <w:p w14:paraId="537CADA2"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711DFCD6" w14:textId="77777777" w:rsidR="00194873" w:rsidRPr="00971E10" w:rsidRDefault="00194873" w:rsidP="00D53374">
            <w:pPr>
              <w:rPr>
                <w:rFonts w:cs="Times New Roman"/>
                <w:noProof/>
                <w:szCs w:val="26"/>
              </w:rPr>
            </w:pPr>
            <w:r w:rsidRPr="00971E10">
              <w:rPr>
                <w:rFonts w:cs="Times New Roman"/>
                <w:noProof/>
                <w:szCs w:val="26"/>
              </w:rPr>
              <w:t>- ….</w:t>
            </w:r>
          </w:p>
          <w:p w14:paraId="2679878B"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1F51A542" w14:textId="77777777" w:rsidR="00194873" w:rsidRPr="00971E10" w:rsidRDefault="00194873" w:rsidP="00D53374">
            <w:pPr>
              <w:rPr>
                <w:rFonts w:cs="Times New Roman"/>
                <w:noProof/>
                <w:szCs w:val="26"/>
              </w:rPr>
            </w:pPr>
          </w:p>
        </w:tc>
      </w:tr>
      <w:tr w:rsidR="00194873" w:rsidRPr="00971E10" w14:paraId="1958D841" w14:textId="77777777" w:rsidTr="00D53374">
        <w:tc>
          <w:tcPr>
            <w:tcW w:w="712" w:type="dxa"/>
          </w:tcPr>
          <w:p w14:paraId="4646B4B3" w14:textId="77777777" w:rsidR="00194873" w:rsidRPr="00971E10" w:rsidRDefault="00194873" w:rsidP="00D53374">
            <w:pPr>
              <w:jc w:val="center"/>
              <w:rPr>
                <w:rFonts w:cs="Times New Roman"/>
                <w:noProof/>
                <w:szCs w:val="26"/>
              </w:rPr>
            </w:pPr>
          </w:p>
        </w:tc>
        <w:tc>
          <w:tcPr>
            <w:tcW w:w="2689" w:type="dxa"/>
          </w:tcPr>
          <w:p w14:paraId="218F13F1" w14:textId="77777777" w:rsidR="00194873" w:rsidRPr="00971E10" w:rsidRDefault="00194873" w:rsidP="00D53374">
            <w:pPr>
              <w:rPr>
                <w:rFonts w:cs="Times New Roman"/>
                <w:noProof/>
                <w:szCs w:val="26"/>
              </w:rPr>
            </w:pPr>
          </w:p>
        </w:tc>
        <w:tc>
          <w:tcPr>
            <w:tcW w:w="3400" w:type="dxa"/>
          </w:tcPr>
          <w:p w14:paraId="08FCC106" w14:textId="77777777" w:rsidR="00194873" w:rsidRPr="00971E10" w:rsidRDefault="00194873" w:rsidP="00D53374">
            <w:pPr>
              <w:spacing w:after="120" w:line="324" w:lineRule="auto"/>
              <w:rPr>
                <w:rFonts w:cs="Times New Roman"/>
                <w:noProof/>
                <w:szCs w:val="26"/>
              </w:rPr>
            </w:pPr>
          </w:p>
        </w:tc>
        <w:tc>
          <w:tcPr>
            <w:tcW w:w="2265" w:type="dxa"/>
          </w:tcPr>
          <w:p w14:paraId="6385A6B2" w14:textId="77777777" w:rsidR="00194873" w:rsidRPr="00971E10" w:rsidRDefault="00194873" w:rsidP="00D53374">
            <w:pPr>
              <w:rPr>
                <w:rFonts w:cs="Times New Roman"/>
                <w:noProof/>
                <w:szCs w:val="26"/>
              </w:rPr>
            </w:pPr>
          </w:p>
        </w:tc>
      </w:tr>
      <w:tr w:rsidR="00194873" w:rsidRPr="00971E10" w14:paraId="670929D6" w14:textId="77777777" w:rsidTr="00D53374">
        <w:tc>
          <w:tcPr>
            <w:tcW w:w="712" w:type="dxa"/>
          </w:tcPr>
          <w:p w14:paraId="006CE413" w14:textId="77777777" w:rsidR="00194873" w:rsidRPr="00971E10" w:rsidRDefault="00194873" w:rsidP="00D53374">
            <w:pPr>
              <w:jc w:val="center"/>
              <w:rPr>
                <w:rFonts w:cs="Times New Roman"/>
                <w:noProof/>
                <w:szCs w:val="26"/>
              </w:rPr>
            </w:pPr>
          </w:p>
        </w:tc>
        <w:tc>
          <w:tcPr>
            <w:tcW w:w="2689" w:type="dxa"/>
          </w:tcPr>
          <w:p w14:paraId="6C7651B1" w14:textId="77777777" w:rsidR="00194873" w:rsidRPr="00971E10" w:rsidRDefault="00194873" w:rsidP="00D53374">
            <w:pPr>
              <w:rPr>
                <w:rFonts w:cs="Times New Roman"/>
                <w:noProof/>
                <w:szCs w:val="26"/>
              </w:rPr>
            </w:pPr>
          </w:p>
        </w:tc>
        <w:tc>
          <w:tcPr>
            <w:tcW w:w="3400" w:type="dxa"/>
          </w:tcPr>
          <w:p w14:paraId="1228D443" w14:textId="77777777" w:rsidR="00194873" w:rsidRPr="00971E10" w:rsidRDefault="00194873" w:rsidP="00D53374">
            <w:pPr>
              <w:spacing w:after="120" w:line="324" w:lineRule="auto"/>
              <w:rPr>
                <w:rFonts w:cs="Times New Roman"/>
                <w:noProof/>
                <w:szCs w:val="26"/>
              </w:rPr>
            </w:pPr>
          </w:p>
        </w:tc>
        <w:tc>
          <w:tcPr>
            <w:tcW w:w="2265" w:type="dxa"/>
          </w:tcPr>
          <w:p w14:paraId="4363CF01" w14:textId="77777777" w:rsidR="00194873" w:rsidRPr="00971E10" w:rsidRDefault="00194873" w:rsidP="00D53374">
            <w:pPr>
              <w:rPr>
                <w:rFonts w:cs="Times New Roman"/>
                <w:noProof/>
                <w:szCs w:val="26"/>
              </w:rPr>
            </w:pPr>
          </w:p>
        </w:tc>
      </w:tr>
      <w:tr w:rsidR="00194873" w:rsidRPr="00971E10" w14:paraId="29E3E0D8" w14:textId="77777777" w:rsidTr="00D53374">
        <w:tc>
          <w:tcPr>
            <w:tcW w:w="712" w:type="dxa"/>
          </w:tcPr>
          <w:p w14:paraId="6596D3BA" w14:textId="77777777" w:rsidR="00194873" w:rsidRPr="00971E10" w:rsidRDefault="00194873" w:rsidP="00D53374">
            <w:pPr>
              <w:jc w:val="center"/>
              <w:rPr>
                <w:rFonts w:cs="Times New Roman"/>
                <w:noProof/>
                <w:szCs w:val="26"/>
              </w:rPr>
            </w:pPr>
          </w:p>
        </w:tc>
        <w:tc>
          <w:tcPr>
            <w:tcW w:w="2689" w:type="dxa"/>
          </w:tcPr>
          <w:p w14:paraId="6645705E" w14:textId="77777777" w:rsidR="00194873" w:rsidRPr="00971E10" w:rsidRDefault="00194873" w:rsidP="00D53374">
            <w:pPr>
              <w:rPr>
                <w:rFonts w:cs="Times New Roman"/>
                <w:noProof/>
                <w:szCs w:val="26"/>
              </w:rPr>
            </w:pPr>
          </w:p>
        </w:tc>
        <w:tc>
          <w:tcPr>
            <w:tcW w:w="3400" w:type="dxa"/>
          </w:tcPr>
          <w:p w14:paraId="10F4B246" w14:textId="77777777" w:rsidR="00194873" w:rsidRPr="00971E10" w:rsidRDefault="00194873" w:rsidP="00D53374">
            <w:pPr>
              <w:spacing w:after="120" w:line="324" w:lineRule="auto"/>
              <w:rPr>
                <w:rFonts w:cs="Times New Roman"/>
                <w:noProof/>
                <w:szCs w:val="26"/>
              </w:rPr>
            </w:pPr>
          </w:p>
        </w:tc>
        <w:tc>
          <w:tcPr>
            <w:tcW w:w="2265" w:type="dxa"/>
          </w:tcPr>
          <w:p w14:paraId="1667DF08" w14:textId="77777777" w:rsidR="00194873" w:rsidRPr="00971E10" w:rsidRDefault="00194873" w:rsidP="00D53374">
            <w:pPr>
              <w:rPr>
                <w:rFonts w:cs="Times New Roman"/>
                <w:noProof/>
                <w:szCs w:val="26"/>
              </w:rPr>
            </w:pPr>
          </w:p>
        </w:tc>
      </w:tr>
      <w:tr w:rsidR="00194873" w:rsidRPr="00971E10" w14:paraId="49D6F123" w14:textId="77777777" w:rsidTr="00D53374">
        <w:tc>
          <w:tcPr>
            <w:tcW w:w="712" w:type="dxa"/>
          </w:tcPr>
          <w:p w14:paraId="26357505"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6BD6FD48" w14:textId="77777777" w:rsidR="00194873" w:rsidRPr="00971E10" w:rsidRDefault="00194873" w:rsidP="00D53374">
            <w:pPr>
              <w:rPr>
                <w:rFonts w:cs="Times New Roman"/>
                <w:noProof/>
                <w:szCs w:val="26"/>
              </w:rPr>
            </w:pPr>
          </w:p>
        </w:tc>
        <w:tc>
          <w:tcPr>
            <w:tcW w:w="3400" w:type="dxa"/>
          </w:tcPr>
          <w:p w14:paraId="31BFA366" w14:textId="77777777" w:rsidR="00194873" w:rsidRPr="00971E10" w:rsidRDefault="00194873" w:rsidP="00D53374">
            <w:pPr>
              <w:spacing w:after="120" w:line="324" w:lineRule="auto"/>
              <w:rPr>
                <w:rFonts w:cs="Times New Roman"/>
                <w:noProof/>
                <w:szCs w:val="26"/>
              </w:rPr>
            </w:pPr>
          </w:p>
        </w:tc>
        <w:tc>
          <w:tcPr>
            <w:tcW w:w="2265" w:type="dxa"/>
          </w:tcPr>
          <w:p w14:paraId="1FEC5DCB" w14:textId="77777777" w:rsidR="00194873" w:rsidRPr="00971E10" w:rsidRDefault="00194873" w:rsidP="00D53374">
            <w:pPr>
              <w:rPr>
                <w:rFonts w:cs="Times New Roman"/>
                <w:noProof/>
                <w:szCs w:val="26"/>
              </w:rPr>
            </w:pPr>
          </w:p>
        </w:tc>
      </w:tr>
    </w:tbl>
    <w:p w14:paraId="55EDB4FD"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484094D8"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B452F9F" w14:textId="77777777" w:rsidR="00194873" w:rsidRPr="00971E10" w:rsidRDefault="00194873" w:rsidP="00D53374">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0321E7A5"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09AF124"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5C0712CD"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6C05844"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5E0D6594"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6693B1C"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42FED8C0" w14:textId="77777777" w:rsidR="00194873" w:rsidRPr="00971E10" w:rsidRDefault="00194873" w:rsidP="006C26C0">
      <w:pPr>
        <w:rPr>
          <w:noProof/>
        </w:rPr>
      </w:pPr>
    </w:p>
    <w:p w14:paraId="45CE0C80"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6660552E" w14:textId="0B7D11E1" w:rsidR="004F5BFF" w:rsidRDefault="000910B4" w:rsidP="004F5BFF">
      <w:pPr>
        <w:pStyle w:val="m1b"/>
      </w:pPr>
      <w:bookmarkStart w:id="1" w:name="_Toc240897690"/>
      <w:bookmarkStart w:id="2" w:name="_Toc241493249"/>
      <w:r w:rsidRPr="00971E10">
        <w:lastRenderedPageBreak/>
        <w:t>Mục Lục</w:t>
      </w:r>
      <w:bookmarkEnd w:id="1"/>
      <w:bookmarkEnd w:id="2"/>
      <w:r w:rsidR="004F5BFF">
        <w:fldChar w:fldCharType="begin"/>
      </w:r>
      <w:r w:rsidR="004F5BFF">
        <w:instrText xml:space="preserve"> TOC \h \z \t ".m1b,1,.m1a,1,.m2,2,.m3,3" </w:instrText>
      </w:r>
      <w:r w:rsidR="004F5BFF">
        <w:fldChar w:fldCharType="separate"/>
      </w:r>
    </w:p>
    <w:p w14:paraId="18B0A805" w14:textId="6CC0B604" w:rsidR="004F5BFF" w:rsidRDefault="004F5BFF">
      <w:pPr>
        <w:pStyle w:val="Mucluc1"/>
        <w:rPr>
          <w:rFonts w:asciiTheme="minorHAnsi" w:hAnsiTheme="minorHAnsi"/>
          <w:b w:val="0"/>
          <w:caps w:val="0"/>
          <w:noProof/>
          <w:color w:val="auto"/>
          <w:kern w:val="2"/>
          <w:sz w:val="24"/>
          <w:szCs w:val="24"/>
          <w14:ligatures w14:val="standardContextual"/>
        </w:rPr>
      </w:pPr>
      <w:hyperlink w:anchor="_Toc241493249" w:history="1">
        <w:r w:rsidRPr="00080578">
          <w:rPr>
            <w:rStyle w:val="Siuktni"/>
            <w:noProof/>
          </w:rPr>
          <w:t>Mục Lục</w:t>
        </w:r>
        <w:r>
          <w:rPr>
            <w:noProof/>
            <w:webHidden/>
          </w:rPr>
          <w:tab/>
        </w:r>
        <w:r>
          <w:rPr>
            <w:noProof/>
            <w:webHidden/>
          </w:rPr>
          <w:fldChar w:fldCharType="begin"/>
        </w:r>
        <w:r>
          <w:rPr>
            <w:noProof/>
            <w:webHidden/>
          </w:rPr>
          <w:instrText xml:space="preserve"> PAGEREF _Toc241493249 \h </w:instrText>
        </w:r>
        <w:r>
          <w:rPr>
            <w:noProof/>
            <w:webHidden/>
          </w:rPr>
        </w:r>
        <w:r>
          <w:rPr>
            <w:noProof/>
            <w:webHidden/>
          </w:rPr>
          <w:fldChar w:fldCharType="separate"/>
        </w:r>
        <w:r>
          <w:rPr>
            <w:noProof/>
            <w:webHidden/>
          </w:rPr>
          <w:t>vi</w:t>
        </w:r>
        <w:r>
          <w:rPr>
            <w:noProof/>
            <w:webHidden/>
          </w:rPr>
          <w:fldChar w:fldCharType="end"/>
        </w:r>
      </w:hyperlink>
    </w:p>
    <w:p w14:paraId="4C2A8748" w14:textId="6426A00E" w:rsidR="004F5BFF" w:rsidRDefault="004F5BFF">
      <w:pPr>
        <w:pStyle w:val="Mucluc1"/>
        <w:rPr>
          <w:rFonts w:asciiTheme="minorHAnsi" w:hAnsiTheme="minorHAnsi"/>
          <w:b w:val="0"/>
          <w:caps w:val="0"/>
          <w:noProof/>
          <w:color w:val="auto"/>
          <w:kern w:val="2"/>
          <w:sz w:val="24"/>
          <w:szCs w:val="24"/>
          <w14:ligatures w14:val="standardContextual"/>
        </w:rPr>
      </w:pPr>
      <w:hyperlink w:anchor="_Toc241493250" w:history="1">
        <w:r w:rsidRPr="00080578">
          <w:rPr>
            <w:rStyle w:val="Siuktni"/>
            <w:noProof/>
          </w:rPr>
          <w:t>Danh Mục Hình</w:t>
        </w:r>
        <w:r>
          <w:rPr>
            <w:noProof/>
            <w:webHidden/>
          </w:rPr>
          <w:tab/>
        </w:r>
        <w:r>
          <w:rPr>
            <w:noProof/>
            <w:webHidden/>
          </w:rPr>
          <w:fldChar w:fldCharType="begin"/>
        </w:r>
        <w:r>
          <w:rPr>
            <w:noProof/>
            <w:webHidden/>
          </w:rPr>
          <w:instrText xml:space="preserve"> PAGEREF _Toc241493250 \h </w:instrText>
        </w:r>
        <w:r>
          <w:rPr>
            <w:noProof/>
            <w:webHidden/>
          </w:rPr>
        </w:r>
        <w:r>
          <w:rPr>
            <w:noProof/>
            <w:webHidden/>
          </w:rPr>
          <w:fldChar w:fldCharType="separate"/>
        </w:r>
        <w:r>
          <w:rPr>
            <w:noProof/>
            <w:webHidden/>
          </w:rPr>
          <w:t>viii</w:t>
        </w:r>
        <w:r>
          <w:rPr>
            <w:noProof/>
            <w:webHidden/>
          </w:rPr>
          <w:fldChar w:fldCharType="end"/>
        </w:r>
      </w:hyperlink>
    </w:p>
    <w:p w14:paraId="1694A93B" w14:textId="338CBFC1" w:rsidR="004F5BFF" w:rsidRDefault="004F5BFF">
      <w:pPr>
        <w:pStyle w:val="Mucluc1"/>
        <w:rPr>
          <w:rFonts w:asciiTheme="minorHAnsi" w:hAnsiTheme="minorHAnsi"/>
          <w:b w:val="0"/>
          <w:caps w:val="0"/>
          <w:noProof/>
          <w:color w:val="auto"/>
          <w:kern w:val="2"/>
          <w:sz w:val="24"/>
          <w:szCs w:val="24"/>
          <w14:ligatures w14:val="standardContextual"/>
        </w:rPr>
      </w:pPr>
      <w:hyperlink w:anchor="_Toc241493251" w:history="1">
        <w:r w:rsidRPr="00080578">
          <w:rPr>
            <w:rStyle w:val="Siuktni"/>
            <w:noProof/>
          </w:rPr>
          <w:t>Danh Mục Bảng</w:t>
        </w:r>
        <w:r>
          <w:rPr>
            <w:noProof/>
            <w:webHidden/>
          </w:rPr>
          <w:tab/>
        </w:r>
        <w:r>
          <w:rPr>
            <w:noProof/>
            <w:webHidden/>
          </w:rPr>
          <w:fldChar w:fldCharType="begin"/>
        </w:r>
        <w:r>
          <w:rPr>
            <w:noProof/>
            <w:webHidden/>
          </w:rPr>
          <w:instrText xml:space="preserve"> PAGEREF _Toc241493251 \h </w:instrText>
        </w:r>
        <w:r>
          <w:rPr>
            <w:noProof/>
            <w:webHidden/>
          </w:rPr>
        </w:r>
        <w:r>
          <w:rPr>
            <w:noProof/>
            <w:webHidden/>
          </w:rPr>
          <w:fldChar w:fldCharType="separate"/>
        </w:r>
        <w:r>
          <w:rPr>
            <w:noProof/>
            <w:webHidden/>
          </w:rPr>
          <w:t>x</w:t>
        </w:r>
        <w:r>
          <w:rPr>
            <w:noProof/>
            <w:webHidden/>
          </w:rPr>
          <w:fldChar w:fldCharType="end"/>
        </w:r>
      </w:hyperlink>
    </w:p>
    <w:p w14:paraId="602CE844" w14:textId="0F0FD69A" w:rsidR="004F5BFF" w:rsidRDefault="004F5BFF">
      <w:pPr>
        <w:pStyle w:val="Mucluc1"/>
        <w:rPr>
          <w:rFonts w:asciiTheme="minorHAnsi" w:hAnsiTheme="minorHAnsi"/>
          <w:b w:val="0"/>
          <w:caps w:val="0"/>
          <w:noProof/>
          <w:color w:val="auto"/>
          <w:kern w:val="2"/>
          <w:sz w:val="24"/>
          <w:szCs w:val="24"/>
          <w14:ligatures w14:val="standardContextual"/>
        </w:rPr>
      </w:pPr>
      <w:hyperlink w:anchor="_Toc241493252" w:history="1">
        <w:r w:rsidRPr="00080578">
          <w:rPr>
            <w:rStyle w:val="Siuktni"/>
            <w:noProof/>
          </w:rPr>
          <w:t>MỞ ĐẦU</w:t>
        </w:r>
        <w:r>
          <w:rPr>
            <w:noProof/>
            <w:webHidden/>
          </w:rPr>
          <w:tab/>
        </w:r>
        <w:r>
          <w:rPr>
            <w:noProof/>
            <w:webHidden/>
          </w:rPr>
          <w:fldChar w:fldCharType="begin"/>
        </w:r>
        <w:r>
          <w:rPr>
            <w:noProof/>
            <w:webHidden/>
          </w:rPr>
          <w:instrText xml:space="preserve"> PAGEREF _Toc241493252 \h </w:instrText>
        </w:r>
        <w:r>
          <w:rPr>
            <w:noProof/>
            <w:webHidden/>
          </w:rPr>
        </w:r>
        <w:r>
          <w:rPr>
            <w:noProof/>
            <w:webHidden/>
          </w:rPr>
          <w:fldChar w:fldCharType="separate"/>
        </w:r>
        <w:r>
          <w:rPr>
            <w:noProof/>
            <w:webHidden/>
          </w:rPr>
          <w:t>1</w:t>
        </w:r>
        <w:r>
          <w:rPr>
            <w:noProof/>
            <w:webHidden/>
          </w:rPr>
          <w:fldChar w:fldCharType="end"/>
        </w:r>
      </w:hyperlink>
    </w:p>
    <w:p w14:paraId="35D75C82" w14:textId="762FE51A" w:rsidR="004F5BFF" w:rsidRDefault="004F5BFF">
      <w:pPr>
        <w:pStyle w:val="Mucluc1"/>
        <w:rPr>
          <w:rFonts w:asciiTheme="minorHAnsi" w:hAnsiTheme="minorHAnsi"/>
          <w:b w:val="0"/>
          <w:caps w:val="0"/>
          <w:noProof/>
          <w:color w:val="auto"/>
          <w:kern w:val="2"/>
          <w:sz w:val="24"/>
          <w:szCs w:val="24"/>
          <w14:ligatures w14:val="standardContextual"/>
        </w:rPr>
      </w:pPr>
      <w:hyperlink w:anchor="_Toc241493253" w:history="1">
        <w:r w:rsidRPr="00080578">
          <w:rPr>
            <w:rStyle w:val="Siuktni"/>
            <w:noProof/>
          </w:rPr>
          <w:t>CHƯƠNG 1: TỔNG QUAN</w:t>
        </w:r>
        <w:r>
          <w:rPr>
            <w:noProof/>
            <w:webHidden/>
          </w:rPr>
          <w:tab/>
        </w:r>
        <w:r>
          <w:rPr>
            <w:noProof/>
            <w:webHidden/>
          </w:rPr>
          <w:fldChar w:fldCharType="begin"/>
        </w:r>
        <w:r>
          <w:rPr>
            <w:noProof/>
            <w:webHidden/>
          </w:rPr>
          <w:instrText xml:space="preserve"> PAGEREF _Toc241493253 \h </w:instrText>
        </w:r>
        <w:r>
          <w:rPr>
            <w:noProof/>
            <w:webHidden/>
          </w:rPr>
        </w:r>
        <w:r>
          <w:rPr>
            <w:noProof/>
            <w:webHidden/>
          </w:rPr>
          <w:fldChar w:fldCharType="separate"/>
        </w:r>
        <w:r>
          <w:rPr>
            <w:noProof/>
            <w:webHidden/>
          </w:rPr>
          <w:t>2</w:t>
        </w:r>
        <w:r>
          <w:rPr>
            <w:noProof/>
            <w:webHidden/>
          </w:rPr>
          <w:fldChar w:fldCharType="end"/>
        </w:r>
      </w:hyperlink>
    </w:p>
    <w:p w14:paraId="2204BEF8" w14:textId="713E1ABA"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54" w:history="1">
        <w:r w:rsidRPr="00080578">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_Toc241493254 \h </w:instrText>
        </w:r>
        <w:r>
          <w:rPr>
            <w:noProof/>
            <w:webHidden/>
          </w:rPr>
        </w:r>
        <w:r>
          <w:rPr>
            <w:noProof/>
            <w:webHidden/>
          </w:rPr>
          <w:fldChar w:fldCharType="separate"/>
        </w:r>
        <w:r>
          <w:rPr>
            <w:noProof/>
            <w:webHidden/>
          </w:rPr>
          <w:t>2</w:t>
        </w:r>
        <w:r>
          <w:rPr>
            <w:noProof/>
            <w:webHidden/>
          </w:rPr>
          <w:fldChar w:fldCharType="end"/>
        </w:r>
      </w:hyperlink>
    </w:p>
    <w:p w14:paraId="2B1EFE78" w14:textId="30E163D2"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55" w:history="1">
        <w:r w:rsidRPr="00080578">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_Toc241493255 \h </w:instrText>
        </w:r>
        <w:r>
          <w:rPr>
            <w:noProof/>
            <w:webHidden/>
          </w:rPr>
        </w:r>
        <w:r>
          <w:rPr>
            <w:noProof/>
            <w:webHidden/>
          </w:rPr>
          <w:fldChar w:fldCharType="separate"/>
        </w:r>
        <w:r>
          <w:rPr>
            <w:noProof/>
            <w:webHidden/>
          </w:rPr>
          <w:t>3</w:t>
        </w:r>
        <w:r>
          <w:rPr>
            <w:noProof/>
            <w:webHidden/>
          </w:rPr>
          <w:fldChar w:fldCharType="end"/>
        </w:r>
      </w:hyperlink>
    </w:p>
    <w:p w14:paraId="5F151B48" w14:textId="32094CCD"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56" w:history="1">
        <w:r w:rsidRPr="00080578">
          <w:rPr>
            <w:rStyle w:val="Siuktni"/>
            <w:noProof/>
          </w:rPr>
          <w:t>1.3. Khảo sát nhu cầu</w:t>
        </w:r>
        <w:r>
          <w:rPr>
            <w:noProof/>
            <w:webHidden/>
          </w:rPr>
          <w:tab/>
        </w:r>
        <w:r>
          <w:rPr>
            <w:noProof/>
            <w:webHidden/>
          </w:rPr>
          <w:fldChar w:fldCharType="begin"/>
        </w:r>
        <w:r>
          <w:rPr>
            <w:noProof/>
            <w:webHidden/>
          </w:rPr>
          <w:instrText xml:space="preserve"> PAGEREF _Toc241493256 \h </w:instrText>
        </w:r>
        <w:r>
          <w:rPr>
            <w:noProof/>
            <w:webHidden/>
          </w:rPr>
        </w:r>
        <w:r>
          <w:rPr>
            <w:noProof/>
            <w:webHidden/>
          </w:rPr>
          <w:fldChar w:fldCharType="separate"/>
        </w:r>
        <w:r>
          <w:rPr>
            <w:noProof/>
            <w:webHidden/>
          </w:rPr>
          <w:t>4</w:t>
        </w:r>
        <w:r>
          <w:rPr>
            <w:noProof/>
            <w:webHidden/>
          </w:rPr>
          <w:fldChar w:fldCharType="end"/>
        </w:r>
      </w:hyperlink>
    </w:p>
    <w:p w14:paraId="47C48341" w14:textId="48B46AC2"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57" w:history="1">
        <w:r w:rsidRPr="00080578">
          <w:rPr>
            <w:rStyle w:val="Siuktni"/>
            <w:noProof/>
          </w:rPr>
          <w:t>1.3.1. Kế hoạch khảo sát</w:t>
        </w:r>
        <w:r>
          <w:rPr>
            <w:noProof/>
            <w:webHidden/>
          </w:rPr>
          <w:tab/>
        </w:r>
        <w:r>
          <w:rPr>
            <w:noProof/>
            <w:webHidden/>
          </w:rPr>
          <w:fldChar w:fldCharType="begin"/>
        </w:r>
        <w:r>
          <w:rPr>
            <w:noProof/>
            <w:webHidden/>
          </w:rPr>
          <w:instrText xml:space="preserve"> PAGEREF _Toc241493257 \h </w:instrText>
        </w:r>
        <w:r>
          <w:rPr>
            <w:noProof/>
            <w:webHidden/>
          </w:rPr>
        </w:r>
        <w:r>
          <w:rPr>
            <w:noProof/>
            <w:webHidden/>
          </w:rPr>
          <w:fldChar w:fldCharType="separate"/>
        </w:r>
        <w:r>
          <w:rPr>
            <w:noProof/>
            <w:webHidden/>
          </w:rPr>
          <w:t>4</w:t>
        </w:r>
        <w:r>
          <w:rPr>
            <w:noProof/>
            <w:webHidden/>
          </w:rPr>
          <w:fldChar w:fldCharType="end"/>
        </w:r>
      </w:hyperlink>
    </w:p>
    <w:p w14:paraId="58EC363E" w14:textId="0DCC878D"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58" w:history="1">
        <w:r w:rsidRPr="00080578">
          <w:rPr>
            <w:rStyle w:val="Siuktni"/>
            <w:noProof/>
          </w:rPr>
          <w:t>1.3.2. Phỏng vấn</w:t>
        </w:r>
        <w:r>
          <w:rPr>
            <w:noProof/>
            <w:webHidden/>
          </w:rPr>
          <w:tab/>
        </w:r>
        <w:r>
          <w:rPr>
            <w:noProof/>
            <w:webHidden/>
          </w:rPr>
          <w:fldChar w:fldCharType="begin"/>
        </w:r>
        <w:r>
          <w:rPr>
            <w:noProof/>
            <w:webHidden/>
          </w:rPr>
          <w:instrText xml:space="preserve"> PAGEREF _Toc241493258 \h </w:instrText>
        </w:r>
        <w:r>
          <w:rPr>
            <w:noProof/>
            <w:webHidden/>
          </w:rPr>
        </w:r>
        <w:r>
          <w:rPr>
            <w:noProof/>
            <w:webHidden/>
          </w:rPr>
          <w:fldChar w:fldCharType="separate"/>
        </w:r>
        <w:r>
          <w:rPr>
            <w:noProof/>
            <w:webHidden/>
          </w:rPr>
          <w:t>5</w:t>
        </w:r>
        <w:r>
          <w:rPr>
            <w:noProof/>
            <w:webHidden/>
          </w:rPr>
          <w:fldChar w:fldCharType="end"/>
        </w:r>
      </w:hyperlink>
    </w:p>
    <w:p w14:paraId="78E9DC5C" w14:textId="0DBCBE94"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59" w:history="1">
        <w:r w:rsidRPr="00080578">
          <w:rPr>
            <w:rStyle w:val="Siuktni"/>
            <w:noProof/>
          </w:rPr>
          <w:t>1.4. Phân tích yêu cầu</w:t>
        </w:r>
        <w:r>
          <w:rPr>
            <w:noProof/>
            <w:webHidden/>
          </w:rPr>
          <w:tab/>
        </w:r>
        <w:r>
          <w:rPr>
            <w:noProof/>
            <w:webHidden/>
          </w:rPr>
          <w:fldChar w:fldCharType="begin"/>
        </w:r>
        <w:r>
          <w:rPr>
            <w:noProof/>
            <w:webHidden/>
          </w:rPr>
          <w:instrText xml:space="preserve"> PAGEREF _Toc241493259 \h </w:instrText>
        </w:r>
        <w:r>
          <w:rPr>
            <w:noProof/>
            <w:webHidden/>
          </w:rPr>
        </w:r>
        <w:r>
          <w:rPr>
            <w:noProof/>
            <w:webHidden/>
          </w:rPr>
          <w:fldChar w:fldCharType="separate"/>
        </w:r>
        <w:r>
          <w:rPr>
            <w:noProof/>
            <w:webHidden/>
          </w:rPr>
          <w:t>8</w:t>
        </w:r>
        <w:r>
          <w:rPr>
            <w:noProof/>
            <w:webHidden/>
          </w:rPr>
          <w:fldChar w:fldCharType="end"/>
        </w:r>
      </w:hyperlink>
    </w:p>
    <w:p w14:paraId="3EB7AE95" w14:textId="06A21294"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60" w:history="1">
        <w:r w:rsidRPr="00080578">
          <w:rPr>
            <w:rStyle w:val="Siuktni"/>
            <w:noProof/>
          </w:rPr>
          <w:t>1.4.1. Yêu cầu của người dùng</w:t>
        </w:r>
        <w:r>
          <w:rPr>
            <w:noProof/>
            <w:webHidden/>
          </w:rPr>
          <w:tab/>
        </w:r>
        <w:r>
          <w:rPr>
            <w:noProof/>
            <w:webHidden/>
          </w:rPr>
          <w:fldChar w:fldCharType="begin"/>
        </w:r>
        <w:r>
          <w:rPr>
            <w:noProof/>
            <w:webHidden/>
          </w:rPr>
          <w:instrText xml:space="preserve"> PAGEREF _Toc241493260 \h </w:instrText>
        </w:r>
        <w:r>
          <w:rPr>
            <w:noProof/>
            <w:webHidden/>
          </w:rPr>
        </w:r>
        <w:r>
          <w:rPr>
            <w:noProof/>
            <w:webHidden/>
          </w:rPr>
          <w:fldChar w:fldCharType="separate"/>
        </w:r>
        <w:r>
          <w:rPr>
            <w:noProof/>
            <w:webHidden/>
          </w:rPr>
          <w:t>8</w:t>
        </w:r>
        <w:r>
          <w:rPr>
            <w:noProof/>
            <w:webHidden/>
          </w:rPr>
          <w:fldChar w:fldCharType="end"/>
        </w:r>
      </w:hyperlink>
    </w:p>
    <w:p w14:paraId="27B15908" w14:textId="713B9DF7"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61" w:history="1">
        <w:r w:rsidRPr="00080578">
          <w:rPr>
            <w:rStyle w:val="Siuktni"/>
            <w:noProof/>
          </w:rPr>
          <w:t>1.4.2. Yêu cầu của quản lý</w:t>
        </w:r>
        <w:r>
          <w:rPr>
            <w:noProof/>
            <w:webHidden/>
          </w:rPr>
          <w:tab/>
        </w:r>
        <w:r>
          <w:rPr>
            <w:noProof/>
            <w:webHidden/>
          </w:rPr>
          <w:fldChar w:fldCharType="begin"/>
        </w:r>
        <w:r>
          <w:rPr>
            <w:noProof/>
            <w:webHidden/>
          </w:rPr>
          <w:instrText xml:space="preserve"> PAGEREF _Toc241493261 \h </w:instrText>
        </w:r>
        <w:r>
          <w:rPr>
            <w:noProof/>
            <w:webHidden/>
          </w:rPr>
        </w:r>
        <w:r>
          <w:rPr>
            <w:noProof/>
            <w:webHidden/>
          </w:rPr>
          <w:fldChar w:fldCharType="separate"/>
        </w:r>
        <w:r>
          <w:rPr>
            <w:noProof/>
            <w:webHidden/>
          </w:rPr>
          <w:t>8</w:t>
        </w:r>
        <w:r>
          <w:rPr>
            <w:noProof/>
            <w:webHidden/>
          </w:rPr>
          <w:fldChar w:fldCharType="end"/>
        </w:r>
      </w:hyperlink>
    </w:p>
    <w:p w14:paraId="59B145A5" w14:textId="74DB91B5"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62" w:history="1">
        <w:r w:rsidRPr="00080578">
          <w:rPr>
            <w:rStyle w:val="Siuktni"/>
            <w:noProof/>
          </w:rPr>
          <w:t>1.5. Phân tích chức năng</w:t>
        </w:r>
        <w:r>
          <w:rPr>
            <w:noProof/>
            <w:webHidden/>
          </w:rPr>
          <w:tab/>
        </w:r>
        <w:r>
          <w:rPr>
            <w:noProof/>
            <w:webHidden/>
          </w:rPr>
          <w:fldChar w:fldCharType="begin"/>
        </w:r>
        <w:r>
          <w:rPr>
            <w:noProof/>
            <w:webHidden/>
          </w:rPr>
          <w:instrText xml:space="preserve"> PAGEREF _Toc241493262 \h </w:instrText>
        </w:r>
        <w:r>
          <w:rPr>
            <w:noProof/>
            <w:webHidden/>
          </w:rPr>
        </w:r>
        <w:r>
          <w:rPr>
            <w:noProof/>
            <w:webHidden/>
          </w:rPr>
          <w:fldChar w:fldCharType="separate"/>
        </w:r>
        <w:r>
          <w:rPr>
            <w:noProof/>
            <w:webHidden/>
          </w:rPr>
          <w:t>9</w:t>
        </w:r>
        <w:r>
          <w:rPr>
            <w:noProof/>
            <w:webHidden/>
          </w:rPr>
          <w:fldChar w:fldCharType="end"/>
        </w:r>
      </w:hyperlink>
    </w:p>
    <w:p w14:paraId="00C9BE8F" w14:textId="7735404C"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63" w:history="1">
        <w:r w:rsidRPr="00080578">
          <w:rPr>
            <w:rStyle w:val="Siuktni"/>
            <w:noProof/>
          </w:rPr>
          <w:t>1.5.1. Chức năng người dùng</w:t>
        </w:r>
        <w:r>
          <w:rPr>
            <w:noProof/>
            <w:webHidden/>
          </w:rPr>
          <w:tab/>
        </w:r>
        <w:r>
          <w:rPr>
            <w:noProof/>
            <w:webHidden/>
          </w:rPr>
          <w:fldChar w:fldCharType="begin"/>
        </w:r>
        <w:r>
          <w:rPr>
            <w:noProof/>
            <w:webHidden/>
          </w:rPr>
          <w:instrText xml:space="preserve"> PAGEREF _Toc241493263 \h </w:instrText>
        </w:r>
        <w:r>
          <w:rPr>
            <w:noProof/>
            <w:webHidden/>
          </w:rPr>
        </w:r>
        <w:r>
          <w:rPr>
            <w:noProof/>
            <w:webHidden/>
          </w:rPr>
          <w:fldChar w:fldCharType="separate"/>
        </w:r>
        <w:r>
          <w:rPr>
            <w:noProof/>
            <w:webHidden/>
          </w:rPr>
          <w:t>9</w:t>
        </w:r>
        <w:r>
          <w:rPr>
            <w:noProof/>
            <w:webHidden/>
          </w:rPr>
          <w:fldChar w:fldCharType="end"/>
        </w:r>
      </w:hyperlink>
    </w:p>
    <w:p w14:paraId="56A031D7" w14:textId="38706F6A"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64" w:history="1">
        <w:r w:rsidRPr="00080578">
          <w:rPr>
            <w:rStyle w:val="Siuktni"/>
            <w:noProof/>
          </w:rPr>
          <w:t>1.5.2. Chức năng phía người quản trị</w:t>
        </w:r>
        <w:r>
          <w:rPr>
            <w:noProof/>
            <w:webHidden/>
          </w:rPr>
          <w:tab/>
        </w:r>
        <w:r>
          <w:rPr>
            <w:noProof/>
            <w:webHidden/>
          </w:rPr>
          <w:fldChar w:fldCharType="begin"/>
        </w:r>
        <w:r>
          <w:rPr>
            <w:noProof/>
            <w:webHidden/>
          </w:rPr>
          <w:instrText xml:space="preserve"> PAGEREF _Toc241493264 \h </w:instrText>
        </w:r>
        <w:r>
          <w:rPr>
            <w:noProof/>
            <w:webHidden/>
          </w:rPr>
        </w:r>
        <w:r>
          <w:rPr>
            <w:noProof/>
            <w:webHidden/>
          </w:rPr>
          <w:fldChar w:fldCharType="separate"/>
        </w:r>
        <w:r>
          <w:rPr>
            <w:noProof/>
            <w:webHidden/>
          </w:rPr>
          <w:t>10</w:t>
        </w:r>
        <w:r>
          <w:rPr>
            <w:noProof/>
            <w:webHidden/>
          </w:rPr>
          <w:fldChar w:fldCharType="end"/>
        </w:r>
      </w:hyperlink>
    </w:p>
    <w:p w14:paraId="5AA4E04B" w14:textId="5A8A4811" w:rsidR="004F5BFF" w:rsidRDefault="004F5BFF">
      <w:pPr>
        <w:pStyle w:val="Mucluc1"/>
        <w:rPr>
          <w:rFonts w:asciiTheme="minorHAnsi" w:hAnsiTheme="minorHAnsi"/>
          <w:b w:val="0"/>
          <w:caps w:val="0"/>
          <w:noProof/>
          <w:color w:val="auto"/>
          <w:kern w:val="2"/>
          <w:sz w:val="24"/>
          <w:szCs w:val="24"/>
          <w14:ligatures w14:val="standardContextual"/>
        </w:rPr>
      </w:pPr>
      <w:hyperlink w:anchor="_Toc241493265" w:history="1">
        <w:r w:rsidRPr="00080578">
          <w:rPr>
            <w:rStyle w:val="Siuktni"/>
            <w:noProof/>
          </w:rPr>
          <w:t>CHƯƠNG 2: CHƯƠNG PHÂN TÍCH HỆ THỐNG</w:t>
        </w:r>
        <w:r>
          <w:rPr>
            <w:noProof/>
            <w:webHidden/>
          </w:rPr>
          <w:tab/>
        </w:r>
        <w:r>
          <w:rPr>
            <w:noProof/>
            <w:webHidden/>
          </w:rPr>
          <w:fldChar w:fldCharType="begin"/>
        </w:r>
        <w:r>
          <w:rPr>
            <w:noProof/>
            <w:webHidden/>
          </w:rPr>
          <w:instrText xml:space="preserve"> PAGEREF _Toc241493265 \h </w:instrText>
        </w:r>
        <w:r>
          <w:rPr>
            <w:noProof/>
            <w:webHidden/>
          </w:rPr>
        </w:r>
        <w:r>
          <w:rPr>
            <w:noProof/>
            <w:webHidden/>
          </w:rPr>
          <w:fldChar w:fldCharType="separate"/>
        </w:r>
        <w:r>
          <w:rPr>
            <w:noProof/>
            <w:webHidden/>
          </w:rPr>
          <w:t>12</w:t>
        </w:r>
        <w:r>
          <w:rPr>
            <w:noProof/>
            <w:webHidden/>
          </w:rPr>
          <w:fldChar w:fldCharType="end"/>
        </w:r>
      </w:hyperlink>
    </w:p>
    <w:p w14:paraId="023D84BA" w14:textId="1D956BDD"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66" w:history="1">
        <w:r w:rsidRPr="00080578">
          <w:rPr>
            <w:rStyle w:val="Siuktni"/>
            <w:noProof/>
          </w:rPr>
          <w:t>2.1. Danh sách các Actor</w:t>
        </w:r>
        <w:r>
          <w:rPr>
            <w:noProof/>
            <w:webHidden/>
          </w:rPr>
          <w:tab/>
        </w:r>
        <w:r>
          <w:rPr>
            <w:noProof/>
            <w:webHidden/>
          </w:rPr>
          <w:fldChar w:fldCharType="begin"/>
        </w:r>
        <w:r>
          <w:rPr>
            <w:noProof/>
            <w:webHidden/>
          </w:rPr>
          <w:instrText xml:space="preserve"> PAGEREF _Toc241493266 \h </w:instrText>
        </w:r>
        <w:r>
          <w:rPr>
            <w:noProof/>
            <w:webHidden/>
          </w:rPr>
        </w:r>
        <w:r>
          <w:rPr>
            <w:noProof/>
            <w:webHidden/>
          </w:rPr>
          <w:fldChar w:fldCharType="separate"/>
        </w:r>
        <w:r>
          <w:rPr>
            <w:noProof/>
            <w:webHidden/>
          </w:rPr>
          <w:t>12</w:t>
        </w:r>
        <w:r>
          <w:rPr>
            <w:noProof/>
            <w:webHidden/>
          </w:rPr>
          <w:fldChar w:fldCharType="end"/>
        </w:r>
      </w:hyperlink>
    </w:p>
    <w:p w14:paraId="0D198121" w14:textId="269820DA"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67" w:history="1">
        <w:r w:rsidRPr="00080578">
          <w:rPr>
            <w:rStyle w:val="Siuktni"/>
            <w:noProof/>
          </w:rPr>
          <w:t>2.2. Danh sách Use Case</w:t>
        </w:r>
        <w:r>
          <w:rPr>
            <w:noProof/>
            <w:webHidden/>
          </w:rPr>
          <w:tab/>
        </w:r>
        <w:r>
          <w:rPr>
            <w:noProof/>
            <w:webHidden/>
          </w:rPr>
          <w:fldChar w:fldCharType="begin"/>
        </w:r>
        <w:r>
          <w:rPr>
            <w:noProof/>
            <w:webHidden/>
          </w:rPr>
          <w:instrText xml:space="preserve"> PAGEREF _Toc241493267 \h </w:instrText>
        </w:r>
        <w:r>
          <w:rPr>
            <w:noProof/>
            <w:webHidden/>
          </w:rPr>
        </w:r>
        <w:r>
          <w:rPr>
            <w:noProof/>
            <w:webHidden/>
          </w:rPr>
          <w:fldChar w:fldCharType="separate"/>
        </w:r>
        <w:r>
          <w:rPr>
            <w:noProof/>
            <w:webHidden/>
          </w:rPr>
          <w:t>12</w:t>
        </w:r>
        <w:r>
          <w:rPr>
            <w:noProof/>
            <w:webHidden/>
          </w:rPr>
          <w:fldChar w:fldCharType="end"/>
        </w:r>
      </w:hyperlink>
    </w:p>
    <w:p w14:paraId="267B9341" w14:textId="3519AD79"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68" w:history="1">
        <w:r w:rsidRPr="00080578">
          <w:rPr>
            <w:rStyle w:val="Siuktni"/>
            <w:noProof/>
          </w:rPr>
          <w:t>2.3. Biểu đồ Use Case</w:t>
        </w:r>
        <w:r>
          <w:rPr>
            <w:noProof/>
            <w:webHidden/>
          </w:rPr>
          <w:tab/>
        </w:r>
        <w:r>
          <w:rPr>
            <w:noProof/>
            <w:webHidden/>
          </w:rPr>
          <w:fldChar w:fldCharType="begin"/>
        </w:r>
        <w:r>
          <w:rPr>
            <w:noProof/>
            <w:webHidden/>
          </w:rPr>
          <w:instrText xml:space="preserve"> PAGEREF _Toc241493268 \h </w:instrText>
        </w:r>
        <w:r>
          <w:rPr>
            <w:noProof/>
            <w:webHidden/>
          </w:rPr>
        </w:r>
        <w:r>
          <w:rPr>
            <w:noProof/>
            <w:webHidden/>
          </w:rPr>
          <w:fldChar w:fldCharType="separate"/>
        </w:r>
        <w:r>
          <w:rPr>
            <w:noProof/>
            <w:webHidden/>
          </w:rPr>
          <w:t>16</w:t>
        </w:r>
        <w:r>
          <w:rPr>
            <w:noProof/>
            <w:webHidden/>
          </w:rPr>
          <w:fldChar w:fldCharType="end"/>
        </w:r>
      </w:hyperlink>
    </w:p>
    <w:p w14:paraId="6DCCDAED" w14:textId="4850FF1E"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69" w:history="1">
        <w:r w:rsidRPr="00080578">
          <w:rPr>
            <w:rStyle w:val="Siuktni"/>
            <w:noProof/>
          </w:rPr>
          <w:t>2.3.1. Use case Tổng quát</w:t>
        </w:r>
        <w:r>
          <w:rPr>
            <w:noProof/>
            <w:webHidden/>
          </w:rPr>
          <w:tab/>
        </w:r>
        <w:r>
          <w:rPr>
            <w:noProof/>
            <w:webHidden/>
          </w:rPr>
          <w:fldChar w:fldCharType="begin"/>
        </w:r>
        <w:r>
          <w:rPr>
            <w:noProof/>
            <w:webHidden/>
          </w:rPr>
          <w:instrText xml:space="preserve"> PAGEREF _Toc241493269 \h </w:instrText>
        </w:r>
        <w:r>
          <w:rPr>
            <w:noProof/>
            <w:webHidden/>
          </w:rPr>
        </w:r>
        <w:r>
          <w:rPr>
            <w:noProof/>
            <w:webHidden/>
          </w:rPr>
          <w:fldChar w:fldCharType="separate"/>
        </w:r>
        <w:r>
          <w:rPr>
            <w:noProof/>
            <w:webHidden/>
          </w:rPr>
          <w:t>16</w:t>
        </w:r>
        <w:r>
          <w:rPr>
            <w:noProof/>
            <w:webHidden/>
          </w:rPr>
          <w:fldChar w:fldCharType="end"/>
        </w:r>
      </w:hyperlink>
    </w:p>
    <w:p w14:paraId="66F79B23" w14:textId="572DC12B"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0" w:history="1">
        <w:r w:rsidRPr="00080578">
          <w:rPr>
            <w:rStyle w:val="Siuktni"/>
            <w:noProof/>
          </w:rPr>
          <w:t>2.3.2. Use case Quản Lý Bài Viết &amp; Nội Dung</w:t>
        </w:r>
        <w:r>
          <w:rPr>
            <w:noProof/>
            <w:webHidden/>
          </w:rPr>
          <w:tab/>
        </w:r>
        <w:r>
          <w:rPr>
            <w:noProof/>
            <w:webHidden/>
          </w:rPr>
          <w:fldChar w:fldCharType="begin"/>
        </w:r>
        <w:r>
          <w:rPr>
            <w:noProof/>
            <w:webHidden/>
          </w:rPr>
          <w:instrText xml:space="preserve"> PAGEREF _Toc241493270 \h </w:instrText>
        </w:r>
        <w:r>
          <w:rPr>
            <w:noProof/>
            <w:webHidden/>
          </w:rPr>
        </w:r>
        <w:r>
          <w:rPr>
            <w:noProof/>
            <w:webHidden/>
          </w:rPr>
          <w:fldChar w:fldCharType="separate"/>
        </w:r>
        <w:r>
          <w:rPr>
            <w:noProof/>
            <w:webHidden/>
          </w:rPr>
          <w:t>17</w:t>
        </w:r>
        <w:r>
          <w:rPr>
            <w:noProof/>
            <w:webHidden/>
          </w:rPr>
          <w:fldChar w:fldCharType="end"/>
        </w:r>
      </w:hyperlink>
    </w:p>
    <w:p w14:paraId="440778A3" w14:textId="0A724899"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1" w:history="1">
        <w:r w:rsidRPr="00080578">
          <w:rPr>
            <w:rStyle w:val="Siuktni"/>
            <w:noProof/>
          </w:rPr>
          <w:t>2.3.3. Use case Trợ Lý AI Copilot</w:t>
        </w:r>
        <w:r>
          <w:rPr>
            <w:noProof/>
            <w:webHidden/>
          </w:rPr>
          <w:tab/>
        </w:r>
        <w:r>
          <w:rPr>
            <w:noProof/>
            <w:webHidden/>
          </w:rPr>
          <w:fldChar w:fldCharType="begin"/>
        </w:r>
        <w:r>
          <w:rPr>
            <w:noProof/>
            <w:webHidden/>
          </w:rPr>
          <w:instrText xml:space="preserve"> PAGEREF _Toc241493271 \h </w:instrText>
        </w:r>
        <w:r>
          <w:rPr>
            <w:noProof/>
            <w:webHidden/>
          </w:rPr>
        </w:r>
        <w:r>
          <w:rPr>
            <w:noProof/>
            <w:webHidden/>
          </w:rPr>
          <w:fldChar w:fldCharType="separate"/>
        </w:r>
        <w:r>
          <w:rPr>
            <w:noProof/>
            <w:webHidden/>
          </w:rPr>
          <w:t>19</w:t>
        </w:r>
        <w:r>
          <w:rPr>
            <w:noProof/>
            <w:webHidden/>
          </w:rPr>
          <w:fldChar w:fldCharType="end"/>
        </w:r>
      </w:hyperlink>
    </w:p>
    <w:p w14:paraId="6DABE6C5" w14:textId="0E66D7FE"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2" w:history="1">
        <w:r w:rsidRPr="00080578">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_Toc241493272 \h </w:instrText>
        </w:r>
        <w:r>
          <w:rPr>
            <w:noProof/>
            <w:webHidden/>
          </w:rPr>
        </w:r>
        <w:r>
          <w:rPr>
            <w:noProof/>
            <w:webHidden/>
          </w:rPr>
          <w:fldChar w:fldCharType="separate"/>
        </w:r>
        <w:r>
          <w:rPr>
            <w:noProof/>
            <w:webHidden/>
          </w:rPr>
          <w:t>21</w:t>
        </w:r>
        <w:r>
          <w:rPr>
            <w:noProof/>
            <w:webHidden/>
          </w:rPr>
          <w:fldChar w:fldCharType="end"/>
        </w:r>
      </w:hyperlink>
    </w:p>
    <w:p w14:paraId="76C1006F" w14:textId="29C9E024"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3" w:history="1">
        <w:r w:rsidRPr="00080578">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_Toc241493273 \h </w:instrText>
        </w:r>
        <w:r>
          <w:rPr>
            <w:noProof/>
            <w:webHidden/>
          </w:rPr>
        </w:r>
        <w:r>
          <w:rPr>
            <w:noProof/>
            <w:webHidden/>
          </w:rPr>
          <w:fldChar w:fldCharType="separate"/>
        </w:r>
        <w:r>
          <w:rPr>
            <w:noProof/>
            <w:webHidden/>
          </w:rPr>
          <w:t>23</w:t>
        </w:r>
        <w:r>
          <w:rPr>
            <w:noProof/>
            <w:webHidden/>
          </w:rPr>
          <w:fldChar w:fldCharType="end"/>
        </w:r>
      </w:hyperlink>
    </w:p>
    <w:p w14:paraId="653A9FAD" w14:textId="1B8D0118"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4" w:history="1">
        <w:r w:rsidRPr="00080578">
          <w:rPr>
            <w:rStyle w:val="Siuktni"/>
            <w:noProof/>
          </w:rPr>
          <w:t>2.3.6. Use case Tra Cứu Thông Tin &amp; Tương Tác</w:t>
        </w:r>
        <w:r>
          <w:rPr>
            <w:noProof/>
            <w:webHidden/>
          </w:rPr>
          <w:tab/>
        </w:r>
        <w:r>
          <w:rPr>
            <w:noProof/>
            <w:webHidden/>
          </w:rPr>
          <w:fldChar w:fldCharType="begin"/>
        </w:r>
        <w:r>
          <w:rPr>
            <w:noProof/>
            <w:webHidden/>
          </w:rPr>
          <w:instrText xml:space="preserve"> PAGEREF _Toc241493274 \h </w:instrText>
        </w:r>
        <w:r>
          <w:rPr>
            <w:noProof/>
            <w:webHidden/>
          </w:rPr>
        </w:r>
        <w:r>
          <w:rPr>
            <w:noProof/>
            <w:webHidden/>
          </w:rPr>
          <w:fldChar w:fldCharType="separate"/>
        </w:r>
        <w:r>
          <w:rPr>
            <w:noProof/>
            <w:webHidden/>
          </w:rPr>
          <w:t>25</w:t>
        </w:r>
        <w:r>
          <w:rPr>
            <w:noProof/>
            <w:webHidden/>
          </w:rPr>
          <w:fldChar w:fldCharType="end"/>
        </w:r>
      </w:hyperlink>
    </w:p>
    <w:p w14:paraId="150CABB5" w14:textId="58F3AFB8"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5" w:history="1">
        <w:r w:rsidRPr="00080578">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_Toc241493275 \h </w:instrText>
        </w:r>
        <w:r>
          <w:rPr>
            <w:noProof/>
            <w:webHidden/>
          </w:rPr>
        </w:r>
        <w:r>
          <w:rPr>
            <w:noProof/>
            <w:webHidden/>
          </w:rPr>
          <w:fldChar w:fldCharType="separate"/>
        </w:r>
        <w:r>
          <w:rPr>
            <w:noProof/>
            <w:webHidden/>
          </w:rPr>
          <w:t>26</w:t>
        </w:r>
        <w:r>
          <w:rPr>
            <w:noProof/>
            <w:webHidden/>
          </w:rPr>
          <w:fldChar w:fldCharType="end"/>
        </w:r>
      </w:hyperlink>
    </w:p>
    <w:p w14:paraId="2223FBE6" w14:textId="4A4E83C5"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76" w:history="1">
        <w:r w:rsidRPr="00080578">
          <w:rPr>
            <w:rStyle w:val="Siuktni"/>
            <w:noProof/>
          </w:rPr>
          <w:t>2.4. Biểu đồ tuần tự (Sequence Diagram)</w:t>
        </w:r>
        <w:r>
          <w:rPr>
            <w:noProof/>
            <w:webHidden/>
          </w:rPr>
          <w:tab/>
        </w:r>
        <w:r>
          <w:rPr>
            <w:noProof/>
            <w:webHidden/>
          </w:rPr>
          <w:fldChar w:fldCharType="begin"/>
        </w:r>
        <w:r>
          <w:rPr>
            <w:noProof/>
            <w:webHidden/>
          </w:rPr>
          <w:instrText xml:space="preserve"> PAGEREF _Toc241493276 \h </w:instrText>
        </w:r>
        <w:r>
          <w:rPr>
            <w:noProof/>
            <w:webHidden/>
          </w:rPr>
        </w:r>
        <w:r>
          <w:rPr>
            <w:noProof/>
            <w:webHidden/>
          </w:rPr>
          <w:fldChar w:fldCharType="separate"/>
        </w:r>
        <w:r>
          <w:rPr>
            <w:noProof/>
            <w:webHidden/>
          </w:rPr>
          <w:t>28</w:t>
        </w:r>
        <w:r>
          <w:rPr>
            <w:noProof/>
            <w:webHidden/>
          </w:rPr>
          <w:fldChar w:fldCharType="end"/>
        </w:r>
      </w:hyperlink>
    </w:p>
    <w:p w14:paraId="5983626C" w14:textId="509D5271"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7" w:history="1">
        <w:r w:rsidRPr="00080578">
          <w:rPr>
            <w:rStyle w:val="Siuktni"/>
            <w:noProof/>
          </w:rPr>
          <w:t>2.4.1. Sơ đồ tuần tự Đăng nhập hệ thống</w:t>
        </w:r>
        <w:r>
          <w:rPr>
            <w:noProof/>
            <w:webHidden/>
          </w:rPr>
          <w:tab/>
        </w:r>
        <w:r>
          <w:rPr>
            <w:noProof/>
            <w:webHidden/>
          </w:rPr>
          <w:fldChar w:fldCharType="begin"/>
        </w:r>
        <w:r>
          <w:rPr>
            <w:noProof/>
            <w:webHidden/>
          </w:rPr>
          <w:instrText xml:space="preserve"> PAGEREF _Toc241493277 \h </w:instrText>
        </w:r>
        <w:r>
          <w:rPr>
            <w:noProof/>
            <w:webHidden/>
          </w:rPr>
        </w:r>
        <w:r>
          <w:rPr>
            <w:noProof/>
            <w:webHidden/>
          </w:rPr>
          <w:fldChar w:fldCharType="separate"/>
        </w:r>
        <w:r>
          <w:rPr>
            <w:noProof/>
            <w:webHidden/>
          </w:rPr>
          <w:t>28</w:t>
        </w:r>
        <w:r>
          <w:rPr>
            <w:noProof/>
            <w:webHidden/>
          </w:rPr>
          <w:fldChar w:fldCharType="end"/>
        </w:r>
      </w:hyperlink>
    </w:p>
    <w:p w14:paraId="2063A819" w14:textId="00E25971"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8" w:history="1">
        <w:r w:rsidRPr="00080578">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_Toc241493278 \h </w:instrText>
        </w:r>
        <w:r>
          <w:rPr>
            <w:noProof/>
            <w:webHidden/>
          </w:rPr>
        </w:r>
        <w:r>
          <w:rPr>
            <w:noProof/>
            <w:webHidden/>
          </w:rPr>
          <w:fldChar w:fldCharType="separate"/>
        </w:r>
        <w:r>
          <w:rPr>
            <w:noProof/>
            <w:webHidden/>
          </w:rPr>
          <w:t>29</w:t>
        </w:r>
        <w:r>
          <w:rPr>
            <w:noProof/>
            <w:webHidden/>
          </w:rPr>
          <w:fldChar w:fldCharType="end"/>
        </w:r>
      </w:hyperlink>
    </w:p>
    <w:p w14:paraId="2A3478E9" w14:textId="1029DE89"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79" w:history="1">
        <w:r w:rsidRPr="00080578">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_Toc241493279 \h </w:instrText>
        </w:r>
        <w:r>
          <w:rPr>
            <w:noProof/>
            <w:webHidden/>
          </w:rPr>
        </w:r>
        <w:r>
          <w:rPr>
            <w:noProof/>
            <w:webHidden/>
          </w:rPr>
          <w:fldChar w:fldCharType="separate"/>
        </w:r>
        <w:r>
          <w:rPr>
            <w:noProof/>
            <w:webHidden/>
          </w:rPr>
          <w:t>29</w:t>
        </w:r>
        <w:r>
          <w:rPr>
            <w:noProof/>
            <w:webHidden/>
          </w:rPr>
          <w:fldChar w:fldCharType="end"/>
        </w:r>
      </w:hyperlink>
    </w:p>
    <w:p w14:paraId="3A0F5478" w14:textId="247CD5CC"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80" w:history="1">
        <w:r w:rsidRPr="00080578">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_Toc241493280 \h </w:instrText>
        </w:r>
        <w:r>
          <w:rPr>
            <w:noProof/>
            <w:webHidden/>
          </w:rPr>
        </w:r>
        <w:r>
          <w:rPr>
            <w:noProof/>
            <w:webHidden/>
          </w:rPr>
          <w:fldChar w:fldCharType="separate"/>
        </w:r>
        <w:r>
          <w:rPr>
            <w:noProof/>
            <w:webHidden/>
          </w:rPr>
          <w:t>31</w:t>
        </w:r>
        <w:r>
          <w:rPr>
            <w:noProof/>
            <w:webHidden/>
          </w:rPr>
          <w:fldChar w:fldCharType="end"/>
        </w:r>
      </w:hyperlink>
    </w:p>
    <w:p w14:paraId="7928408E" w14:textId="22A2400B"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81" w:history="1">
        <w:r w:rsidRPr="00080578">
          <w:rPr>
            <w:rStyle w:val="Siuktni"/>
            <w:noProof/>
          </w:rPr>
          <w:t>2.5. Biểu đồ hoạt động (Activity Diagram)</w:t>
        </w:r>
        <w:r>
          <w:rPr>
            <w:noProof/>
            <w:webHidden/>
          </w:rPr>
          <w:tab/>
        </w:r>
        <w:r>
          <w:rPr>
            <w:noProof/>
            <w:webHidden/>
          </w:rPr>
          <w:fldChar w:fldCharType="begin"/>
        </w:r>
        <w:r>
          <w:rPr>
            <w:noProof/>
            <w:webHidden/>
          </w:rPr>
          <w:instrText xml:space="preserve"> PAGEREF _Toc241493281 \h </w:instrText>
        </w:r>
        <w:r>
          <w:rPr>
            <w:noProof/>
            <w:webHidden/>
          </w:rPr>
        </w:r>
        <w:r>
          <w:rPr>
            <w:noProof/>
            <w:webHidden/>
          </w:rPr>
          <w:fldChar w:fldCharType="separate"/>
        </w:r>
        <w:r>
          <w:rPr>
            <w:noProof/>
            <w:webHidden/>
          </w:rPr>
          <w:t>31</w:t>
        </w:r>
        <w:r>
          <w:rPr>
            <w:noProof/>
            <w:webHidden/>
          </w:rPr>
          <w:fldChar w:fldCharType="end"/>
        </w:r>
      </w:hyperlink>
    </w:p>
    <w:p w14:paraId="184173EF" w14:textId="4CD8F57D"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82" w:history="1">
        <w:r w:rsidRPr="00080578">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_Toc241493282 \h </w:instrText>
        </w:r>
        <w:r>
          <w:rPr>
            <w:noProof/>
            <w:webHidden/>
          </w:rPr>
        </w:r>
        <w:r>
          <w:rPr>
            <w:noProof/>
            <w:webHidden/>
          </w:rPr>
          <w:fldChar w:fldCharType="separate"/>
        </w:r>
        <w:r>
          <w:rPr>
            <w:noProof/>
            <w:webHidden/>
          </w:rPr>
          <w:t>32</w:t>
        </w:r>
        <w:r>
          <w:rPr>
            <w:noProof/>
            <w:webHidden/>
          </w:rPr>
          <w:fldChar w:fldCharType="end"/>
        </w:r>
      </w:hyperlink>
    </w:p>
    <w:p w14:paraId="2209647A" w14:textId="746B20F8"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83" w:history="1">
        <w:r w:rsidRPr="00080578">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_Toc241493283 \h </w:instrText>
        </w:r>
        <w:r>
          <w:rPr>
            <w:noProof/>
            <w:webHidden/>
          </w:rPr>
        </w:r>
        <w:r>
          <w:rPr>
            <w:noProof/>
            <w:webHidden/>
          </w:rPr>
          <w:fldChar w:fldCharType="separate"/>
        </w:r>
        <w:r>
          <w:rPr>
            <w:noProof/>
            <w:webHidden/>
          </w:rPr>
          <w:t>33</w:t>
        </w:r>
        <w:r>
          <w:rPr>
            <w:noProof/>
            <w:webHidden/>
          </w:rPr>
          <w:fldChar w:fldCharType="end"/>
        </w:r>
      </w:hyperlink>
    </w:p>
    <w:p w14:paraId="5D606F31" w14:textId="4D8E9440"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84" w:history="1">
        <w:r w:rsidRPr="00080578">
          <w:rPr>
            <w:rStyle w:val="Siuktni"/>
            <w:noProof/>
          </w:rPr>
          <w:t>2.5.3. Sơ đồ hoạt động Quy trình Báo cáo hoạt động và Đánh giá thi đua 16 Tổ công đoàn</w:t>
        </w:r>
        <w:r>
          <w:rPr>
            <w:noProof/>
            <w:webHidden/>
          </w:rPr>
          <w:tab/>
        </w:r>
        <w:r>
          <w:rPr>
            <w:noProof/>
            <w:webHidden/>
          </w:rPr>
          <w:fldChar w:fldCharType="begin"/>
        </w:r>
        <w:r>
          <w:rPr>
            <w:noProof/>
            <w:webHidden/>
          </w:rPr>
          <w:instrText xml:space="preserve"> PAGEREF _Toc241493284 \h </w:instrText>
        </w:r>
        <w:r>
          <w:rPr>
            <w:noProof/>
            <w:webHidden/>
          </w:rPr>
        </w:r>
        <w:r>
          <w:rPr>
            <w:noProof/>
            <w:webHidden/>
          </w:rPr>
          <w:fldChar w:fldCharType="separate"/>
        </w:r>
        <w:r>
          <w:rPr>
            <w:noProof/>
            <w:webHidden/>
          </w:rPr>
          <w:t>34</w:t>
        </w:r>
        <w:r>
          <w:rPr>
            <w:noProof/>
            <w:webHidden/>
          </w:rPr>
          <w:fldChar w:fldCharType="end"/>
        </w:r>
      </w:hyperlink>
    </w:p>
    <w:p w14:paraId="57968098" w14:textId="5E9A7DD7" w:rsidR="004F5BFF" w:rsidRDefault="004F5BFF">
      <w:pPr>
        <w:pStyle w:val="Mucluc3"/>
        <w:tabs>
          <w:tab w:val="right" w:leader="dot" w:pos="9064"/>
        </w:tabs>
        <w:rPr>
          <w:rFonts w:asciiTheme="minorHAnsi" w:hAnsiTheme="minorHAnsi"/>
          <w:noProof/>
          <w:color w:val="auto"/>
          <w:kern w:val="2"/>
          <w:sz w:val="24"/>
          <w:szCs w:val="24"/>
          <w14:ligatures w14:val="standardContextual"/>
        </w:rPr>
      </w:pPr>
      <w:hyperlink w:anchor="_Toc241493285" w:history="1">
        <w:r w:rsidRPr="00080578">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_Toc241493285 \h </w:instrText>
        </w:r>
        <w:r>
          <w:rPr>
            <w:noProof/>
            <w:webHidden/>
          </w:rPr>
        </w:r>
        <w:r>
          <w:rPr>
            <w:noProof/>
            <w:webHidden/>
          </w:rPr>
          <w:fldChar w:fldCharType="separate"/>
        </w:r>
        <w:r>
          <w:rPr>
            <w:noProof/>
            <w:webHidden/>
          </w:rPr>
          <w:t>35</w:t>
        </w:r>
        <w:r>
          <w:rPr>
            <w:noProof/>
            <w:webHidden/>
          </w:rPr>
          <w:fldChar w:fldCharType="end"/>
        </w:r>
      </w:hyperlink>
    </w:p>
    <w:p w14:paraId="43D0203C" w14:textId="46350A5C" w:rsidR="004F5BFF" w:rsidRDefault="004F5BFF">
      <w:pPr>
        <w:pStyle w:val="Mucluc1"/>
        <w:rPr>
          <w:rFonts w:asciiTheme="minorHAnsi" w:hAnsiTheme="minorHAnsi"/>
          <w:b w:val="0"/>
          <w:caps w:val="0"/>
          <w:noProof/>
          <w:color w:val="auto"/>
          <w:kern w:val="2"/>
          <w:sz w:val="24"/>
          <w:szCs w:val="24"/>
          <w14:ligatures w14:val="standardContextual"/>
        </w:rPr>
      </w:pPr>
      <w:hyperlink w:anchor="_Toc241493286" w:history="1">
        <w:r w:rsidRPr="00080578">
          <w:rPr>
            <w:rStyle w:val="Siuktni"/>
            <w:noProof/>
          </w:rPr>
          <w:t>CHƯƠNG 3: CƠ SỞ DỮ LIỆU</w:t>
        </w:r>
        <w:r>
          <w:rPr>
            <w:noProof/>
            <w:webHidden/>
          </w:rPr>
          <w:tab/>
        </w:r>
        <w:r>
          <w:rPr>
            <w:noProof/>
            <w:webHidden/>
          </w:rPr>
          <w:fldChar w:fldCharType="begin"/>
        </w:r>
        <w:r>
          <w:rPr>
            <w:noProof/>
            <w:webHidden/>
          </w:rPr>
          <w:instrText xml:space="preserve"> PAGEREF _Toc241493286 \h </w:instrText>
        </w:r>
        <w:r>
          <w:rPr>
            <w:noProof/>
            <w:webHidden/>
          </w:rPr>
        </w:r>
        <w:r>
          <w:rPr>
            <w:noProof/>
            <w:webHidden/>
          </w:rPr>
          <w:fldChar w:fldCharType="separate"/>
        </w:r>
        <w:r>
          <w:rPr>
            <w:noProof/>
            <w:webHidden/>
          </w:rPr>
          <w:t>36</w:t>
        </w:r>
        <w:r>
          <w:rPr>
            <w:noProof/>
            <w:webHidden/>
          </w:rPr>
          <w:fldChar w:fldCharType="end"/>
        </w:r>
      </w:hyperlink>
    </w:p>
    <w:p w14:paraId="22716F8C" w14:textId="24538027"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87" w:history="1">
        <w:r w:rsidRPr="00080578">
          <w:rPr>
            <w:rStyle w:val="Siuktni"/>
            <w:noProof/>
          </w:rPr>
          <w:t>3.1. Sơ đồ quan hệ trong cơ sở dữ liệu</w:t>
        </w:r>
        <w:r>
          <w:rPr>
            <w:noProof/>
            <w:webHidden/>
          </w:rPr>
          <w:tab/>
        </w:r>
        <w:r>
          <w:rPr>
            <w:noProof/>
            <w:webHidden/>
          </w:rPr>
          <w:fldChar w:fldCharType="begin"/>
        </w:r>
        <w:r>
          <w:rPr>
            <w:noProof/>
            <w:webHidden/>
          </w:rPr>
          <w:instrText xml:space="preserve"> PAGEREF _Toc241493287 \h </w:instrText>
        </w:r>
        <w:r>
          <w:rPr>
            <w:noProof/>
            <w:webHidden/>
          </w:rPr>
        </w:r>
        <w:r>
          <w:rPr>
            <w:noProof/>
            <w:webHidden/>
          </w:rPr>
          <w:fldChar w:fldCharType="separate"/>
        </w:r>
        <w:r>
          <w:rPr>
            <w:noProof/>
            <w:webHidden/>
          </w:rPr>
          <w:t>36</w:t>
        </w:r>
        <w:r>
          <w:rPr>
            <w:noProof/>
            <w:webHidden/>
          </w:rPr>
          <w:fldChar w:fldCharType="end"/>
        </w:r>
      </w:hyperlink>
    </w:p>
    <w:p w14:paraId="74D107DA" w14:textId="61B24FA4" w:rsidR="004F5BFF" w:rsidRDefault="004F5BFF">
      <w:pPr>
        <w:pStyle w:val="Mucluc2"/>
        <w:tabs>
          <w:tab w:val="right" w:leader="dot" w:pos="9064"/>
        </w:tabs>
        <w:rPr>
          <w:rFonts w:asciiTheme="minorHAnsi" w:hAnsiTheme="minorHAnsi"/>
          <w:noProof/>
          <w:color w:val="auto"/>
          <w:kern w:val="2"/>
          <w:sz w:val="24"/>
          <w:szCs w:val="24"/>
          <w14:ligatures w14:val="standardContextual"/>
        </w:rPr>
      </w:pPr>
      <w:hyperlink w:anchor="_Toc241493288" w:history="1">
        <w:r w:rsidRPr="00080578">
          <w:rPr>
            <w:rStyle w:val="Siuktni"/>
            <w:noProof/>
          </w:rPr>
          <w:t>3.2. Mô tả bảng</w:t>
        </w:r>
        <w:r>
          <w:rPr>
            <w:noProof/>
            <w:webHidden/>
          </w:rPr>
          <w:tab/>
        </w:r>
        <w:r>
          <w:rPr>
            <w:noProof/>
            <w:webHidden/>
          </w:rPr>
          <w:fldChar w:fldCharType="begin"/>
        </w:r>
        <w:r>
          <w:rPr>
            <w:noProof/>
            <w:webHidden/>
          </w:rPr>
          <w:instrText xml:space="preserve"> PAGEREF _Toc241493288 \h </w:instrText>
        </w:r>
        <w:r>
          <w:rPr>
            <w:noProof/>
            <w:webHidden/>
          </w:rPr>
        </w:r>
        <w:r>
          <w:rPr>
            <w:noProof/>
            <w:webHidden/>
          </w:rPr>
          <w:fldChar w:fldCharType="separate"/>
        </w:r>
        <w:r>
          <w:rPr>
            <w:noProof/>
            <w:webHidden/>
          </w:rPr>
          <w:t>36</w:t>
        </w:r>
        <w:r>
          <w:rPr>
            <w:noProof/>
            <w:webHidden/>
          </w:rPr>
          <w:fldChar w:fldCharType="end"/>
        </w:r>
      </w:hyperlink>
    </w:p>
    <w:p w14:paraId="122726AA" w14:textId="503C3A49" w:rsidR="004F5BFF" w:rsidRDefault="004F5BFF">
      <w:pPr>
        <w:pStyle w:val="Mucluc1"/>
        <w:rPr>
          <w:rFonts w:asciiTheme="minorHAnsi" w:hAnsiTheme="minorHAnsi"/>
          <w:b w:val="0"/>
          <w:caps w:val="0"/>
          <w:noProof/>
          <w:color w:val="auto"/>
          <w:kern w:val="2"/>
          <w:sz w:val="24"/>
          <w:szCs w:val="24"/>
          <w14:ligatures w14:val="standardContextual"/>
        </w:rPr>
      </w:pPr>
      <w:hyperlink w:anchor="_Toc241493289" w:history="1">
        <w:r w:rsidRPr="00080578">
          <w:rPr>
            <w:rStyle w:val="Siuktni"/>
            <w:noProof/>
          </w:rPr>
          <w:t>KẾT LUẬN</w:t>
        </w:r>
        <w:r>
          <w:rPr>
            <w:noProof/>
            <w:webHidden/>
          </w:rPr>
          <w:tab/>
        </w:r>
        <w:r>
          <w:rPr>
            <w:noProof/>
            <w:webHidden/>
          </w:rPr>
          <w:fldChar w:fldCharType="begin"/>
        </w:r>
        <w:r>
          <w:rPr>
            <w:noProof/>
            <w:webHidden/>
          </w:rPr>
          <w:instrText xml:space="preserve"> PAGEREF _Toc241493289 \h </w:instrText>
        </w:r>
        <w:r>
          <w:rPr>
            <w:noProof/>
            <w:webHidden/>
          </w:rPr>
        </w:r>
        <w:r>
          <w:rPr>
            <w:noProof/>
            <w:webHidden/>
          </w:rPr>
          <w:fldChar w:fldCharType="separate"/>
        </w:r>
        <w:r>
          <w:rPr>
            <w:noProof/>
            <w:webHidden/>
          </w:rPr>
          <w:t>49</w:t>
        </w:r>
        <w:r>
          <w:rPr>
            <w:noProof/>
            <w:webHidden/>
          </w:rPr>
          <w:fldChar w:fldCharType="end"/>
        </w:r>
      </w:hyperlink>
    </w:p>
    <w:p w14:paraId="030313F7" w14:textId="35891619" w:rsidR="004F5BFF" w:rsidRDefault="004F5BFF">
      <w:pPr>
        <w:pStyle w:val="Mucluc1"/>
        <w:rPr>
          <w:rFonts w:asciiTheme="minorHAnsi" w:hAnsiTheme="minorHAnsi"/>
          <w:b w:val="0"/>
          <w:caps w:val="0"/>
          <w:noProof/>
          <w:color w:val="auto"/>
          <w:kern w:val="2"/>
          <w:sz w:val="24"/>
          <w:szCs w:val="24"/>
          <w14:ligatures w14:val="standardContextual"/>
        </w:rPr>
      </w:pPr>
      <w:hyperlink w:anchor="_Toc241493290" w:history="1">
        <w:r w:rsidRPr="00080578">
          <w:rPr>
            <w:rStyle w:val="Siuktni"/>
            <w:noProof/>
          </w:rPr>
          <w:t>TÀI LIỆU THAM KHẢO</w:t>
        </w:r>
        <w:r>
          <w:rPr>
            <w:noProof/>
            <w:webHidden/>
          </w:rPr>
          <w:tab/>
        </w:r>
        <w:r>
          <w:rPr>
            <w:noProof/>
            <w:webHidden/>
          </w:rPr>
          <w:fldChar w:fldCharType="begin"/>
        </w:r>
        <w:r>
          <w:rPr>
            <w:noProof/>
            <w:webHidden/>
          </w:rPr>
          <w:instrText xml:space="preserve"> PAGEREF _Toc241493290 \h </w:instrText>
        </w:r>
        <w:r>
          <w:rPr>
            <w:noProof/>
            <w:webHidden/>
          </w:rPr>
        </w:r>
        <w:r>
          <w:rPr>
            <w:noProof/>
            <w:webHidden/>
          </w:rPr>
          <w:fldChar w:fldCharType="separate"/>
        </w:r>
        <w:r>
          <w:rPr>
            <w:noProof/>
            <w:webHidden/>
          </w:rPr>
          <w:t>49</w:t>
        </w:r>
        <w:r>
          <w:rPr>
            <w:noProof/>
            <w:webHidden/>
          </w:rPr>
          <w:fldChar w:fldCharType="end"/>
        </w:r>
      </w:hyperlink>
    </w:p>
    <w:p w14:paraId="0E6E0448" w14:textId="43351480" w:rsidR="00AA4ADD" w:rsidRPr="00971E10" w:rsidRDefault="004F5BFF" w:rsidP="00AA4ADD">
      <w:pPr>
        <w:rPr>
          <w:noProof/>
        </w:rPr>
      </w:pPr>
      <w:r>
        <w:rPr>
          <w:noProof/>
        </w:rPr>
        <w:fldChar w:fldCharType="end"/>
      </w:r>
    </w:p>
    <w:p w14:paraId="44052448" w14:textId="02709C25" w:rsidR="004F5BFF" w:rsidRDefault="004F5BFF" w:rsidP="00AA4ADD">
      <w:pPr>
        <w:pStyle w:val="m1b"/>
        <w:rPr>
          <w:lang w:val="en-US"/>
        </w:rPr>
      </w:pPr>
      <w:bookmarkStart w:id="3" w:name="_Toc240897691"/>
      <w:bookmarkStart w:id="4" w:name="_Toc241493250"/>
      <w:r>
        <w:rPr>
          <w:lang w:val="en-US"/>
        </w:rPr>
        <w:br w:type="page"/>
      </w:r>
    </w:p>
    <w:p w14:paraId="2DA6F2D5" w14:textId="379AADAA" w:rsidR="002F52F2" w:rsidRPr="004F5BFF" w:rsidRDefault="002F52F2" w:rsidP="004F5BFF">
      <w:pPr>
        <w:pStyle w:val="m1b"/>
      </w:pPr>
      <w:r w:rsidRPr="004F5BFF">
        <w:lastRenderedPageBreak/>
        <w:t xml:space="preserve">Danh </w:t>
      </w:r>
      <w:r w:rsidR="00D1741E" w:rsidRPr="004F5BFF">
        <w:t>M</w:t>
      </w:r>
      <w:r w:rsidRPr="004F5BFF">
        <w:t xml:space="preserve">ục </w:t>
      </w:r>
      <w:r w:rsidR="00D1741E" w:rsidRPr="004F5BFF">
        <w:t>H</w:t>
      </w:r>
      <w:r w:rsidRPr="004F5BFF">
        <w:t>ình</w:t>
      </w:r>
      <w:bookmarkEnd w:id="3"/>
      <w:bookmarkEnd w:id="4"/>
    </w:p>
    <w:p w14:paraId="48021465" w14:textId="44FD1992" w:rsidR="004F5BFF" w:rsidRDefault="004F5BFF">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1493202" w:history="1">
        <w:r w:rsidRPr="00A1282B">
          <w:rPr>
            <w:rStyle w:val="Siuktni"/>
            <w:b/>
            <w:noProof/>
          </w:rPr>
          <w:t>Hình 2.1:</w:t>
        </w:r>
        <w:r w:rsidRPr="00A1282B">
          <w:rPr>
            <w:rStyle w:val="Siuktni"/>
            <w:noProof/>
          </w:rPr>
          <w:t xml:space="preserve"> Use case Tổng quát</w:t>
        </w:r>
        <w:r>
          <w:rPr>
            <w:noProof/>
            <w:webHidden/>
          </w:rPr>
          <w:tab/>
        </w:r>
        <w:r>
          <w:rPr>
            <w:noProof/>
            <w:webHidden/>
          </w:rPr>
          <w:fldChar w:fldCharType="begin"/>
        </w:r>
        <w:r>
          <w:rPr>
            <w:noProof/>
            <w:webHidden/>
          </w:rPr>
          <w:instrText xml:space="preserve"> PAGEREF _Toc241493202 \h </w:instrText>
        </w:r>
        <w:r>
          <w:rPr>
            <w:noProof/>
            <w:webHidden/>
          </w:rPr>
        </w:r>
        <w:r>
          <w:rPr>
            <w:noProof/>
            <w:webHidden/>
          </w:rPr>
          <w:fldChar w:fldCharType="separate"/>
        </w:r>
        <w:r>
          <w:rPr>
            <w:noProof/>
            <w:webHidden/>
          </w:rPr>
          <w:t>17</w:t>
        </w:r>
        <w:r>
          <w:rPr>
            <w:noProof/>
            <w:webHidden/>
          </w:rPr>
          <w:fldChar w:fldCharType="end"/>
        </w:r>
      </w:hyperlink>
    </w:p>
    <w:p w14:paraId="12D53B4A" w14:textId="4DC36352" w:rsidR="004F5BFF" w:rsidRDefault="004F5BFF">
      <w:pPr>
        <w:pStyle w:val="Mucluc4"/>
        <w:rPr>
          <w:rFonts w:asciiTheme="minorHAnsi" w:hAnsiTheme="minorHAnsi"/>
          <w:noProof/>
          <w:color w:val="auto"/>
          <w:kern w:val="2"/>
          <w:sz w:val="24"/>
          <w:szCs w:val="24"/>
          <w14:ligatures w14:val="standardContextual"/>
        </w:rPr>
      </w:pPr>
      <w:hyperlink w:anchor="_Toc241493203" w:history="1">
        <w:r w:rsidRPr="00A1282B">
          <w:rPr>
            <w:rStyle w:val="Siuktni"/>
            <w:b/>
            <w:noProof/>
          </w:rPr>
          <w:t>Hình 2.2:</w:t>
        </w:r>
        <w:r w:rsidRPr="00A1282B">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_Toc241493203 \h </w:instrText>
        </w:r>
        <w:r>
          <w:rPr>
            <w:noProof/>
            <w:webHidden/>
          </w:rPr>
        </w:r>
        <w:r>
          <w:rPr>
            <w:noProof/>
            <w:webHidden/>
          </w:rPr>
          <w:fldChar w:fldCharType="separate"/>
        </w:r>
        <w:r>
          <w:rPr>
            <w:noProof/>
            <w:webHidden/>
          </w:rPr>
          <w:t>17</w:t>
        </w:r>
        <w:r>
          <w:rPr>
            <w:noProof/>
            <w:webHidden/>
          </w:rPr>
          <w:fldChar w:fldCharType="end"/>
        </w:r>
      </w:hyperlink>
    </w:p>
    <w:p w14:paraId="19503C22" w14:textId="5AD2DA54" w:rsidR="004F5BFF" w:rsidRDefault="004F5BFF">
      <w:pPr>
        <w:pStyle w:val="Mucluc4"/>
        <w:rPr>
          <w:rFonts w:asciiTheme="minorHAnsi" w:hAnsiTheme="minorHAnsi"/>
          <w:noProof/>
          <w:color w:val="auto"/>
          <w:kern w:val="2"/>
          <w:sz w:val="24"/>
          <w:szCs w:val="24"/>
          <w14:ligatures w14:val="standardContextual"/>
        </w:rPr>
      </w:pPr>
      <w:hyperlink w:anchor="_Toc241493204" w:history="1">
        <w:r w:rsidRPr="00A1282B">
          <w:rPr>
            <w:rStyle w:val="Siuktni"/>
            <w:b/>
            <w:noProof/>
          </w:rPr>
          <w:t>Hình 2.3:</w:t>
        </w:r>
        <w:r w:rsidRPr="00A1282B">
          <w:rPr>
            <w:rStyle w:val="Siuktni"/>
            <w:noProof/>
          </w:rPr>
          <w:t xml:space="preserve"> Use case Trợ Lý AI Copilot</w:t>
        </w:r>
        <w:r>
          <w:rPr>
            <w:noProof/>
            <w:webHidden/>
          </w:rPr>
          <w:tab/>
        </w:r>
        <w:r>
          <w:rPr>
            <w:noProof/>
            <w:webHidden/>
          </w:rPr>
          <w:fldChar w:fldCharType="begin"/>
        </w:r>
        <w:r>
          <w:rPr>
            <w:noProof/>
            <w:webHidden/>
          </w:rPr>
          <w:instrText xml:space="preserve"> PAGEREF _Toc241493204 \h </w:instrText>
        </w:r>
        <w:r>
          <w:rPr>
            <w:noProof/>
            <w:webHidden/>
          </w:rPr>
        </w:r>
        <w:r>
          <w:rPr>
            <w:noProof/>
            <w:webHidden/>
          </w:rPr>
          <w:fldChar w:fldCharType="separate"/>
        </w:r>
        <w:r>
          <w:rPr>
            <w:noProof/>
            <w:webHidden/>
          </w:rPr>
          <w:t>19</w:t>
        </w:r>
        <w:r>
          <w:rPr>
            <w:noProof/>
            <w:webHidden/>
          </w:rPr>
          <w:fldChar w:fldCharType="end"/>
        </w:r>
      </w:hyperlink>
    </w:p>
    <w:p w14:paraId="361FAB4F" w14:textId="5F345827" w:rsidR="004F5BFF" w:rsidRDefault="004F5BFF">
      <w:pPr>
        <w:pStyle w:val="Mucluc4"/>
        <w:rPr>
          <w:rFonts w:asciiTheme="minorHAnsi" w:hAnsiTheme="minorHAnsi"/>
          <w:noProof/>
          <w:color w:val="auto"/>
          <w:kern w:val="2"/>
          <w:sz w:val="24"/>
          <w:szCs w:val="24"/>
          <w14:ligatures w14:val="standardContextual"/>
        </w:rPr>
      </w:pPr>
      <w:hyperlink w:anchor="_Toc241493205" w:history="1">
        <w:r w:rsidRPr="00A1282B">
          <w:rPr>
            <w:rStyle w:val="Siuktni"/>
            <w:b/>
            <w:noProof/>
          </w:rPr>
          <w:t>Hình 2.4:</w:t>
        </w:r>
        <w:r w:rsidRPr="00A1282B">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_Toc241493205 \h </w:instrText>
        </w:r>
        <w:r>
          <w:rPr>
            <w:noProof/>
            <w:webHidden/>
          </w:rPr>
        </w:r>
        <w:r>
          <w:rPr>
            <w:noProof/>
            <w:webHidden/>
          </w:rPr>
          <w:fldChar w:fldCharType="separate"/>
        </w:r>
        <w:r>
          <w:rPr>
            <w:noProof/>
            <w:webHidden/>
          </w:rPr>
          <w:t>21</w:t>
        </w:r>
        <w:r>
          <w:rPr>
            <w:noProof/>
            <w:webHidden/>
          </w:rPr>
          <w:fldChar w:fldCharType="end"/>
        </w:r>
      </w:hyperlink>
    </w:p>
    <w:p w14:paraId="77FBD00F" w14:textId="481AB4F2" w:rsidR="004F5BFF" w:rsidRDefault="004F5BFF">
      <w:pPr>
        <w:pStyle w:val="Mucluc4"/>
        <w:rPr>
          <w:rFonts w:asciiTheme="minorHAnsi" w:hAnsiTheme="minorHAnsi"/>
          <w:noProof/>
          <w:color w:val="auto"/>
          <w:kern w:val="2"/>
          <w:sz w:val="24"/>
          <w:szCs w:val="24"/>
          <w14:ligatures w14:val="standardContextual"/>
        </w:rPr>
      </w:pPr>
      <w:hyperlink w:anchor="_Toc241493206" w:history="1">
        <w:r w:rsidRPr="00A1282B">
          <w:rPr>
            <w:rStyle w:val="Siuktni"/>
            <w:b/>
            <w:noProof/>
          </w:rPr>
          <w:t>Hình 2.5:</w:t>
        </w:r>
        <w:r w:rsidRPr="00A1282B">
          <w:rPr>
            <w:rStyle w:val="Siuktni"/>
            <w:noProof/>
          </w:rPr>
          <w:t xml:space="preserve"> Use case Phong Trào &amp; Thi Đua 16 Tổ Công Đoàn</w:t>
        </w:r>
        <w:r>
          <w:rPr>
            <w:noProof/>
            <w:webHidden/>
          </w:rPr>
          <w:tab/>
        </w:r>
        <w:r>
          <w:rPr>
            <w:noProof/>
            <w:webHidden/>
          </w:rPr>
          <w:fldChar w:fldCharType="begin"/>
        </w:r>
        <w:r>
          <w:rPr>
            <w:noProof/>
            <w:webHidden/>
          </w:rPr>
          <w:instrText xml:space="preserve"> PAGEREF _Toc241493206 \h </w:instrText>
        </w:r>
        <w:r>
          <w:rPr>
            <w:noProof/>
            <w:webHidden/>
          </w:rPr>
        </w:r>
        <w:r>
          <w:rPr>
            <w:noProof/>
            <w:webHidden/>
          </w:rPr>
          <w:fldChar w:fldCharType="separate"/>
        </w:r>
        <w:r>
          <w:rPr>
            <w:noProof/>
            <w:webHidden/>
          </w:rPr>
          <w:t>23</w:t>
        </w:r>
        <w:r>
          <w:rPr>
            <w:noProof/>
            <w:webHidden/>
          </w:rPr>
          <w:fldChar w:fldCharType="end"/>
        </w:r>
      </w:hyperlink>
    </w:p>
    <w:p w14:paraId="1269D1E7" w14:textId="65952182" w:rsidR="004F5BFF" w:rsidRDefault="004F5BFF">
      <w:pPr>
        <w:pStyle w:val="Mucluc4"/>
        <w:rPr>
          <w:rFonts w:asciiTheme="minorHAnsi" w:hAnsiTheme="minorHAnsi"/>
          <w:noProof/>
          <w:color w:val="auto"/>
          <w:kern w:val="2"/>
          <w:sz w:val="24"/>
          <w:szCs w:val="24"/>
          <w14:ligatures w14:val="standardContextual"/>
        </w:rPr>
      </w:pPr>
      <w:hyperlink w:anchor="_Toc241493207" w:history="1">
        <w:r w:rsidRPr="00A1282B">
          <w:rPr>
            <w:rStyle w:val="Siuktni"/>
            <w:b/>
            <w:noProof/>
          </w:rPr>
          <w:t>Hình 2.6:</w:t>
        </w:r>
        <w:r w:rsidRPr="00A1282B">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_Toc241493207 \h </w:instrText>
        </w:r>
        <w:r>
          <w:rPr>
            <w:noProof/>
            <w:webHidden/>
          </w:rPr>
        </w:r>
        <w:r>
          <w:rPr>
            <w:noProof/>
            <w:webHidden/>
          </w:rPr>
          <w:fldChar w:fldCharType="separate"/>
        </w:r>
        <w:r>
          <w:rPr>
            <w:noProof/>
            <w:webHidden/>
          </w:rPr>
          <w:t>25</w:t>
        </w:r>
        <w:r>
          <w:rPr>
            <w:noProof/>
            <w:webHidden/>
          </w:rPr>
          <w:fldChar w:fldCharType="end"/>
        </w:r>
      </w:hyperlink>
    </w:p>
    <w:p w14:paraId="00A6478A" w14:textId="402D41D3" w:rsidR="004F5BFF" w:rsidRDefault="004F5BFF">
      <w:pPr>
        <w:pStyle w:val="Mucluc4"/>
        <w:rPr>
          <w:rFonts w:asciiTheme="minorHAnsi" w:hAnsiTheme="minorHAnsi"/>
          <w:noProof/>
          <w:color w:val="auto"/>
          <w:kern w:val="2"/>
          <w:sz w:val="24"/>
          <w:szCs w:val="24"/>
          <w14:ligatures w14:val="standardContextual"/>
        </w:rPr>
      </w:pPr>
      <w:hyperlink w:anchor="_Toc241493208" w:history="1">
        <w:r w:rsidRPr="00A1282B">
          <w:rPr>
            <w:rStyle w:val="Siuktni"/>
            <w:b/>
            <w:noProof/>
          </w:rPr>
          <w:t>Hình 2.7:</w:t>
        </w:r>
        <w:r w:rsidRPr="00A1282B">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_Toc241493208 \h </w:instrText>
        </w:r>
        <w:r>
          <w:rPr>
            <w:noProof/>
            <w:webHidden/>
          </w:rPr>
        </w:r>
        <w:r>
          <w:rPr>
            <w:noProof/>
            <w:webHidden/>
          </w:rPr>
          <w:fldChar w:fldCharType="separate"/>
        </w:r>
        <w:r>
          <w:rPr>
            <w:noProof/>
            <w:webHidden/>
          </w:rPr>
          <w:t>26</w:t>
        </w:r>
        <w:r>
          <w:rPr>
            <w:noProof/>
            <w:webHidden/>
          </w:rPr>
          <w:fldChar w:fldCharType="end"/>
        </w:r>
      </w:hyperlink>
    </w:p>
    <w:p w14:paraId="06132A97" w14:textId="61F2398B" w:rsidR="004F5BFF" w:rsidRDefault="004F5BFF">
      <w:pPr>
        <w:pStyle w:val="Mucluc4"/>
        <w:rPr>
          <w:rFonts w:asciiTheme="minorHAnsi" w:hAnsiTheme="minorHAnsi"/>
          <w:noProof/>
          <w:color w:val="auto"/>
          <w:kern w:val="2"/>
          <w:sz w:val="24"/>
          <w:szCs w:val="24"/>
          <w14:ligatures w14:val="standardContextual"/>
        </w:rPr>
      </w:pPr>
      <w:hyperlink w:anchor="_Toc241493209" w:history="1">
        <w:r w:rsidRPr="00A1282B">
          <w:rPr>
            <w:rStyle w:val="Siuktni"/>
            <w:b/>
            <w:noProof/>
          </w:rPr>
          <w:t>Hình 2.8:</w:t>
        </w:r>
        <w:r w:rsidRPr="00A1282B">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_Toc241493209 \h </w:instrText>
        </w:r>
        <w:r>
          <w:rPr>
            <w:noProof/>
            <w:webHidden/>
          </w:rPr>
        </w:r>
        <w:r>
          <w:rPr>
            <w:noProof/>
            <w:webHidden/>
          </w:rPr>
          <w:fldChar w:fldCharType="separate"/>
        </w:r>
        <w:r>
          <w:rPr>
            <w:noProof/>
            <w:webHidden/>
          </w:rPr>
          <w:t>28</w:t>
        </w:r>
        <w:r>
          <w:rPr>
            <w:noProof/>
            <w:webHidden/>
          </w:rPr>
          <w:fldChar w:fldCharType="end"/>
        </w:r>
      </w:hyperlink>
    </w:p>
    <w:p w14:paraId="285591D7" w14:textId="3C22413D" w:rsidR="004F5BFF" w:rsidRDefault="004F5BFF">
      <w:pPr>
        <w:pStyle w:val="Mucluc4"/>
        <w:rPr>
          <w:rFonts w:asciiTheme="minorHAnsi" w:hAnsiTheme="minorHAnsi"/>
          <w:noProof/>
          <w:color w:val="auto"/>
          <w:kern w:val="2"/>
          <w:sz w:val="24"/>
          <w:szCs w:val="24"/>
          <w14:ligatures w14:val="standardContextual"/>
        </w:rPr>
      </w:pPr>
      <w:hyperlink w:anchor="_Toc241493210" w:history="1">
        <w:r w:rsidRPr="00A1282B">
          <w:rPr>
            <w:rStyle w:val="Siuktni"/>
            <w:b/>
            <w:noProof/>
          </w:rPr>
          <w:t>Hình 2.9:</w:t>
        </w:r>
        <w:r w:rsidRPr="00A1282B">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_Toc241493210 \h </w:instrText>
        </w:r>
        <w:r>
          <w:rPr>
            <w:noProof/>
            <w:webHidden/>
          </w:rPr>
        </w:r>
        <w:r>
          <w:rPr>
            <w:noProof/>
            <w:webHidden/>
          </w:rPr>
          <w:fldChar w:fldCharType="separate"/>
        </w:r>
        <w:r>
          <w:rPr>
            <w:noProof/>
            <w:webHidden/>
          </w:rPr>
          <w:t>29</w:t>
        </w:r>
        <w:r>
          <w:rPr>
            <w:noProof/>
            <w:webHidden/>
          </w:rPr>
          <w:fldChar w:fldCharType="end"/>
        </w:r>
      </w:hyperlink>
    </w:p>
    <w:p w14:paraId="75C89FCE" w14:textId="32F9BF32" w:rsidR="004F5BFF" w:rsidRDefault="004F5BFF">
      <w:pPr>
        <w:pStyle w:val="Mucluc4"/>
        <w:rPr>
          <w:rFonts w:asciiTheme="minorHAnsi" w:hAnsiTheme="minorHAnsi"/>
          <w:noProof/>
          <w:color w:val="auto"/>
          <w:kern w:val="2"/>
          <w:sz w:val="24"/>
          <w:szCs w:val="24"/>
          <w14:ligatures w14:val="standardContextual"/>
        </w:rPr>
      </w:pPr>
      <w:hyperlink w:anchor="_Toc241493211" w:history="1">
        <w:r w:rsidRPr="00A1282B">
          <w:rPr>
            <w:rStyle w:val="Siuktni"/>
            <w:b/>
            <w:noProof/>
          </w:rPr>
          <w:t>Hình 2.10:</w:t>
        </w:r>
        <w:r w:rsidRPr="00A1282B">
          <w:rPr>
            <w:rStyle w:val="Siuktni"/>
            <w:noProof/>
          </w:rPr>
          <w:t xml:space="preserve"> Sơ đồ tuần tự Nộp báo cáo &amp; Xếp hạng thi đua 16 Tổ</w:t>
        </w:r>
        <w:r>
          <w:rPr>
            <w:noProof/>
            <w:webHidden/>
          </w:rPr>
          <w:tab/>
        </w:r>
        <w:r>
          <w:rPr>
            <w:noProof/>
            <w:webHidden/>
          </w:rPr>
          <w:fldChar w:fldCharType="begin"/>
        </w:r>
        <w:r>
          <w:rPr>
            <w:noProof/>
            <w:webHidden/>
          </w:rPr>
          <w:instrText xml:space="preserve"> PAGEREF _Toc241493211 \h </w:instrText>
        </w:r>
        <w:r>
          <w:rPr>
            <w:noProof/>
            <w:webHidden/>
          </w:rPr>
        </w:r>
        <w:r>
          <w:rPr>
            <w:noProof/>
            <w:webHidden/>
          </w:rPr>
          <w:fldChar w:fldCharType="separate"/>
        </w:r>
        <w:r>
          <w:rPr>
            <w:noProof/>
            <w:webHidden/>
          </w:rPr>
          <w:t>29</w:t>
        </w:r>
        <w:r>
          <w:rPr>
            <w:noProof/>
            <w:webHidden/>
          </w:rPr>
          <w:fldChar w:fldCharType="end"/>
        </w:r>
      </w:hyperlink>
    </w:p>
    <w:p w14:paraId="2CA79351" w14:textId="5BCF52BF" w:rsidR="004F5BFF" w:rsidRDefault="004F5BFF">
      <w:pPr>
        <w:pStyle w:val="Mucluc4"/>
        <w:rPr>
          <w:rFonts w:asciiTheme="minorHAnsi" w:hAnsiTheme="minorHAnsi"/>
          <w:noProof/>
          <w:color w:val="auto"/>
          <w:kern w:val="2"/>
          <w:sz w:val="24"/>
          <w:szCs w:val="24"/>
          <w14:ligatures w14:val="standardContextual"/>
        </w:rPr>
      </w:pPr>
      <w:hyperlink w:anchor="_Toc241493212" w:history="1">
        <w:r w:rsidRPr="00A1282B">
          <w:rPr>
            <w:rStyle w:val="Siuktni"/>
            <w:b/>
            <w:noProof/>
          </w:rPr>
          <w:t>Hình 2.11:</w:t>
        </w:r>
        <w:r w:rsidRPr="00A1282B">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_Toc241493212 \h </w:instrText>
        </w:r>
        <w:r>
          <w:rPr>
            <w:noProof/>
            <w:webHidden/>
          </w:rPr>
        </w:r>
        <w:r>
          <w:rPr>
            <w:noProof/>
            <w:webHidden/>
          </w:rPr>
          <w:fldChar w:fldCharType="separate"/>
        </w:r>
        <w:r>
          <w:rPr>
            <w:noProof/>
            <w:webHidden/>
          </w:rPr>
          <w:t>31</w:t>
        </w:r>
        <w:r>
          <w:rPr>
            <w:noProof/>
            <w:webHidden/>
          </w:rPr>
          <w:fldChar w:fldCharType="end"/>
        </w:r>
      </w:hyperlink>
    </w:p>
    <w:p w14:paraId="33CB54D5" w14:textId="7622C615" w:rsidR="004F5BFF" w:rsidRDefault="004F5BFF">
      <w:pPr>
        <w:pStyle w:val="Mucluc4"/>
        <w:rPr>
          <w:rFonts w:asciiTheme="minorHAnsi" w:hAnsiTheme="minorHAnsi"/>
          <w:noProof/>
          <w:color w:val="auto"/>
          <w:kern w:val="2"/>
          <w:sz w:val="24"/>
          <w:szCs w:val="24"/>
          <w14:ligatures w14:val="standardContextual"/>
        </w:rPr>
      </w:pPr>
      <w:hyperlink w:anchor="_Toc241493213" w:history="1">
        <w:r w:rsidRPr="00A1282B">
          <w:rPr>
            <w:rStyle w:val="Siuktni"/>
            <w:b/>
            <w:noProof/>
          </w:rPr>
          <w:t>Hình 2.12:</w:t>
        </w:r>
        <w:r w:rsidRPr="00A1282B">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_Toc241493213 \h </w:instrText>
        </w:r>
        <w:r>
          <w:rPr>
            <w:noProof/>
            <w:webHidden/>
          </w:rPr>
        </w:r>
        <w:r>
          <w:rPr>
            <w:noProof/>
            <w:webHidden/>
          </w:rPr>
          <w:fldChar w:fldCharType="separate"/>
        </w:r>
        <w:r>
          <w:rPr>
            <w:noProof/>
            <w:webHidden/>
          </w:rPr>
          <w:t>32</w:t>
        </w:r>
        <w:r>
          <w:rPr>
            <w:noProof/>
            <w:webHidden/>
          </w:rPr>
          <w:fldChar w:fldCharType="end"/>
        </w:r>
      </w:hyperlink>
    </w:p>
    <w:p w14:paraId="1A823105" w14:textId="7B0F7AA0" w:rsidR="004F5BFF" w:rsidRDefault="004F5BFF">
      <w:pPr>
        <w:pStyle w:val="Mucluc4"/>
        <w:rPr>
          <w:rFonts w:asciiTheme="minorHAnsi" w:hAnsiTheme="minorHAnsi"/>
          <w:noProof/>
          <w:color w:val="auto"/>
          <w:kern w:val="2"/>
          <w:sz w:val="24"/>
          <w:szCs w:val="24"/>
          <w14:ligatures w14:val="standardContextual"/>
        </w:rPr>
      </w:pPr>
      <w:hyperlink w:anchor="_Toc241493214" w:history="1">
        <w:r w:rsidRPr="00A1282B">
          <w:rPr>
            <w:rStyle w:val="Siuktni"/>
            <w:b/>
            <w:noProof/>
          </w:rPr>
          <w:t>Hình 2.13:</w:t>
        </w:r>
        <w:r w:rsidRPr="00A1282B">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_Toc241493214 \h </w:instrText>
        </w:r>
        <w:r>
          <w:rPr>
            <w:noProof/>
            <w:webHidden/>
          </w:rPr>
        </w:r>
        <w:r>
          <w:rPr>
            <w:noProof/>
            <w:webHidden/>
          </w:rPr>
          <w:fldChar w:fldCharType="separate"/>
        </w:r>
        <w:r>
          <w:rPr>
            <w:noProof/>
            <w:webHidden/>
          </w:rPr>
          <w:t>33</w:t>
        </w:r>
        <w:r>
          <w:rPr>
            <w:noProof/>
            <w:webHidden/>
          </w:rPr>
          <w:fldChar w:fldCharType="end"/>
        </w:r>
      </w:hyperlink>
    </w:p>
    <w:p w14:paraId="0F9F44CB" w14:textId="0610ED60" w:rsidR="004F5BFF" w:rsidRDefault="004F5BFF">
      <w:pPr>
        <w:pStyle w:val="Mucluc4"/>
        <w:rPr>
          <w:rFonts w:asciiTheme="minorHAnsi" w:hAnsiTheme="minorHAnsi"/>
          <w:noProof/>
          <w:color w:val="auto"/>
          <w:kern w:val="2"/>
          <w:sz w:val="24"/>
          <w:szCs w:val="24"/>
          <w14:ligatures w14:val="standardContextual"/>
        </w:rPr>
      </w:pPr>
      <w:hyperlink w:anchor="_Toc241493215" w:history="1">
        <w:r w:rsidRPr="00A1282B">
          <w:rPr>
            <w:rStyle w:val="Siuktni"/>
            <w:b/>
            <w:noProof/>
          </w:rPr>
          <w:t>Hình 2.14:</w:t>
        </w:r>
        <w:r w:rsidRPr="00A1282B">
          <w:rPr>
            <w:rStyle w:val="Siuktni"/>
            <w:noProof/>
          </w:rPr>
          <w:t xml:space="preserve"> Sơ đồ hoạt động Quy trình Báo cáo hoạt động và Đánh giá thi đua 16 Tổ công đoàn</w:t>
        </w:r>
        <w:r>
          <w:rPr>
            <w:noProof/>
            <w:webHidden/>
          </w:rPr>
          <w:tab/>
        </w:r>
        <w:r>
          <w:rPr>
            <w:noProof/>
            <w:webHidden/>
          </w:rPr>
          <w:fldChar w:fldCharType="begin"/>
        </w:r>
        <w:r>
          <w:rPr>
            <w:noProof/>
            <w:webHidden/>
          </w:rPr>
          <w:instrText xml:space="preserve"> PAGEREF _Toc241493215 \h </w:instrText>
        </w:r>
        <w:r>
          <w:rPr>
            <w:noProof/>
            <w:webHidden/>
          </w:rPr>
        </w:r>
        <w:r>
          <w:rPr>
            <w:noProof/>
            <w:webHidden/>
          </w:rPr>
          <w:fldChar w:fldCharType="separate"/>
        </w:r>
        <w:r>
          <w:rPr>
            <w:noProof/>
            <w:webHidden/>
          </w:rPr>
          <w:t>34</w:t>
        </w:r>
        <w:r>
          <w:rPr>
            <w:noProof/>
            <w:webHidden/>
          </w:rPr>
          <w:fldChar w:fldCharType="end"/>
        </w:r>
      </w:hyperlink>
    </w:p>
    <w:p w14:paraId="6C1EC728" w14:textId="0C421AD9" w:rsidR="004F5BFF" w:rsidRDefault="004F5BFF">
      <w:pPr>
        <w:pStyle w:val="Mucluc4"/>
        <w:rPr>
          <w:rFonts w:asciiTheme="minorHAnsi" w:hAnsiTheme="minorHAnsi"/>
          <w:noProof/>
          <w:color w:val="auto"/>
          <w:kern w:val="2"/>
          <w:sz w:val="24"/>
          <w:szCs w:val="24"/>
          <w14:ligatures w14:val="standardContextual"/>
        </w:rPr>
      </w:pPr>
      <w:hyperlink w:anchor="_Toc241493216" w:history="1">
        <w:r w:rsidRPr="00A1282B">
          <w:rPr>
            <w:rStyle w:val="Siuktni"/>
            <w:b/>
            <w:noProof/>
          </w:rPr>
          <w:t>Hình 2.15:</w:t>
        </w:r>
        <w:r w:rsidRPr="00A1282B">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_Toc241493216 \h </w:instrText>
        </w:r>
        <w:r>
          <w:rPr>
            <w:noProof/>
            <w:webHidden/>
          </w:rPr>
        </w:r>
        <w:r>
          <w:rPr>
            <w:noProof/>
            <w:webHidden/>
          </w:rPr>
          <w:fldChar w:fldCharType="separate"/>
        </w:r>
        <w:r>
          <w:rPr>
            <w:noProof/>
            <w:webHidden/>
          </w:rPr>
          <w:t>35</w:t>
        </w:r>
        <w:r>
          <w:rPr>
            <w:noProof/>
            <w:webHidden/>
          </w:rPr>
          <w:fldChar w:fldCharType="end"/>
        </w:r>
      </w:hyperlink>
    </w:p>
    <w:p w14:paraId="73CB3833" w14:textId="04CBC06B" w:rsidR="004F5BFF" w:rsidRDefault="004F5BFF">
      <w:pPr>
        <w:pStyle w:val="Mucluc4"/>
        <w:rPr>
          <w:rFonts w:asciiTheme="minorHAnsi" w:hAnsiTheme="minorHAnsi"/>
          <w:noProof/>
          <w:color w:val="auto"/>
          <w:kern w:val="2"/>
          <w:sz w:val="24"/>
          <w:szCs w:val="24"/>
          <w14:ligatures w14:val="standardContextual"/>
        </w:rPr>
      </w:pPr>
      <w:hyperlink w:anchor="_Toc241493217" w:history="1">
        <w:r w:rsidRPr="00A1282B">
          <w:rPr>
            <w:rStyle w:val="Siuktni"/>
            <w:b/>
            <w:noProof/>
          </w:rPr>
          <w:t>Hình 3.1:</w:t>
        </w:r>
        <w:r w:rsidRPr="00A1282B">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_Toc241493217 \h </w:instrText>
        </w:r>
        <w:r>
          <w:rPr>
            <w:noProof/>
            <w:webHidden/>
          </w:rPr>
        </w:r>
        <w:r>
          <w:rPr>
            <w:noProof/>
            <w:webHidden/>
          </w:rPr>
          <w:fldChar w:fldCharType="separate"/>
        </w:r>
        <w:r>
          <w:rPr>
            <w:noProof/>
            <w:webHidden/>
          </w:rPr>
          <w:t>36</w:t>
        </w:r>
        <w:r>
          <w:rPr>
            <w:noProof/>
            <w:webHidden/>
          </w:rPr>
          <w:fldChar w:fldCharType="end"/>
        </w:r>
      </w:hyperlink>
    </w:p>
    <w:p w14:paraId="66C2B100" w14:textId="5637E14E" w:rsidR="00C33A40" w:rsidRDefault="004F5BFF" w:rsidP="00A30447">
      <w:pPr>
        <w:pStyle w:val="Mucluc4"/>
        <w:rPr>
          <w:noProof/>
        </w:rPr>
      </w:pPr>
      <w:r>
        <w:rPr>
          <w:noProof/>
        </w:rPr>
        <w:fldChar w:fldCharType="end"/>
      </w:r>
    </w:p>
    <w:p w14:paraId="560D3D04" w14:textId="77777777" w:rsidR="00E25F95" w:rsidRDefault="00E25F95">
      <w:pPr>
        <w:spacing w:after="0" w:line="240" w:lineRule="auto"/>
      </w:pPr>
      <w:r>
        <w:br w:type="page"/>
      </w:r>
    </w:p>
    <w:p w14:paraId="4AA83652" w14:textId="77777777" w:rsidR="002F52F2" w:rsidRPr="004F5BFF" w:rsidRDefault="00D1741E" w:rsidP="004F5BFF">
      <w:pPr>
        <w:pStyle w:val="m1b"/>
      </w:pPr>
      <w:bookmarkStart w:id="5" w:name="_Toc240897692"/>
      <w:bookmarkStart w:id="6" w:name="_Toc241493251"/>
      <w:r w:rsidRPr="004F5BFF">
        <w:lastRenderedPageBreak/>
        <w:t>Da</w:t>
      </w:r>
      <w:r w:rsidR="002F52F2" w:rsidRPr="004F5BFF">
        <w:t>nh Mục Bảng</w:t>
      </w:r>
      <w:bookmarkEnd w:id="5"/>
      <w:bookmarkEnd w:id="6"/>
    </w:p>
    <w:p w14:paraId="3238B1D2" w14:textId="77777777" w:rsidR="00E25F95" w:rsidRDefault="00A3044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1488213" w:history="1">
        <w:r w:rsidR="00E25F95" w:rsidRPr="008B4C9D">
          <w:rPr>
            <w:rStyle w:val="Siuktni"/>
            <w:b/>
            <w:bCs/>
            <w:noProof/>
          </w:rPr>
          <w:t>Bảng 1.1:</w:t>
        </w:r>
        <w:r w:rsidR="00E25F95" w:rsidRPr="008B4C9D">
          <w:rPr>
            <w:rStyle w:val="Siuktni"/>
            <w:noProof/>
          </w:rPr>
          <w:t xml:space="preserve"> Khảo sát phần cứng và hạ tầng công nghệ</w:t>
        </w:r>
        <w:r w:rsidR="00E25F95">
          <w:rPr>
            <w:noProof/>
            <w:webHidden/>
          </w:rPr>
          <w:tab/>
        </w:r>
        <w:r w:rsidR="00E25F95">
          <w:rPr>
            <w:noProof/>
            <w:webHidden/>
          </w:rPr>
          <w:fldChar w:fldCharType="begin"/>
        </w:r>
        <w:r w:rsidR="00E25F95">
          <w:rPr>
            <w:noProof/>
            <w:webHidden/>
          </w:rPr>
          <w:instrText xml:space="preserve"> PAGEREF _Toc241488213 \h </w:instrText>
        </w:r>
        <w:r w:rsidR="00E25F95">
          <w:rPr>
            <w:noProof/>
            <w:webHidden/>
          </w:rPr>
        </w:r>
        <w:r w:rsidR="00E25F95">
          <w:rPr>
            <w:noProof/>
            <w:webHidden/>
          </w:rPr>
          <w:fldChar w:fldCharType="separate"/>
        </w:r>
        <w:r w:rsidR="00E25F95">
          <w:rPr>
            <w:noProof/>
            <w:webHidden/>
          </w:rPr>
          <w:t>3</w:t>
        </w:r>
        <w:r w:rsidR="00E25F95">
          <w:rPr>
            <w:noProof/>
            <w:webHidden/>
          </w:rPr>
          <w:fldChar w:fldCharType="end"/>
        </w:r>
      </w:hyperlink>
    </w:p>
    <w:p w14:paraId="440A8A73" w14:textId="77777777" w:rsidR="00E25F95" w:rsidRDefault="00E25F95">
      <w:pPr>
        <w:pStyle w:val="Mucluc5"/>
        <w:rPr>
          <w:rFonts w:asciiTheme="minorHAnsi" w:hAnsiTheme="minorHAnsi"/>
          <w:noProof/>
          <w:color w:val="auto"/>
          <w:kern w:val="2"/>
          <w:sz w:val="24"/>
          <w:szCs w:val="24"/>
          <w14:ligatures w14:val="standardContextual"/>
        </w:rPr>
      </w:pPr>
      <w:hyperlink w:anchor="_Toc241488214" w:history="1">
        <w:r w:rsidRPr="008B4C9D">
          <w:rPr>
            <w:rStyle w:val="Siuktni"/>
            <w:b/>
            <w:bCs/>
            <w:noProof/>
          </w:rPr>
          <w:t>Bảng 1.2:</w:t>
        </w:r>
        <w:r w:rsidRPr="008B4C9D">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_Toc241488214 \h </w:instrText>
        </w:r>
        <w:r>
          <w:rPr>
            <w:noProof/>
            <w:webHidden/>
          </w:rPr>
        </w:r>
        <w:r>
          <w:rPr>
            <w:noProof/>
            <w:webHidden/>
          </w:rPr>
          <w:fldChar w:fldCharType="separate"/>
        </w:r>
        <w:r>
          <w:rPr>
            <w:noProof/>
            <w:webHidden/>
          </w:rPr>
          <w:t>4</w:t>
        </w:r>
        <w:r>
          <w:rPr>
            <w:noProof/>
            <w:webHidden/>
          </w:rPr>
          <w:fldChar w:fldCharType="end"/>
        </w:r>
      </w:hyperlink>
    </w:p>
    <w:p w14:paraId="636E2A5A" w14:textId="77777777" w:rsidR="00E25F95" w:rsidRDefault="00E25F95">
      <w:pPr>
        <w:pStyle w:val="Mucluc5"/>
        <w:rPr>
          <w:rFonts w:asciiTheme="minorHAnsi" w:hAnsiTheme="minorHAnsi"/>
          <w:noProof/>
          <w:color w:val="auto"/>
          <w:kern w:val="2"/>
          <w:sz w:val="24"/>
          <w:szCs w:val="24"/>
          <w14:ligatures w14:val="standardContextual"/>
        </w:rPr>
      </w:pPr>
      <w:hyperlink w:anchor="_Toc241488215" w:history="1">
        <w:r w:rsidRPr="008B4C9D">
          <w:rPr>
            <w:rStyle w:val="Siuktni"/>
            <w:b/>
            <w:bCs/>
            <w:noProof/>
          </w:rPr>
          <w:t>Bảng 1.3:</w:t>
        </w:r>
        <w:r w:rsidRPr="008B4C9D">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_Toc241488215 \h </w:instrText>
        </w:r>
        <w:r>
          <w:rPr>
            <w:noProof/>
            <w:webHidden/>
          </w:rPr>
        </w:r>
        <w:r>
          <w:rPr>
            <w:noProof/>
            <w:webHidden/>
          </w:rPr>
          <w:fldChar w:fldCharType="separate"/>
        </w:r>
        <w:r>
          <w:rPr>
            <w:noProof/>
            <w:webHidden/>
          </w:rPr>
          <w:t>5</w:t>
        </w:r>
        <w:r>
          <w:rPr>
            <w:noProof/>
            <w:webHidden/>
          </w:rPr>
          <w:fldChar w:fldCharType="end"/>
        </w:r>
      </w:hyperlink>
    </w:p>
    <w:p w14:paraId="145BB0F7" w14:textId="77777777" w:rsidR="00E25F95" w:rsidRDefault="00E25F95">
      <w:pPr>
        <w:pStyle w:val="Mucluc5"/>
        <w:rPr>
          <w:rFonts w:asciiTheme="minorHAnsi" w:hAnsiTheme="minorHAnsi"/>
          <w:noProof/>
          <w:color w:val="auto"/>
          <w:kern w:val="2"/>
          <w:sz w:val="24"/>
          <w:szCs w:val="24"/>
          <w14:ligatures w14:val="standardContextual"/>
        </w:rPr>
      </w:pPr>
      <w:hyperlink w:anchor="_Toc241488216" w:history="1">
        <w:r w:rsidRPr="008B4C9D">
          <w:rPr>
            <w:rStyle w:val="Siuktni"/>
            <w:b/>
            <w:bCs/>
            <w:noProof/>
          </w:rPr>
          <w:t>Bảng 1.4:</w:t>
        </w:r>
        <w:r w:rsidRPr="008B4C9D">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_Toc241488216 \h </w:instrText>
        </w:r>
        <w:r>
          <w:rPr>
            <w:noProof/>
            <w:webHidden/>
          </w:rPr>
        </w:r>
        <w:r>
          <w:rPr>
            <w:noProof/>
            <w:webHidden/>
          </w:rPr>
          <w:fldChar w:fldCharType="separate"/>
        </w:r>
        <w:r>
          <w:rPr>
            <w:noProof/>
            <w:webHidden/>
          </w:rPr>
          <w:t>7</w:t>
        </w:r>
        <w:r>
          <w:rPr>
            <w:noProof/>
            <w:webHidden/>
          </w:rPr>
          <w:fldChar w:fldCharType="end"/>
        </w:r>
      </w:hyperlink>
    </w:p>
    <w:p w14:paraId="1CA0A749" w14:textId="77777777" w:rsidR="00E25F95" w:rsidRDefault="00E25F95">
      <w:pPr>
        <w:pStyle w:val="Mucluc5"/>
        <w:rPr>
          <w:rFonts w:asciiTheme="minorHAnsi" w:hAnsiTheme="minorHAnsi"/>
          <w:noProof/>
          <w:color w:val="auto"/>
          <w:kern w:val="2"/>
          <w:sz w:val="24"/>
          <w:szCs w:val="24"/>
          <w14:ligatures w14:val="standardContextual"/>
        </w:rPr>
      </w:pPr>
      <w:hyperlink w:anchor="_Toc241488217" w:history="1">
        <w:r w:rsidRPr="008B4C9D">
          <w:rPr>
            <w:rStyle w:val="Siuktni"/>
            <w:b/>
            <w:bCs/>
            <w:noProof/>
          </w:rPr>
          <w:t>Bảng 1.5:</w:t>
        </w:r>
        <w:r w:rsidRPr="008B4C9D">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_Toc241488217 \h </w:instrText>
        </w:r>
        <w:r>
          <w:rPr>
            <w:noProof/>
            <w:webHidden/>
          </w:rPr>
        </w:r>
        <w:r>
          <w:rPr>
            <w:noProof/>
            <w:webHidden/>
          </w:rPr>
          <w:fldChar w:fldCharType="separate"/>
        </w:r>
        <w:r>
          <w:rPr>
            <w:noProof/>
            <w:webHidden/>
          </w:rPr>
          <w:t>9</w:t>
        </w:r>
        <w:r>
          <w:rPr>
            <w:noProof/>
            <w:webHidden/>
          </w:rPr>
          <w:fldChar w:fldCharType="end"/>
        </w:r>
      </w:hyperlink>
    </w:p>
    <w:p w14:paraId="5A3E4DCC" w14:textId="77777777" w:rsidR="00E25F95" w:rsidRDefault="00E25F95">
      <w:pPr>
        <w:pStyle w:val="Mucluc5"/>
        <w:rPr>
          <w:rFonts w:asciiTheme="minorHAnsi" w:hAnsiTheme="minorHAnsi"/>
          <w:noProof/>
          <w:color w:val="auto"/>
          <w:kern w:val="2"/>
          <w:sz w:val="24"/>
          <w:szCs w:val="24"/>
          <w14:ligatures w14:val="standardContextual"/>
        </w:rPr>
      </w:pPr>
      <w:hyperlink w:anchor="_Toc241488218" w:history="1">
        <w:r w:rsidRPr="008B4C9D">
          <w:rPr>
            <w:rStyle w:val="Siuktni"/>
            <w:b/>
            <w:bCs/>
            <w:noProof/>
          </w:rPr>
          <w:t>Bảng 1.6:</w:t>
        </w:r>
        <w:r w:rsidRPr="008B4C9D">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_Toc241488218 \h </w:instrText>
        </w:r>
        <w:r>
          <w:rPr>
            <w:noProof/>
            <w:webHidden/>
          </w:rPr>
        </w:r>
        <w:r>
          <w:rPr>
            <w:noProof/>
            <w:webHidden/>
          </w:rPr>
          <w:fldChar w:fldCharType="separate"/>
        </w:r>
        <w:r>
          <w:rPr>
            <w:noProof/>
            <w:webHidden/>
          </w:rPr>
          <w:t>10</w:t>
        </w:r>
        <w:r>
          <w:rPr>
            <w:noProof/>
            <w:webHidden/>
          </w:rPr>
          <w:fldChar w:fldCharType="end"/>
        </w:r>
      </w:hyperlink>
    </w:p>
    <w:p w14:paraId="233B6061" w14:textId="77777777" w:rsidR="00E25F95" w:rsidRDefault="00E25F95">
      <w:pPr>
        <w:pStyle w:val="Mucluc5"/>
        <w:rPr>
          <w:rFonts w:asciiTheme="minorHAnsi" w:hAnsiTheme="minorHAnsi"/>
          <w:noProof/>
          <w:color w:val="auto"/>
          <w:kern w:val="2"/>
          <w:sz w:val="24"/>
          <w:szCs w:val="24"/>
          <w14:ligatures w14:val="standardContextual"/>
        </w:rPr>
      </w:pPr>
      <w:hyperlink w:anchor="_Toc241488219" w:history="1">
        <w:r w:rsidRPr="008B4C9D">
          <w:rPr>
            <w:rStyle w:val="Siuktni"/>
            <w:b/>
            <w:bCs/>
            <w:noProof/>
          </w:rPr>
          <w:t>Bảng 2.1:</w:t>
        </w:r>
        <w:r w:rsidRPr="008B4C9D">
          <w:rPr>
            <w:rStyle w:val="Siuktni"/>
            <w:noProof/>
          </w:rPr>
          <w:t xml:space="preserve"> Các Actor trong hệ thống</w:t>
        </w:r>
        <w:r>
          <w:rPr>
            <w:noProof/>
            <w:webHidden/>
          </w:rPr>
          <w:tab/>
        </w:r>
        <w:r>
          <w:rPr>
            <w:noProof/>
            <w:webHidden/>
          </w:rPr>
          <w:fldChar w:fldCharType="begin"/>
        </w:r>
        <w:r>
          <w:rPr>
            <w:noProof/>
            <w:webHidden/>
          </w:rPr>
          <w:instrText xml:space="preserve"> PAGEREF _Toc241488219 \h </w:instrText>
        </w:r>
        <w:r>
          <w:rPr>
            <w:noProof/>
            <w:webHidden/>
          </w:rPr>
        </w:r>
        <w:r>
          <w:rPr>
            <w:noProof/>
            <w:webHidden/>
          </w:rPr>
          <w:fldChar w:fldCharType="separate"/>
        </w:r>
        <w:r>
          <w:rPr>
            <w:noProof/>
            <w:webHidden/>
          </w:rPr>
          <w:t>12</w:t>
        </w:r>
        <w:r>
          <w:rPr>
            <w:noProof/>
            <w:webHidden/>
          </w:rPr>
          <w:fldChar w:fldCharType="end"/>
        </w:r>
      </w:hyperlink>
    </w:p>
    <w:p w14:paraId="37ED37D7" w14:textId="77777777" w:rsidR="00E25F95" w:rsidRDefault="00E25F95">
      <w:pPr>
        <w:pStyle w:val="Mucluc5"/>
        <w:rPr>
          <w:rFonts w:asciiTheme="minorHAnsi" w:hAnsiTheme="minorHAnsi"/>
          <w:noProof/>
          <w:color w:val="auto"/>
          <w:kern w:val="2"/>
          <w:sz w:val="24"/>
          <w:szCs w:val="24"/>
          <w14:ligatures w14:val="standardContextual"/>
        </w:rPr>
      </w:pPr>
      <w:hyperlink w:anchor="_Toc241488220" w:history="1">
        <w:r w:rsidRPr="008B4C9D">
          <w:rPr>
            <w:rStyle w:val="Siuktni"/>
            <w:b/>
            <w:bCs/>
            <w:noProof/>
          </w:rPr>
          <w:t>Bảng 2.2:</w:t>
        </w:r>
        <w:r w:rsidRPr="008B4C9D">
          <w:rPr>
            <w:rStyle w:val="Siuktni"/>
            <w:noProof/>
          </w:rPr>
          <w:t xml:space="preserve"> Danh sách các Use Case</w:t>
        </w:r>
        <w:r>
          <w:rPr>
            <w:noProof/>
            <w:webHidden/>
          </w:rPr>
          <w:tab/>
        </w:r>
        <w:r>
          <w:rPr>
            <w:noProof/>
            <w:webHidden/>
          </w:rPr>
          <w:fldChar w:fldCharType="begin"/>
        </w:r>
        <w:r>
          <w:rPr>
            <w:noProof/>
            <w:webHidden/>
          </w:rPr>
          <w:instrText xml:space="preserve"> PAGEREF _Toc241488220 \h </w:instrText>
        </w:r>
        <w:r>
          <w:rPr>
            <w:noProof/>
            <w:webHidden/>
          </w:rPr>
        </w:r>
        <w:r>
          <w:rPr>
            <w:noProof/>
            <w:webHidden/>
          </w:rPr>
          <w:fldChar w:fldCharType="separate"/>
        </w:r>
        <w:r>
          <w:rPr>
            <w:noProof/>
            <w:webHidden/>
          </w:rPr>
          <w:t>12</w:t>
        </w:r>
        <w:r>
          <w:rPr>
            <w:noProof/>
            <w:webHidden/>
          </w:rPr>
          <w:fldChar w:fldCharType="end"/>
        </w:r>
      </w:hyperlink>
    </w:p>
    <w:p w14:paraId="2283FB57" w14:textId="77777777" w:rsidR="00E25F95" w:rsidRDefault="00E25F95">
      <w:pPr>
        <w:pStyle w:val="Mucluc5"/>
        <w:rPr>
          <w:rFonts w:asciiTheme="minorHAnsi" w:hAnsiTheme="minorHAnsi"/>
          <w:noProof/>
          <w:color w:val="auto"/>
          <w:kern w:val="2"/>
          <w:sz w:val="24"/>
          <w:szCs w:val="24"/>
          <w14:ligatures w14:val="standardContextual"/>
        </w:rPr>
      </w:pPr>
      <w:hyperlink w:anchor="_Toc241488221" w:history="1">
        <w:r w:rsidRPr="008B4C9D">
          <w:rPr>
            <w:rStyle w:val="Siuktni"/>
            <w:b/>
            <w:bCs/>
            <w:noProof/>
          </w:rPr>
          <w:t>Bảng 3.1:</w:t>
        </w:r>
        <w:r w:rsidRPr="008B4C9D">
          <w:rPr>
            <w:rStyle w:val="Siuktni"/>
            <w:noProof/>
          </w:rPr>
          <w:t xml:space="preserve"> Bảng ORGANIZATIONS</w:t>
        </w:r>
        <w:r>
          <w:rPr>
            <w:noProof/>
            <w:webHidden/>
          </w:rPr>
          <w:tab/>
        </w:r>
        <w:r>
          <w:rPr>
            <w:noProof/>
            <w:webHidden/>
          </w:rPr>
          <w:fldChar w:fldCharType="begin"/>
        </w:r>
        <w:r>
          <w:rPr>
            <w:noProof/>
            <w:webHidden/>
          </w:rPr>
          <w:instrText xml:space="preserve"> PAGEREF _Toc241488221 \h </w:instrText>
        </w:r>
        <w:r>
          <w:rPr>
            <w:noProof/>
            <w:webHidden/>
          </w:rPr>
        </w:r>
        <w:r>
          <w:rPr>
            <w:noProof/>
            <w:webHidden/>
          </w:rPr>
          <w:fldChar w:fldCharType="separate"/>
        </w:r>
        <w:r>
          <w:rPr>
            <w:noProof/>
            <w:webHidden/>
          </w:rPr>
          <w:t>31</w:t>
        </w:r>
        <w:r>
          <w:rPr>
            <w:noProof/>
            <w:webHidden/>
          </w:rPr>
          <w:fldChar w:fldCharType="end"/>
        </w:r>
      </w:hyperlink>
    </w:p>
    <w:p w14:paraId="3C4DEFFA" w14:textId="77777777" w:rsidR="00E25F95" w:rsidRDefault="00E25F95">
      <w:pPr>
        <w:pStyle w:val="Mucluc5"/>
        <w:rPr>
          <w:rFonts w:asciiTheme="minorHAnsi" w:hAnsiTheme="minorHAnsi"/>
          <w:noProof/>
          <w:color w:val="auto"/>
          <w:kern w:val="2"/>
          <w:sz w:val="24"/>
          <w:szCs w:val="24"/>
          <w14:ligatures w14:val="standardContextual"/>
        </w:rPr>
      </w:pPr>
      <w:hyperlink w:anchor="_Toc241488222" w:history="1">
        <w:r w:rsidRPr="008B4C9D">
          <w:rPr>
            <w:rStyle w:val="Siuktni"/>
            <w:b/>
            <w:bCs/>
            <w:noProof/>
          </w:rPr>
          <w:t>Bảng 3.2:</w:t>
        </w:r>
        <w:r w:rsidRPr="008B4C9D">
          <w:rPr>
            <w:rStyle w:val="Siuktni"/>
            <w:noProof/>
          </w:rPr>
          <w:t xml:space="preserve"> Bảng UNION_BRANCHES</w:t>
        </w:r>
        <w:r>
          <w:rPr>
            <w:noProof/>
            <w:webHidden/>
          </w:rPr>
          <w:tab/>
        </w:r>
        <w:r>
          <w:rPr>
            <w:noProof/>
            <w:webHidden/>
          </w:rPr>
          <w:fldChar w:fldCharType="begin"/>
        </w:r>
        <w:r>
          <w:rPr>
            <w:noProof/>
            <w:webHidden/>
          </w:rPr>
          <w:instrText xml:space="preserve"> PAGEREF _Toc241488222 \h </w:instrText>
        </w:r>
        <w:r>
          <w:rPr>
            <w:noProof/>
            <w:webHidden/>
          </w:rPr>
        </w:r>
        <w:r>
          <w:rPr>
            <w:noProof/>
            <w:webHidden/>
          </w:rPr>
          <w:fldChar w:fldCharType="separate"/>
        </w:r>
        <w:r>
          <w:rPr>
            <w:noProof/>
            <w:webHidden/>
          </w:rPr>
          <w:t>32</w:t>
        </w:r>
        <w:r>
          <w:rPr>
            <w:noProof/>
            <w:webHidden/>
          </w:rPr>
          <w:fldChar w:fldCharType="end"/>
        </w:r>
      </w:hyperlink>
    </w:p>
    <w:p w14:paraId="14FC2C94" w14:textId="77777777" w:rsidR="00E25F95" w:rsidRDefault="00E25F95">
      <w:pPr>
        <w:pStyle w:val="Mucluc5"/>
        <w:rPr>
          <w:rFonts w:asciiTheme="minorHAnsi" w:hAnsiTheme="minorHAnsi"/>
          <w:noProof/>
          <w:color w:val="auto"/>
          <w:kern w:val="2"/>
          <w:sz w:val="24"/>
          <w:szCs w:val="24"/>
          <w14:ligatures w14:val="standardContextual"/>
        </w:rPr>
      </w:pPr>
      <w:hyperlink w:anchor="_Toc241488223" w:history="1">
        <w:r w:rsidRPr="008B4C9D">
          <w:rPr>
            <w:rStyle w:val="Siuktni"/>
            <w:b/>
            <w:bCs/>
            <w:noProof/>
          </w:rPr>
          <w:t>Bảng 3.3:</w:t>
        </w:r>
        <w:r w:rsidRPr="008B4C9D">
          <w:rPr>
            <w:rStyle w:val="Siuktni"/>
            <w:noProof/>
          </w:rPr>
          <w:t xml:space="preserve"> Bảng MEMBERS</w:t>
        </w:r>
        <w:r>
          <w:rPr>
            <w:noProof/>
            <w:webHidden/>
          </w:rPr>
          <w:tab/>
        </w:r>
        <w:r>
          <w:rPr>
            <w:noProof/>
            <w:webHidden/>
          </w:rPr>
          <w:fldChar w:fldCharType="begin"/>
        </w:r>
        <w:r>
          <w:rPr>
            <w:noProof/>
            <w:webHidden/>
          </w:rPr>
          <w:instrText xml:space="preserve"> PAGEREF _Toc241488223 \h </w:instrText>
        </w:r>
        <w:r>
          <w:rPr>
            <w:noProof/>
            <w:webHidden/>
          </w:rPr>
        </w:r>
        <w:r>
          <w:rPr>
            <w:noProof/>
            <w:webHidden/>
          </w:rPr>
          <w:fldChar w:fldCharType="separate"/>
        </w:r>
        <w:r>
          <w:rPr>
            <w:noProof/>
            <w:webHidden/>
          </w:rPr>
          <w:t>33</w:t>
        </w:r>
        <w:r>
          <w:rPr>
            <w:noProof/>
            <w:webHidden/>
          </w:rPr>
          <w:fldChar w:fldCharType="end"/>
        </w:r>
      </w:hyperlink>
    </w:p>
    <w:p w14:paraId="2946ECAE" w14:textId="77777777" w:rsidR="00E25F95" w:rsidRDefault="00E25F95">
      <w:pPr>
        <w:pStyle w:val="Mucluc5"/>
        <w:rPr>
          <w:rFonts w:asciiTheme="minorHAnsi" w:hAnsiTheme="minorHAnsi"/>
          <w:noProof/>
          <w:color w:val="auto"/>
          <w:kern w:val="2"/>
          <w:sz w:val="24"/>
          <w:szCs w:val="24"/>
          <w14:ligatures w14:val="standardContextual"/>
        </w:rPr>
      </w:pPr>
      <w:hyperlink w:anchor="_Toc241488224" w:history="1">
        <w:r w:rsidRPr="008B4C9D">
          <w:rPr>
            <w:rStyle w:val="Siuktni"/>
            <w:b/>
            <w:bCs/>
            <w:noProof/>
          </w:rPr>
          <w:t>Bảng 3.4:</w:t>
        </w:r>
        <w:r w:rsidRPr="008B4C9D">
          <w:rPr>
            <w:rStyle w:val="Siuktni"/>
            <w:noProof/>
          </w:rPr>
          <w:t xml:space="preserve"> Bảng CATEGORIES</w:t>
        </w:r>
        <w:r>
          <w:rPr>
            <w:noProof/>
            <w:webHidden/>
          </w:rPr>
          <w:tab/>
        </w:r>
        <w:r>
          <w:rPr>
            <w:noProof/>
            <w:webHidden/>
          </w:rPr>
          <w:fldChar w:fldCharType="begin"/>
        </w:r>
        <w:r>
          <w:rPr>
            <w:noProof/>
            <w:webHidden/>
          </w:rPr>
          <w:instrText xml:space="preserve"> PAGEREF _Toc241488224 \h </w:instrText>
        </w:r>
        <w:r>
          <w:rPr>
            <w:noProof/>
            <w:webHidden/>
          </w:rPr>
        </w:r>
        <w:r>
          <w:rPr>
            <w:noProof/>
            <w:webHidden/>
          </w:rPr>
          <w:fldChar w:fldCharType="separate"/>
        </w:r>
        <w:r>
          <w:rPr>
            <w:noProof/>
            <w:webHidden/>
          </w:rPr>
          <w:t>34</w:t>
        </w:r>
        <w:r>
          <w:rPr>
            <w:noProof/>
            <w:webHidden/>
          </w:rPr>
          <w:fldChar w:fldCharType="end"/>
        </w:r>
      </w:hyperlink>
    </w:p>
    <w:p w14:paraId="20F28A8E" w14:textId="77777777" w:rsidR="00E25F95" w:rsidRDefault="00E25F95">
      <w:pPr>
        <w:pStyle w:val="Mucluc5"/>
        <w:rPr>
          <w:rFonts w:asciiTheme="minorHAnsi" w:hAnsiTheme="minorHAnsi"/>
          <w:noProof/>
          <w:color w:val="auto"/>
          <w:kern w:val="2"/>
          <w:sz w:val="24"/>
          <w:szCs w:val="24"/>
          <w14:ligatures w14:val="standardContextual"/>
        </w:rPr>
      </w:pPr>
      <w:hyperlink w:anchor="_Toc241488225" w:history="1">
        <w:r w:rsidRPr="008B4C9D">
          <w:rPr>
            <w:rStyle w:val="Siuktni"/>
            <w:b/>
            <w:bCs/>
            <w:noProof/>
          </w:rPr>
          <w:t>Bảng 3.5:</w:t>
        </w:r>
        <w:r w:rsidRPr="008B4C9D">
          <w:rPr>
            <w:rStyle w:val="Siuktni"/>
            <w:noProof/>
          </w:rPr>
          <w:t xml:space="preserve"> Bảng ARTICLES</w:t>
        </w:r>
        <w:r>
          <w:rPr>
            <w:noProof/>
            <w:webHidden/>
          </w:rPr>
          <w:tab/>
        </w:r>
        <w:r>
          <w:rPr>
            <w:noProof/>
            <w:webHidden/>
          </w:rPr>
          <w:fldChar w:fldCharType="begin"/>
        </w:r>
        <w:r>
          <w:rPr>
            <w:noProof/>
            <w:webHidden/>
          </w:rPr>
          <w:instrText xml:space="preserve"> PAGEREF _Toc241488225 \h </w:instrText>
        </w:r>
        <w:r>
          <w:rPr>
            <w:noProof/>
            <w:webHidden/>
          </w:rPr>
        </w:r>
        <w:r>
          <w:rPr>
            <w:noProof/>
            <w:webHidden/>
          </w:rPr>
          <w:fldChar w:fldCharType="separate"/>
        </w:r>
        <w:r>
          <w:rPr>
            <w:noProof/>
            <w:webHidden/>
          </w:rPr>
          <w:t>34</w:t>
        </w:r>
        <w:r>
          <w:rPr>
            <w:noProof/>
            <w:webHidden/>
          </w:rPr>
          <w:fldChar w:fldCharType="end"/>
        </w:r>
      </w:hyperlink>
    </w:p>
    <w:p w14:paraId="13BA3E08" w14:textId="77777777" w:rsidR="00E25F95" w:rsidRDefault="00E25F95">
      <w:pPr>
        <w:pStyle w:val="Mucluc5"/>
        <w:rPr>
          <w:rFonts w:asciiTheme="minorHAnsi" w:hAnsiTheme="minorHAnsi"/>
          <w:noProof/>
          <w:color w:val="auto"/>
          <w:kern w:val="2"/>
          <w:sz w:val="24"/>
          <w:szCs w:val="24"/>
          <w14:ligatures w14:val="standardContextual"/>
        </w:rPr>
      </w:pPr>
      <w:hyperlink w:anchor="_Toc241488226" w:history="1">
        <w:r w:rsidRPr="008B4C9D">
          <w:rPr>
            <w:rStyle w:val="Siuktni"/>
            <w:b/>
            <w:bCs/>
            <w:noProof/>
          </w:rPr>
          <w:t>Bảng 3.6:</w:t>
        </w:r>
        <w:r w:rsidRPr="008B4C9D">
          <w:rPr>
            <w:rStyle w:val="Siuktni"/>
            <w:noProof/>
          </w:rPr>
          <w:t xml:space="preserve"> Bảng DOCUMENTS</w:t>
        </w:r>
        <w:r>
          <w:rPr>
            <w:noProof/>
            <w:webHidden/>
          </w:rPr>
          <w:tab/>
        </w:r>
        <w:r>
          <w:rPr>
            <w:noProof/>
            <w:webHidden/>
          </w:rPr>
          <w:fldChar w:fldCharType="begin"/>
        </w:r>
        <w:r>
          <w:rPr>
            <w:noProof/>
            <w:webHidden/>
          </w:rPr>
          <w:instrText xml:space="preserve"> PAGEREF _Toc241488226 \h </w:instrText>
        </w:r>
        <w:r>
          <w:rPr>
            <w:noProof/>
            <w:webHidden/>
          </w:rPr>
        </w:r>
        <w:r>
          <w:rPr>
            <w:noProof/>
            <w:webHidden/>
          </w:rPr>
          <w:fldChar w:fldCharType="separate"/>
        </w:r>
        <w:r>
          <w:rPr>
            <w:noProof/>
            <w:webHidden/>
          </w:rPr>
          <w:t>36</w:t>
        </w:r>
        <w:r>
          <w:rPr>
            <w:noProof/>
            <w:webHidden/>
          </w:rPr>
          <w:fldChar w:fldCharType="end"/>
        </w:r>
      </w:hyperlink>
    </w:p>
    <w:p w14:paraId="6AEA8794" w14:textId="77777777" w:rsidR="00E25F95" w:rsidRDefault="00E25F95">
      <w:pPr>
        <w:pStyle w:val="Mucluc5"/>
        <w:rPr>
          <w:rFonts w:asciiTheme="minorHAnsi" w:hAnsiTheme="minorHAnsi"/>
          <w:noProof/>
          <w:color w:val="auto"/>
          <w:kern w:val="2"/>
          <w:sz w:val="24"/>
          <w:szCs w:val="24"/>
          <w14:ligatures w14:val="standardContextual"/>
        </w:rPr>
      </w:pPr>
      <w:hyperlink w:anchor="_Toc241488227" w:history="1">
        <w:r w:rsidRPr="008B4C9D">
          <w:rPr>
            <w:rStyle w:val="Siuktni"/>
            <w:b/>
            <w:bCs/>
            <w:noProof/>
          </w:rPr>
          <w:t>Bảng 3.7:</w:t>
        </w:r>
        <w:r w:rsidRPr="008B4C9D">
          <w:rPr>
            <w:rStyle w:val="Siuktni"/>
            <w:noProof/>
          </w:rPr>
          <w:t xml:space="preserve"> Bảng MONTHLY_REPORTS</w:t>
        </w:r>
        <w:r>
          <w:rPr>
            <w:noProof/>
            <w:webHidden/>
          </w:rPr>
          <w:tab/>
        </w:r>
        <w:r>
          <w:rPr>
            <w:noProof/>
            <w:webHidden/>
          </w:rPr>
          <w:fldChar w:fldCharType="begin"/>
        </w:r>
        <w:r>
          <w:rPr>
            <w:noProof/>
            <w:webHidden/>
          </w:rPr>
          <w:instrText xml:space="preserve"> PAGEREF _Toc241488227 \h </w:instrText>
        </w:r>
        <w:r>
          <w:rPr>
            <w:noProof/>
            <w:webHidden/>
          </w:rPr>
        </w:r>
        <w:r>
          <w:rPr>
            <w:noProof/>
            <w:webHidden/>
          </w:rPr>
          <w:fldChar w:fldCharType="separate"/>
        </w:r>
        <w:r>
          <w:rPr>
            <w:noProof/>
            <w:webHidden/>
          </w:rPr>
          <w:t>36</w:t>
        </w:r>
        <w:r>
          <w:rPr>
            <w:noProof/>
            <w:webHidden/>
          </w:rPr>
          <w:fldChar w:fldCharType="end"/>
        </w:r>
      </w:hyperlink>
    </w:p>
    <w:p w14:paraId="42602E54" w14:textId="77777777" w:rsidR="00E25F95" w:rsidRDefault="00E25F95">
      <w:pPr>
        <w:pStyle w:val="Mucluc5"/>
        <w:rPr>
          <w:rFonts w:asciiTheme="minorHAnsi" w:hAnsiTheme="minorHAnsi"/>
          <w:noProof/>
          <w:color w:val="auto"/>
          <w:kern w:val="2"/>
          <w:sz w:val="24"/>
          <w:szCs w:val="24"/>
          <w14:ligatures w14:val="standardContextual"/>
        </w:rPr>
      </w:pPr>
      <w:hyperlink w:anchor="_Toc241488228" w:history="1">
        <w:r w:rsidRPr="008B4C9D">
          <w:rPr>
            <w:rStyle w:val="Siuktni"/>
            <w:b/>
            <w:bCs/>
            <w:noProof/>
          </w:rPr>
          <w:t>Bảng 3.8:</w:t>
        </w:r>
        <w:r w:rsidRPr="008B4C9D">
          <w:rPr>
            <w:rStyle w:val="Siuktni"/>
            <w:noProof/>
          </w:rPr>
          <w:t xml:space="preserve"> Bảng SCHEDULES</w:t>
        </w:r>
        <w:r>
          <w:rPr>
            <w:noProof/>
            <w:webHidden/>
          </w:rPr>
          <w:tab/>
        </w:r>
        <w:r>
          <w:rPr>
            <w:noProof/>
            <w:webHidden/>
          </w:rPr>
          <w:fldChar w:fldCharType="begin"/>
        </w:r>
        <w:r>
          <w:rPr>
            <w:noProof/>
            <w:webHidden/>
          </w:rPr>
          <w:instrText xml:space="preserve"> PAGEREF _Toc241488228 \h </w:instrText>
        </w:r>
        <w:r>
          <w:rPr>
            <w:noProof/>
            <w:webHidden/>
          </w:rPr>
        </w:r>
        <w:r>
          <w:rPr>
            <w:noProof/>
            <w:webHidden/>
          </w:rPr>
          <w:fldChar w:fldCharType="separate"/>
        </w:r>
        <w:r>
          <w:rPr>
            <w:noProof/>
            <w:webHidden/>
          </w:rPr>
          <w:t>38</w:t>
        </w:r>
        <w:r>
          <w:rPr>
            <w:noProof/>
            <w:webHidden/>
          </w:rPr>
          <w:fldChar w:fldCharType="end"/>
        </w:r>
      </w:hyperlink>
    </w:p>
    <w:p w14:paraId="7EDE2634" w14:textId="77777777" w:rsidR="00E25F95" w:rsidRDefault="00E25F95">
      <w:pPr>
        <w:pStyle w:val="Mucluc5"/>
        <w:rPr>
          <w:rFonts w:asciiTheme="minorHAnsi" w:hAnsiTheme="minorHAnsi"/>
          <w:noProof/>
          <w:color w:val="auto"/>
          <w:kern w:val="2"/>
          <w:sz w:val="24"/>
          <w:szCs w:val="24"/>
          <w14:ligatures w14:val="standardContextual"/>
        </w:rPr>
      </w:pPr>
      <w:hyperlink w:anchor="_Toc241488229" w:history="1">
        <w:r w:rsidRPr="008B4C9D">
          <w:rPr>
            <w:rStyle w:val="Siuktni"/>
            <w:b/>
            <w:bCs/>
            <w:noProof/>
          </w:rPr>
          <w:t>Bảng 3.9:</w:t>
        </w:r>
        <w:r w:rsidRPr="008B4C9D">
          <w:rPr>
            <w:rStyle w:val="Siuktni"/>
            <w:noProof/>
          </w:rPr>
          <w:t xml:space="preserve"> Bảng USERS</w:t>
        </w:r>
        <w:r>
          <w:rPr>
            <w:noProof/>
            <w:webHidden/>
          </w:rPr>
          <w:tab/>
        </w:r>
        <w:r>
          <w:rPr>
            <w:noProof/>
            <w:webHidden/>
          </w:rPr>
          <w:fldChar w:fldCharType="begin"/>
        </w:r>
        <w:r>
          <w:rPr>
            <w:noProof/>
            <w:webHidden/>
          </w:rPr>
          <w:instrText xml:space="preserve"> PAGEREF _Toc241488229 \h </w:instrText>
        </w:r>
        <w:r>
          <w:rPr>
            <w:noProof/>
            <w:webHidden/>
          </w:rPr>
        </w:r>
        <w:r>
          <w:rPr>
            <w:noProof/>
            <w:webHidden/>
          </w:rPr>
          <w:fldChar w:fldCharType="separate"/>
        </w:r>
        <w:r>
          <w:rPr>
            <w:noProof/>
            <w:webHidden/>
          </w:rPr>
          <w:t>39</w:t>
        </w:r>
        <w:r>
          <w:rPr>
            <w:noProof/>
            <w:webHidden/>
          </w:rPr>
          <w:fldChar w:fldCharType="end"/>
        </w:r>
      </w:hyperlink>
    </w:p>
    <w:p w14:paraId="2B6C82FE" w14:textId="77777777" w:rsidR="00E25F95" w:rsidRDefault="00E25F95">
      <w:pPr>
        <w:pStyle w:val="Mucluc5"/>
        <w:rPr>
          <w:rFonts w:asciiTheme="minorHAnsi" w:hAnsiTheme="minorHAnsi"/>
          <w:noProof/>
          <w:color w:val="auto"/>
          <w:kern w:val="2"/>
          <w:sz w:val="24"/>
          <w:szCs w:val="24"/>
          <w14:ligatures w14:val="standardContextual"/>
        </w:rPr>
      </w:pPr>
      <w:hyperlink w:anchor="_Toc241488230" w:history="1">
        <w:r w:rsidRPr="008B4C9D">
          <w:rPr>
            <w:rStyle w:val="Siuktni"/>
            <w:b/>
            <w:bCs/>
            <w:noProof/>
          </w:rPr>
          <w:t>Bảng 3.10:</w:t>
        </w:r>
        <w:r w:rsidRPr="008B4C9D">
          <w:rPr>
            <w:rStyle w:val="Siuktni"/>
            <w:noProof/>
          </w:rPr>
          <w:t xml:space="preserve"> Bảng ARTICLE_AUDITS</w:t>
        </w:r>
        <w:r>
          <w:rPr>
            <w:noProof/>
            <w:webHidden/>
          </w:rPr>
          <w:tab/>
        </w:r>
        <w:r>
          <w:rPr>
            <w:noProof/>
            <w:webHidden/>
          </w:rPr>
          <w:fldChar w:fldCharType="begin"/>
        </w:r>
        <w:r>
          <w:rPr>
            <w:noProof/>
            <w:webHidden/>
          </w:rPr>
          <w:instrText xml:space="preserve"> PAGEREF _Toc241488230 \h </w:instrText>
        </w:r>
        <w:r>
          <w:rPr>
            <w:noProof/>
            <w:webHidden/>
          </w:rPr>
        </w:r>
        <w:r>
          <w:rPr>
            <w:noProof/>
            <w:webHidden/>
          </w:rPr>
          <w:fldChar w:fldCharType="separate"/>
        </w:r>
        <w:r>
          <w:rPr>
            <w:noProof/>
            <w:webHidden/>
          </w:rPr>
          <w:t>39</w:t>
        </w:r>
        <w:r>
          <w:rPr>
            <w:noProof/>
            <w:webHidden/>
          </w:rPr>
          <w:fldChar w:fldCharType="end"/>
        </w:r>
      </w:hyperlink>
    </w:p>
    <w:p w14:paraId="7CEA058A" w14:textId="77777777" w:rsidR="00E25F95" w:rsidRDefault="00E25F95">
      <w:pPr>
        <w:pStyle w:val="Mucluc5"/>
        <w:rPr>
          <w:rFonts w:asciiTheme="minorHAnsi" w:hAnsiTheme="minorHAnsi"/>
          <w:noProof/>
          <w:color w:val="auto"/>
          <w:kern w:val="2"/>
          <w:sz w:val="24"/>
          <w:szCs w:val="24"/>
          <w14:ligatures w14:val="standardContextual"/>
        </w:rPr>
      </w:pPr>
      <w:hyperlink w:anchor="_Toc241488231" w:history="1">
        <w:r w:rsidRPr="008B4C9D">
          <w:rPr>
            <w:rStyle w:val="Siuktni"/>
            <w:b/>
            <w:bCs/>
            <w:noProof/>
          </w:rPr>
          <w:t>Bảng 3.11:</w:t>
        </w:r>
        <w:r w:rsidRPr="008B4C9D">
          <w:rPr>
            <w:rStyle w:val="Siuktni"/>
            <w:noProof/>
          </w:rPr>
          <w:t xml:space="preserve"> Bảng COMMENTS</w:t>
        </w:r>
        <w:r>
          <w:rPr>
            <w:noProof/>
            <w:webHidden/>
          </w:rPr>
          <w:tab/>
        </w:r>
        <w:r>
          <w:rPr>
            <w:noProof/>
            <w:webHidden/>
          </w:rPr>
          <w:fldChar w:fldCharType="begin"/>
        </w:r>
        <w:r>
          <w:rPr>
            <w:noProof/>
            <w:webHidden/>
          </w:rPr>
          <w:instrText xml:space="preserve"> PAGEREF _Toc241488231 \h </w:instrText>
        </w:r>
        <w:r>
          <w:rPr>
            <w:noProof/>
            <w:webHidden/>
          </w:rPr>
        </w:r>
        <w:r>
          <w:rPr>
            <w:noProof/>
            <w:webHidden/>
          </w:rPr>
          <w:fldChar w:fldCharType="separate"/>
        </w:r>
        <w:r>
          <w:rPr>
            <w:noProof/>
            <w:webHidden/>
          </w:rPr>
          <w:t>40</w:t>
        </w:r>
        <w:r>
          <w:rPr>
            <w:noProof/>
            <w:webHidden/>
          </w:rPr>
          <w:fldChar w:fldCharType="end"/>
        </w:r>
      </w:hyperlink>
    </w:p>
    <w:p w14:paraId="38E372F9" w14:textId="77777777" w:rsidR="00E25F95" w:rsidRDefault="00E25F95">
      <w:pPr>
        <w:pStyle w:val="Mucluc5"/>
        <w:rPr>
          <w:rFonts w:asciiTheme="minorHAnsi" w:hAnsiTheme="minorHAnsi"/>
          <w:noProof/>
          <w:color w:val="auto"/>
          <w:kern w:val="2"/>
          <w:sz w:val="24"/>
          <w:szCs w:val="24"/>
          <w14:ligatures w14:val="standardContextual"/>
        </w:rPr>
      </w:pPr>
      <w:hyperlink w:anchor="_Toc241488232" w:history="1">
        <w:r w:rsidRPr="008B4C9D">
          <w:rPr>
            <w:rStyle w:val="Siuktni"/>
            <w:b/>
            <w:bCs/>
            <w:noProof/>
          </w:rPr>
          <w:t>Bảng 3.12:</w:t>
        </w:r>
        <w:r w:rsidRPr="008B4C9D">
          <w:rPr>
            <w:rStyle w:val="Siuktni"/>
            <w:noProof/>
          </w:rPr>
          <w:t xml:space="preserve"> Bảng BOOKMARKS</w:t>
        </w:r>
        <w:r>
          <w:rPr>
            <w:noProof/>
            <w:webHidden/>
          </w:rPr>
          <w:tab/>
        </w:r>
        <w:r>
          <w:rPr>
            <w:noProof/>
            <w:webHidden/>
          </w:rPr>
          <w:fldChar w:fldCharType="begin"/>
        </w:r>
        <w:r>
          <w:rPr>
            <w:noProof/>
            <w:webHidden/>
          </w:rPr>
          <w:instrText xml:space="preserve"> PAGEREF _Toc241488232 \h </w:instrText>
        </w:r>
        <w:r>
          <w:rPr>
            <w:noProof/>
            <w:webHidden/>
          </w:rPr>
        </w:r>
        <w:r>
          <w:rPr>
            <w:noProof/>
            <w:webHidden/>
          </w:rPr>
          <w:fldChar w:fldCharType="separate"/>
        </w:r>
        <w:r>
          <w:rPr>
            <w:noProof/>
            <w:webHidden/>
          </w:rPr>
          <w:t>40</w:t>
        </w:r>
        <w:r>
          <w:rPr>
            <w:noProof/>
            <w:webHidden/>
          </w:rPr>
          <w:fldChar w:fldCharType="end"/>
        </w:r>
      </w:hyperlink>
    </w:p>
    <w:p w14:paraId="08BE8D68" w14:textId="77777777" w:rsidR="00E25F95" w:rsidRDefault="00E25F95">
      <w:pPr>
        <w:pStyle w:val="Mucluc5"/>
        <w:rPr>
          <w:rFonts w:asciiTheme="minorHAnsi" w:hAnsiTheme="minorHAnsi"/>
          <w:noProof/>
          <w:color w:val="auto"/>
          <w:kern w:val="2"/>
          <w:sz w:val="24"/>
          <w:szCs w:val="24"/>
          <w14:ligatures w14:val="standardContextual"/>
        </w:rPr>
      </w:pPr>
      <w:hyperlink w:anchor="_Toc241488233" w:history="1">
        <w:r w:rsidRPr="008B4C9D">
          <w:rPr>
            <w:rStyle w:val="Siuktni"/>
            <w:b/>
            <w:bCs/>
            <w:noProof/>
          </w:rPr>
          <w:t>Bảng 3.13:</w:t>
        </w:r>
        <w:r w:rsidRPr="008B4C9D">
          <w:rPr>
            <w:rStyle w:val="Siuktni"/>
            <w:noProof/>
          </w:rPr>
          <w:t xml:space="preserve"> Bảng WELFARE_PROGRAMS</w:t>
        </w:r>
        <w:r>
          <w:rPr>
            <w:noProof/>
            <w:webHidden/>
          </w:rPr>
          <w:tab/>
        </w:r>
        <w:r>
          <w:rPr>
            <w:noProof/>
            <w:webHidden/>
          </w:rPr>
          <w:fldChar w:fldCharType="begin"/>
        </w:r>
        <w:r>
          <w:rPr>
            <w:noProof/>
            <w:webHidden/>
          </w:rPr>
          <w:instrText xml:space="preserve"> PAGEREF _Toc241488233 \h </w:instrText>
        </w:r>
        <w:r>
          <w:rPr>
            <w:noProof/>
            <w:webHidden/>
          </w:rPr>
        </w:r>
        <w:r>
          <w:rPr>
            <w:noProof/>
            <w:webHidden/>
          </w:rPr>
          <w:fldChar w:fldCharType="separate"/>
        </w:r>
        <w:r>
          <w:rPr>
            <w:noProof/>
            <w:webHidden/>
          </w:rPr>
          <w:t>41</w:t>
        </w:r>
        <w:r>
          <w:rPr>
            <w:noProof/>
            <w:webHidden/>
          </w:rPr>
          <w:fldChar w:fldCharType="end"/>
        </w:r>
      </w:hyperlink>
    </w:p>
    <w:p w14:paraId="1143852F" w14:textId="77777777" w:rsidR="00E25F95" w:rsidRDefault="00E25F95">
      <w:pPr>
        <w:pStyle w:val="Mucluc5"/>
        <w:rPr>
          <w:rFonts w:asciiTheme="minorHAnsi" w:hAnsiTheme="minorHAnsi"/>
          <w:noProof/>
          <w:color w:val="auto"/>
          <w:kern w:val="2"/>
          <w:sz w:val="24"/>
          <w:szCs w:val="24"/>
          <w14:ligatures w14:val="standardContextual"/>
        </w:rPr>
      </w:pPr>
      <w:hyperlink w:anchor="_Toc241488234" w:history="1">
        <w:r w:rsidRPr="008B4C9D">
          <w:rPr>
            <w:rStyle w:val="Siuktni"/>
            <w:b/>
            <w:bCs/>
            <w:noProof/>
          </w:rPr>
          <w:t>Bảng 3.14:</w:t>
        </w:r>
        <w:r w:rsidRPr="008B4C9D">
          <w:rPr>
            <w:rStyle w:val="Siuktni"/>
            <w:noProof/>
          </w:rPr>
          <w:t xml:space="preserve"> Bảng AID_REQUESTS</w:t>
        </w:r>
        <w:r>
          <w:rPr>
            <w:noProof/>
            <w:webHidden/>
          </w:rPr>
          <w:tab/>
        </w:r>
        <w:r>
          <w:rPr>
            <w:noProof/>
            <w:webHidden/>
          </w:rPr>
          <w:fldChar w:fldCharType="begin"/>
        </w:r>
        <w:r>
          <w:rPr>
            <w:noProof/>
            <w:webHidden/>
          </w:rPr>
          <w:instrText xml:space="preserve"> PAGEREF _Toc241488234 \h </w:instrText>
        </w:r>
        <w:r>
          <w:rPr>
            <w:noProof/>
            <w:webHidden/>
          </w:rPr>
        </w:r>
        <w:r>
          <w:rPr>
            <w:noProof/>
            <w:webHidden/>
          </w:rPr>
          <w:fldChar w:fldCharType="separate"/>
        </w:r>
        <w:r>
          <w:rPr>
            <w:noProof/>
            <w:webHidden/>
          </w:rPr>
          <w:t>41</w:t>
        </w:r>
        <w:r>
          <w:rPr>
            <w:noProof/>
            <w:webHidden/>
          </w:rPr>
          <w:fldChar w:fldCharType="end"/>
        </w:r>
      </w:hyperlink>
    </w:p>
    <w:p w14:paraId="66590A9A" w14:textId="77777777" w:rsidR="00E25F95" w:rsidRDefault="00E25F95">
      <w:pPr>
        <w:pStyle w:val="Mucluc5"/>
        <w:rPr>
          <w:rFonts w:asciiTheme="minorHAnsi" w:hAnsiTheme="minorHAnsi"/>
          <w:noProof/>
          <w:color w:val="auto"/>
          <w:kern w:val="2"/>
          <w:sz w:val="24"/>
          <w:szCs w:val="24"/>
          <w14:ligatures w14:val="standardContextual"/>
        </w:rPr>
      </w:pPr>
      <w:hyperlink w:anchor="_Toc241488235" w:history="1">
        <w:r w:rsidRPr="008B4C9D">
          <w:rPr>
            <w:rStyle w:val="Siuktni"/>
            <w:b/>
            <w:bCs/>
            <w:noProof/>
          </w:rPr>
          <w:t>Bảng 3.15:</w:t>
        </w:r>
        <w:r w:rsidRPr="008B4C9D">
          <w:rPr>
            <w:rStyle w:val="Siuktni"/>
            <w:noProof/>
          </w:rPr>
          <w:t xml:space="preserve"> Bảng INBOX_FEEDBACK</w:t>
        </w:r>
        <w:r>
          <w:rPr>
            <w:noProof/>
            <w:webHidden/>
          </w:rPr>
          <w:tab/>
        </w:r>
        <w:r>
          <w:rPr>
            <w:noProof/>
            <w:webHidden/>
          </w:rPr>
          <w:fldChar w:fldCharType="begin"/>
        </w:r>
        <w:r>
          <w:rPr>
            <w:noProof/>
            <w:webHidden/>
          </w:rPr>
          <w:instrText xml:space="preserve"> PAGEREF _Toc241488235 \h </w:instrText>
        </w:r>
        <w:r>
          <w:rPr>
            <w:noProof/>
            <w:webHidden/>
          </w:rPr>
        </w:r>
        <w:r>
          <w:rPr>
            <w:noProof/>
            <w:webHidden/>
          </w:rPr>
          <w:fldChar w:fldCharType="separate"/>
        </w:r>
        <w:r>
          <w:rPr>
            <w:noProof/>
            <w:webHidden/>
          </w:rPr>
          <w:t>42</w:t>
        </w:r>
        <w:r>
          <w:rPr>
            <w:noProof/>
            <w:webHidden/>
          </w:rPr>
          <w:fldChar w:fldCharType="end"/>
        </w:r>
      </w:hyperlink>
    </w:p>
    <w:p w14:paraId="00F8AE6F" w14:textId="77777777" w:rsidR="00A30447" w:rsidRDefault="00A30447" w:rsidP="00AA4ADD">
      <w:pPr>
        <w:pStyle w:val="m1b"/>
        <w:rPr>
          <w:lang w:val="en-US"/>
        </w:rPr>
      </w:pPr>
      <w:r>
        <w:rPr>
          <w:lang w:val="en-US"/>
        </w:rPr>
        <w:fldChar w:fldCharType="end"/>
      </w:r>
    </w:p>
    <w:p w14:paraId="5F488ECC" w14:textId="77777777" w:rsidR="00E25F95" w:rsidRDefault="00E25F95" w:rsidP="00AA4ADD">
      <w:pPr>
        <w:pStyle w:val="m1b"/>
        <w:rPr>
          <w:lang w:val="en-US"/>
        </w:rPr>
      </w:pPr>
    </w:p>
    <w:p w14:paraId="7D9B03F8"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3EF440EC" w14:textId="77777777" w:rsidR="00946797" w:rsidRPr="00971E10" w:rsidRDefault="000807CD" w:rsidP="00E25F95">
      <w:pPr>
        <w:pStyle w:val="m1b"/>
        <w:rPr>
          <w:lang w:val="en-US"/>
        </w:rPr>
      </w:pPr>
      <w:bookmarkStart w:id="7" w:name="_Toc240897693"/>
      <w:bookmarkStart w:id="8" w:name="_Toc241493252"/>
      <w:r w:rsidRPr="00971E10">
        <w:rPr>
          <w:lang w:val="en-US"/>
        </w:rPr>
        <w:lastRenderedPageBreak/>
        <w:t>MỞ ĐẦU</w:t>
      </w:r>
      <w:bookmarkEnd w:id="0"/>
      <w:bookmarkEnd w:id="7"/>
      <w:bookmarkEnd w:id="8"/>
    </w:p>
    <w:p w14:paraId="3B6B7314" w14:textId="77777777" w:rsidR="00946797" w:rsidRPr="00971E10" w:rsidRDefault="000807CD" w:rsidP="00BC4A85">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242A9BD6" w14:textId="77777777" w:rsidR="00946797" w:rsidRPr="00971E10" w:rsidRDefault="000807CD" w:rsidP="00BC4A85">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11A924DB" w14:textId="77777777" w:rsidR="00946797" w:rsidRPr="00971E10" w:rsidRDefault="00946797" w:rsidP="00BC4A85">
      <w:pPr>
        <w:pStyle w:val="nd"/>
      </w:pPr>
    </w:p>
    <w:p w14:paraId="20F79D4F" w14:textId="77777777" w:rsidR="00946797" w:rsidRPr="00971E10" w:rsidRDefault="00946797" w:rsidP="00BC4A85">
      <w:pPr>
        <w:pStyle w:val="nd"/>
      </w:pPr>
    </w:p>
    <w:p w14:paraId="565A9892" w14:textId="77777777" w:rsidR="00946797" w:rsidRPr="00971E10" w:rsidRDefault="00946797" w:rsidP="00BC4A85">
      <w:pPr>
        <w:pStyle w:val="nd"/>
      </w:pPr>
    </w:p>
    <w:p w14:paraId="6C9BEDB5" w14:textId="77777777" w:rsidR="00946797" w:rsidRPr="00971E10" w:rsidRDefault="00946797" w:rsidP="00BC4A85">
      <w:pPr>
        <w:pStyle w:val="nd"/>
      </w:pPr>
    </w:p>
    <w:p w14:paraId="34FB1C56" w14:textId="77777777" w:rsidR="00946797" w:rsidRPr="00971E10" w:rsidRDefault="00946797" w:rsidP="00BC4A85">
      <w:pPr>
        <w:pStyle w:val="nd"/>
      </w:pPr>
    </w:p>
    <w:p w14:paraId="207AD228" w14:textId="77777777" w:rsidR="00946797" w:rsidRPr="00971E10" w:rsidRDefault="00946797" w:rsidP="00BC4A85">
      <w:pPr>
        <w:pStyle w:val="nd"/>
      </w:pPr>
    </w:p>
    <w:p w14:paraId="22DD03E0" w14:textId="77777777" w:rsidR="00946797" w:rsidRPr="00971E10" w:rsidRDefault="00946797" w:rsidP="00BC4A85">
      <w:pPr>
        <w:pStyle w:val="nd"/>
      </w:pPr>
    </w:p>
    <w:p w14:paraId="13EA7CD2" w14:textId="77777777" w:rsidR="00946797" w:rsidRPr="00971E10" w:rsidRDefault="00946797" w:rsidP="00BC4A85">
      <w:pPr>
        <w:pStyle w:val="nd"/>
      </w:pPr>
    </w:p>
    <w:p w14:paraId="25C352F7" w14:textId="77777777" w:rsidR="00946797" w:rsidRPr="00971E10" w:rsidRDefault="00946797" w:rsidP="00BC4A85">
      <w:pPr>
        <w:pStyle w:val="nd"/>
      </w:pPr>
    </w:p>
    <w:p w14:paraId="51529CEE" w14:textId="77777777" w:rsidR="00946797" w:rsidRPr="00971E10" w:rsidRDefault="00946797" w:rsidP="00BC4A85">
      <w:pPr>
        <w:pStyle w:val="nd"/>
      </w:pPr>
    </w:p>
    <w:p w14:paraId="695B3013" w14:textId="77777777" w:rsidR="00946797" w:rsidRPr="00971E10" w:rsidRDefault="00946797" w:rsidP="00BC4A85">
      <w:pPr>
        <w:pStyle w:val="nd"/>
      </w:pPr>
    </w:p>
    <w:p w14:paraId="6A502C08" w14:textId="77777777" w:rsidR="00946797" w:rsidRPr="00971E10" w:rsidRDefault="000807CD">
      <w:pPr>
        <w:rPr>
          <w:rFonts w:cs="Times New Roman"/>
          <w:noProof/>
          <w:color w:val="auto"/>
        </w:rPr>
      </w:pPr>
      <w:r w:rsidRPr="00971E10">
        <w:rPr>
          <w:rFonts w:cs="Times New Roman"/>
          <w:i/>
          <w:noProof/>
          <w:color w:val="auto"/>
          <w:sz w:val="20"/>
        </w:rPr>
        <w:br/>
      </w:r>
    </w:p>
    <w:p w14:paraId="20B614A9" w14:textId="77777777" w:rsidR="00946797" w:rsidRPr="00971E10" w:rsidRDefault="000807CD" w:rsidP="00E2136D">
      <w:pPr>
        <w:pStyle w:val="m1a"/>
      </w:pPr>
      <w:bookmarkStart w:id="9" w:name="_Toc240272969"/>
      <w:bookmarkStart w:id="10" w:name="_Toc240897694"/>
      <w:bookmarkStart w:id="11" w:name="_Toc241493253"/>
      <w:r w:rsidRPr="00971E10">
        <w:lastRenderedPageBreak/>
        <w:t>TỔNG QUAN</w:t>
      </w:r>
      <w:bookmarkEnd w:id="9"/>
      <w:bookmarkEnd w:id="10"/>
      <w:bookmarkEnd w:id="11"/>
    </w:p>
    <w:p w14:paraId="04436480" w14:textId="77777777" w:rsidR="00946797" w:rsidRPr="00971E10" w:rsidRDefault="000807CD" w:rsidP="00D11041">
      <w:pPr>
        <w:pStyle w:val="m2"/>
      </w:pPr>
      <w:bookmarkStart w:id="12" w:name="_Toc240272970"/>
      <w:bookmarkStart w:id="13" w:name="_Toc240897695"/>
      <w:bookmarkStart w:id="14" w:name="_Toc241493254"/>
      <w:r w:rsidRPr="00971E10">
        <w:t>Khảo sát hiện trạng công tác truyền thông tại Công đoàn TDMU</w:t>
      </w:r>
      <w:bookmarkEnd w:id="12"/>
      <w:bookmarkEnd w:id="13"/>
      <w:bookmarkEnd w:id="14"/>
    </w:p>
    <w:p w14:paraId="28733275" w14:textId="77777777" w:rsidR="00946797" w:rsidRPr="00971E10" w:rsidRDefault="000807CD" w:rsidP="00BC4A85">
      <w:pPr>
        <w:pStyle w:val="nd"/>
      </w:pPr>
      <w:r w:rsidRPr="00971E10">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66636F92"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0FBC0F4E"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3CA3DFF4"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75D36B74" w14:textId="77777777" w:rsidR="00946797" w:rsidRPr="00971E10" w:rsidRDefault="000807CD" w:rsidP="00D42713">
      <w:pPr>
        <w:pStyle w:val="nd-"/>
      </w:pPr>
      <w:r w:rsidRPr="00971E10">
        <w:t>Đăng tải các thông báo quan trọng, lịch công tác tuần/tháng và các biểu mẫu quy định nghiệp vụ.</w:t>
      </w:r>
    </w:p>
    <w:p w14:paraId="4ACE3CD9"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65012679"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82DE165"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132CE00C"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3B9BE5AE"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66C71C53"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7F968D5E" w14:textId="77777777" w:rsidR="00946797" w:rsidRPr="00971E10" w:rsidRDefault="000807CD" w:rsidP="002F52F2">
      <w:pPr>
        <w:pStyle w:val="m2"/>
      </w:pPr>
      <w:bookmarkStart w:id="15" w:name="_Toc240272971"/>
      <w:bookmarkStart w:id="16" w:name="_Toc240897696"/>
      <w:bookmarkStart w:id="17" w:name="_Toc241493255"/>
      <w:r w:rsidRPr="00971E10">
        <w:t>Khảo sát phần cứng và hạ tầng công nghệ</w:t>
      </w:r>
      <w:bookmarkEnd w:id="15"/>
      <w:bookmarkEnd w:id="16"/>
      <w:bookmarkEnd w:id="17"/>
    </w:p>
    <w:p w14:paraId="4DBA3A98"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7C66C556" w14:textId="77777777" w:rsidR="00946797" w:rsidRPr="00971E10" w:rsidRDefault="000807CD" w:rsidP="00E2136D">
      <w:pPr>
        <w:pStyle w:val="bang1"/>
      </w:pPr>
      <w:bookmarkStart w:id="18" w:name="_Toc240291972"/>
      <w:bookmarkStart w:id="19" w:name="_Toc240898828"/>
      <w:bookmarkStart w:id="20" w:name="_Toc241488213"/>
      <w:r w:rsidRPr="00971E10">
        <w:t>Khảo sát phần cứng và hạ tầng công nghệ</w:t>
      </w:r>
      <w:bookmarkEnd w:id="18"/>
      <w:bookmarkEnd w:id="19"/>
      <w:bookmarkEnd w:id="20"/>
    </w:p>
    <w:tbl>
      <w:tblPr>
        <w:tblW w:w="0" w:type="auto"/>
        <w:jc w:val="center"/>
        <w:tblLook w:val="04A0" w:firstRow="1" w:lastRow="0" w:firstColumn="1" w:lastColumn="0" w:noHBand="0" w:noVBand="1"/>
      </w:tblPr>
      <w:tblGrid>
        <w:gridCol w:w="4511"/>
        <w:gridCol w:w="4553"/>
      </w:tblGrid>
      <w:tr w:rsidR="00946797" w:rsidRPr="00971E10" w14:paraId="6E31A4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DAD7892"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52F7241F"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1B2D690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71A0C4"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7F31238A"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5B14736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224B1E"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16A88C20"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7FC2D4C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B1C37"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6B964ADC"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6D9D1FC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AB87A"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493411D6"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30E5F1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D8D163"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7BE59083"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0076EAB4" w14:textId="77777777" w:rsidR="00946797" w:rsidRPr="00971E10" w:rsidRDefault="000807CD" w:rsidP="002F52F2">
      <w:pPr>
        <w:pStyle w:val="m2"/>
      </w:pPr>
      <w:bookmarkStart w:id="21" w:name="_Toc240272972"/>
      <w:bookmarkStart w:id="22" w:name="_Toc240897697"/>
      <w:bookmarkStart w:id="23" w:name="_Toc241493256"/>
      <w:r w:rsidRPr="00971E10">
        <w:t>Khảo sát nhu cầu</w:t>
      </w:r>
      <w:bookmarkEnd w:id="21"/>
      <w:bookmarkEnd w:id="22"/>
      <w:bookmarkEnd w:id="23"/>
    </w:p>
    <w:p w14:paraId="6D169A1C" w14:textId="77777777" w:rsidR="00946797" w:rsidRPr="00971E10" w:rsidRDefault="000807CD" w:rsidP="002F52F2">
      <w:pPr>
        <w:pStyle w:val="m3"/>
      </w:pPr>
      <w:bookmarkStart w:id="24" w:name="_Toc240272973"/>
      <w:bookmarkStart w:id="25" w:name="_Toc240897698"/>
      <w:bookmarkStart w:id="26" w:name="_Toc241493257"/>
      <w:r w:rsidRPr="00971E10">
        <w:t>Kế hoạch khảo sát</w:t>
      </w:r>
      <w:bookmarkEnd w:id="24"/>
      <w:bookmarkEnd w:id="25"/>
      <w:bookmarkEnd w:id="26"/>
    </w:p>
    <w:p w14:paraId="17231026"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372F3714" w14:textId="77777777" w:rsidR="00946797" w:rsidRPr="00971E10" w:rsidRDefault="000807CD" w:rsidP="00E2136D">
      <w:pPr>
        <w:pStyle w:val="bang1"/>
      </w:pPr>
      <w:bookmarkStart w:id="27" w:name="_Toc240291973"/>
      <w:bookmarkStart w:id="28" w:name="_Toc240898829"/>
      <w:bookmarkStart w:id="29" w:name="_Toc241488214"/>
      <w:r w:rsidRPr="00971E10">
        <w:t>Kế hoạch khảo sát nhu cầu truyền thông</w:t>
      </w:r>
      <w:bookmarkEnd w:id="27"/>
      <w:bookmarkEnd w:id="28"/>
      <w:bookmarkEnd w:id="29"/>
    </w:p>
    <w:tbl>
      <w:tblPr>
        <w:tblW w:w="0" w:type="auto"/>
        <w:jc w:val="center"/>
        <w:tblLook w:val="04A0" w:firstRow="1" w:lastRow="0" w:firstColumn="1" w:lastColumn="0" w:noHBand="0" w:noVBand="1"/>
      </w:tblPr>
      <w:tblGrid>
        <w:gridCol w:w="4526"/>
        <w:gridCol w:w="4538"/>
      </w:tblGrid>
      <w:tr w:rsidR="00946797" w:rsidRPr="00971E10" w14:paraId="65390A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60D9BA"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38D77C9"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0313BFF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62F755"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67B76E6A"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4C815B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7B8FA78"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7E6D91DA"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716FF72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9964DE4"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3636DAAD"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7EC612C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F6ACC31"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F287965"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0E79970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FCC06BC"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212B200F"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04127D6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9A478A8"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65B5A1F1"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5460E27B" w14:textId="77777777" w:rsidR="00946797" w:rsidRPr="00971E10" w:rsidRDefault="000807CD" w:rsidP="002F52F2">
      <w:pPr>
        <w:pStyle w:val="m3"/>
      </w:pPr>
      <w:bookmarkStart w:id="30" w:name="_Toc240272974"/>
      <w:bookmarkStart w:id="31" w:name="_Toc240897699"/>
      <w:bookmarkStart w:id="32" w:name="_Toc241493258"/>
      <w:r w:rsidRPr="00971E10">
        <w:lastRenderedPageBreak/>
        <w:t>Phỏng vấn</w:t>
      </w:r>
      <w:bookmarkEnd w:id="30"/>
      <w:bookmarkEnd w:id="31"/>
      <w:bookmarkEnd w:id="32"/>
    </w:p>
    <w:p w14:paraId="23DD6645"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7FA939E2" w14:textId="77777777" w:rsidR="00946797" w:rsidRPr="00971E10" w:rsidRDefault="000807CD" w:rsidP="00E2136D">
      <w:pPr>
        <w:pStyle w:val="bang1"/>
      </w:pPr>
      <w:bookmarkStart w:id="33" w:name="_Toc240291974"/>
      <w:bookmarkStart w:id="34" w:name="_Toc240898830"/>
      <w:bookmarkStart w:id="35" w:name="_Toc241488215"/>
      <w:r w:rsidRPr="00971E10">
        <w:t>Phiếu phỏng vấn Cán bộ Quản lý Truyền thông Công đoàn TDMU</w:t>
      </w:r>
      <w:bookmarkEnd w:id="33"/>
      <w:bookmarkEnd w:id="34"/>
      <w:bookmarkEnd w:id="35"/>
    </w:p>
    <w:tbl>
      <w:tblPr>
        <w:tblW w:w="0" w:type="auto"/>
        <w:jc w:val="center"/>
        <w:tblLook w:val="04A0" w:firstRow="1" w:lastRow="0" w:firstColumn="1" w:lastColumn="0" w:noHBand="0" w:noVBand="1"/>
      </w:tblPr>
      <w:tblGrid>
        <w:gridCol w:w="4520"/>
        <w:gridCol w:w="4544"/>
      </w:tblGrid>
      <w:tr w:rsidR="00946797" w:rsidRPr="00971E10" w14:paraId="69E2986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1E849F"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1FD2826F"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053139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FE0E46"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1765F43"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739CF5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87EF7F"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15FBB009"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2F6EFE5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770EA61"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71DC672C"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6492422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1F42AA"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A4D5A69"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38B913B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002A4E"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5363DA43"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0E3243D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F35D8A7"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3FC54699"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39602914" w14:textId="77777777" w:rsidR="00946797" w:rsidRPr="00971E10" w:rsidRDefault="000807CD">
      <w:pPr>
        <w:rPr>
          <w:rFonts w:cs="Times New Roman"/>
          <w:noProof/>
          <w:color w:val="auto"/>
        </w:rPr>
      </w:pPr>
      <w:r w:rsidRPr="00971E10">
        <w:rPr>
          <w:rFonts w:cs="Times New Roman"/>
          <w:noProof/>
          <w:color w:val="auto"/>
        </w:rPr>
        <w:br w:type="page"/>
      </w:r>
    </w:p>
    <w:p w14:paraId="3914A5AE" w14:textId="77777777" w:rsidR="00946797" w:rsidRPr="00971E10" w:rsidRDefault="000807CD">
      <w:pPr>
        <w:rPr>
          <w:rFonts w:cs="Times New Roman"/>
          <w:noProof/>
          <w:color w:val="auto"/>
        </w:rPr>
      </w:pPr>
      <w:r w:rsidRPr="00971E10">
        <w:rPr>
          <w:rFonts w:cs="Times New Roman"/>
          <w:i/>
          <w:noProof/>
          <w:color w:val="auto"/>
          <w:sz w:val="20"/>
        </w:rPr>
        <w:lastRenderedPageBreak/>
        <w:t>Đồ án cơ sở ngành                                                                                         Trang 5</w:t>
      </w:r>
      <w:r w:rsidRPr="00971E10">
        <w:rPr>
          <w:rFonts w:cs="Times New Roman"/>
          <w:i/>
          <w:noProof/>
          <w:color w:val="auto"/>
          <w:sz w:val="20"/>
        </w:rPr>
        <w:br/>
      </w:r>
    </w:p>
    <w:p w14:paraId="6824CDA3" w14:textId="77777777" w:rsidR="00946797" w:rsidRPr="00971E10" w:rsidRDefault="000807CD" w:rsidP="00E2136D">
      <w:pPr>
        <w:pStyle w:val="bang1"/>
      </w:pPr>
      <w:bookmarkStart w:id="36" w:name="_Toc240291975"/>
      <w:bookmarkStart w:id="37" w:name="_Toc240898831"/>
      <w:bookmarkStart w:id="38" w:name="_Toc241488216"/>
      <w:r w:rsidRPr="00971E10">
        <w:t>Phiếu phỏng vấn Biên tập viên &amp; Cán bộ Truyền thông kiêm nhiệm</w:t>
      </w:r>
      <w:bookmarkEnd w:id="36"/>
      <w:bookmarkEnd w:id="37"/>
      <w:bookmarkEnd w:id="38"/>
    </w:p>
    <w:tbl>
      <w:tblPr>
        <w:tblW w:w="0" w:type="auto"/>
        <w:jc w:val="center"/>
        <w:tblLook w:val="04A0" w:firstRow="1" w:lastRow="0" w:firstColumn="1" w:lastColumn="0" w:noHBand="0" w:noVBand="1"/>
      </w:tblPr>
      <w:tblGrid>
        <w:gridCol w:w="4523"/>
        <w:gridCol w:w="4541"/>
      </w:tblGrid>
      <w:tr w:rsidR="00946797" w:rsidRPr="00971E10" w14:paraId="7ACE1D7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F1E6B7"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692CE806"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39D7E5B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4C9480"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24E9D688"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383D8CE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A937950"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76A1CCDF"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704710F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C5390E6"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1CEAA19F"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0DD43B5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6313D8"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0FD3B2F"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66B228C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F5341A"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56DC90F7"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2A0715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BD483E2"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02D46A85"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6CD5ACDC" w14:textId="77777777" w:rsidR="00946797" w:rsidRPr="00971E10" w:rsidRDefault="000807CD" w:rsidP="002F52F2">
      <w:pPr>
        <w:pStyle w:val="m2"/>
      </w:pPr>
      <w:bookmarkStart w:id="39" w:name="_Toc240272975"/>
      <w:bookmarkStart w:id="40" w:name="_Toc240897700"/>
      <w:bookmarkStart w:id="41" w:name="_Toc241493259"/>
      <w:r w:rsidRPr="00971E10">
        <w:lastRenderedPageBreak/>
        <w:t>Phân tích yêu cầu</w:t>
      </w:r>
      <w:bookmarkEnd w:id="39"/>
      <w:bookmarkEnd w:id="40"/>
      <w:bookmarkEnd w:id="41"/>
    </w:p>
    <w:p w14:paraId="5C556FED" w14:textId="77777777" w:rsidR="00946797" w:rsidRPr="00971E10" w:rsidRDefault="000807CD" w:rsidP="002F52F2">
      <w:pPr>
        <w:pStyle w:val="m3"/>
      </w:pPr>
      <w:bookmarkStart w:id="42" w:name="_Toc240272976"/>
      <w:bookmarkStart w:id="43" w:name="_Toc240897701"/>
      <w:bookmarkStart w:id="44" w:name="_Toc241493260"/>
      <w:r w:rsidRPr="00971E10">
        <w:t>Yêu cầu của người dùng</w:t>
      </w:r>
      <w:bookmarkEnd w:id="42"/>
      <w:bookmarkEnd w:id="43"/>
      <w:bookmarkEnd w:id="44"/>
    </w:p>
    <w:p w14:paraId="54B3C89D"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10240FFF"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52865EC3"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07EE305E"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57C22B3D"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4F0199A0"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0B6F807F" w14:textId="77777777" w:rsidR="00946797" w:rsidRPr="00971E10" w:rsidRDefault="000807CD" w:rsidP="002F52F2">
      <w:pPr>
        <w:pStyle w:val="m3"/>
      </w:pPr>
      <w:bookmarkStart w:id="45" w:name="_Toc240272977"/>
      <w:bookmarkStart w:id="46" w:name="_Toc240897702"/>
      <w:bookmarkStart w:id="47" w:name="_Toc241493261"/>
      <w:r w:rsidRPr="00971E10">
        <w:t>Yêu cầu của quản lý</w:t>
      </w:r>
      <w:bookmarkEnd w:id="45"/>
      <w:bookmarkEnd w:id="46"/>
      <w:bookmarkEnd w:id="47"/>
    </w:p>
    <w:p w14:paraId="4FA134CB"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76733379"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3C8AA018"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2D2C8B5E"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20EB560A" w14:textId="77777777" w:rsidR="00946797" w:rsidRPr="00E25F95" w:rsidRDefault="000807CD" w:rsidP="00E25F95">
      <w:pPr>
        <w:pStyle w:val="nd-"/>
      </w:pPr>
      <w:r w:rsidRPr="00E25F95">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7F507CA5" w14:textId="77777777" w:rsidR="00946797" w:rsidRPr="00E25F95" w:rsidRDefault="000807CD" w:rsidP="00E25F95">
      <w:pPr>
        <w:pStyle w:val="nd-"/>
      </w:pPr>
      <w:r w:rsidRPr="00E25F95">
        <w:lastRenderedPageBreak/>
        <w:t>Quản lý lịch đăng bài (Scheduler &amp; Cronjob): Thiết lập lịch hẹn ngày/giờ xuất bản bài viết tự động theo khung giờ tối ưu lượng tiếp cận.</w:t>
      </w:r>
    </w:p>
    <w:p w14:paraId="4DCABCED"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75BEBB04"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31199060" w14:textId="77777777" w:rsidR="00946797" w:rsidRPr="00971E10" w:rsidRDefault="000807CD" w:rsidP="002F52F2">
      <w:pPr>
        <w:pStyle w:val="m2"/>
      </w:pPr>
      <w:bookmarkStart w:id="48" w:name="_Toc240272978"/>
      <w:bookmarkStart w:id="49" w:name="_Toc240897703"/>
      <w:bookmarkStart w:id="50" w:name="_Toc241493262"/>
      <w:r w:rsidRPr="00971E10">
        <w:t>Phân tích chức năng</w:t>
      </w:r>
      <w:bookmarkEnd w:id="48"/>
      <w:bookmarkEnd w:id="49"/>
      <w:bookmarkEnd w:id="50"/>
    </w:p>
    <w:p w14:paraId="3CC47988" w14:textId="77777777" w:rsidR="00946797" w:rsidRPr="00971E10" w:rsidRDefault="000807CD" w:rsidP="002F52F2">
      <w:pPr>
        <w:pStyle w:val="m3"/>
      </w:pPr>
      <w:bookmarkStart w:id="51" w:name="_Toc240272979"/>
      <w:bookmarkStart w:id="52" w:name="_Toc240897704"/>
      <w:bookmarkStart w:id="53" w:name="_Toc241493263"/>
      <w:r w:rsidRPr="00971E10">
        <w:t>Chức năng người dùng</w:t>
      </w:r>
      <w:bookmarkEnd w:id="51"/>
      <w:bookmarkEnd w:id="52"/>
      <w:bookmarkEnd w:id="53"/>
    </w:p>
    <w:p w14:paraId="58773B42" w14:textId="77777777" w:rsidR="00946797" w:rsidRPr="00971E10" w:rsidRDefault="000807CD" w:rsidP="00E2136D">
      <w:pPr>
        <w:pStyle w:val="bang1"/>
      </w:pPr>
      <w:bookmarkStart w:id="54" w:name="_Toc240291976"/>
      <w:bookmarkStart w:id="55" w:name="_Toc240898832"/>
      <w:bookmarkStart w:id="56" w:name="_Toc241488217"/>
      <w:r w:rsidRPr="00971E10">
        <w:t>Danh sách chức năng phía người dùng</w:t>
      </w:r>
      <w:bookmarkEnd w:id="54"/>
      <w:bookmarkEnd w:id="55"/>
      <w:bookmarkEnd w:id="56"/>
    </w:p>
    <w:tbl>
      <w:tblPr>
        <w:tblW w:w="0" w:type="auto"/>
        <w:jc w:val="center"/>
        <w:tblLook w:val="04A0" w:firstRow="1" w:lastRow="0" w:firstColumn="1" w:lastColumn="0" w:noHBand="0" w:noVBand="1"/>
      </w:tblPr>
      <w:tblGrid>
        <w:gridCol w:w="898"/>
        <w:gridCol w:w="2073"/>
        <w:gridCol w:w="6093"/>
      </w:tblGrid>
      <w:tr w:rsidR="00946797" w:rsidRPr="00971E10" w14:paraId="2BC7B660"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71293F8C"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5677BF44"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AF172A3"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05F4385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7AC4E94"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184F451B"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41ADF45"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75A6A9F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521B554"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7935FD93"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274DFB19"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5CA9CA8D"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5D2AE24"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4E6F4D0E"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EEBF1D9"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1EAEF0E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8CC7051"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55FDBF3F"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29EBC6A"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4CFF984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85C587C"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49BB6EFA"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369D562C"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676895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4826BF0"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1A737EE0"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5BD7230D"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629B83C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2C9EB9"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74D1F359"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5719CDC"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2502D46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31A692B" w14:textId="77777777" w:rsidR="00946797" w:rsidRPr="00971E10" w:rsidRDefault="000807CD">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2741593C"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110918A3"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09A67A2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89BF757"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126CC915"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726AE37F"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7A1CD9A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A9A75A"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185F878"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B99E618"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3FD762BE" w14:textId="77777777" w:rsidR="00946797" w:rsidRPr="00971E10" w:rsidRDefault="000807CD" w:rsidP="002F52F2">
      <w:pPr>
        <w:pStyle w:val="m3"/>
      </w:pPr>
      <w:bookmarkStart w:id="57" w:name="_Toc240272980"/>
      <w:bookmarkStart w:id="58" w:name="_Toc240897705"/>
      <w:bookmarkStart w:id="59" w:name="_Toc241493264"/>
      <w:r w:rsidRPr="00971E10">
        <w:t>Chức năng phía người quản trị</w:t>
      </w:r>
      <w:bookmarkEnd w:id="57"/>
      <w:bookmarkEnd w:id="58"/>
      <w:bookmarkEnd w:id="59"/>
    </w:p>
    <w:p w14:paraId="44F3E2F9" w14:textId="77777777" w:rsidR="00946797" w:rsidRPr="00971E10" w:rsidRDefault="000807CD" w:rsidP="00E2136D">
      <w:pPr>
        <w:pStyle w:val="bang1"/>
      </w:pPr>
      <w:bookmarkStart w:id="60" w:name="_Toc240291977"/>
      <w:bookmarkStart w:id="61" w:name="_Toc240898833"/>
      <w:bookmarkStart w:id="62" w:name="_Toc241488218"/>
      <w:r w:rsidRPr="00863E1E">
        <w:t>Danh</w:t>
      </w:r>
      <w:r w:rsidRPr="00971E10">
        <w:t xml:space="preserve"> sách chức năng phía người quản trị</w:t>
      </w:r>
      <w:bookmarkEnd w:id="60"/>
      <w:bookmarkEnd w:id="61"/>
      <w:bookmarkEnd w:id="62"/>
    </w:p>
    <w:tbl>
      <w:tblPr>
        <w:tblW w:w="0" w:type="auto"/>
        <w:jc w:val="center"/>
        <w:tblLook w:val="04A0" w:firstRow="1" w:lastRow="0" w:firstColumn="1" w:lastColumn="0" w:noHBand="0" w:noVBand="1"/>
      </w:tblPr>
      <w:tblGrid>
        <w:gridCol w:w="992"/>
        <w:gridCol w:w="2363"/>
        <w:gridCol w:w="5709"/>
      </w:tblGrid>
      <w:tr w:rsidR="00946797" w:rsidRPr="00971E10" w14:paraId="66F68D6A"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5B573D07"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CCD15D4"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22CB2927"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273BB61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B9C09F4"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4C36A570"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6775A4AF"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4DC8868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8C5C5D5"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164353AC"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2FEDB86A"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20CA6E7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0DF03CD"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26A19FDF"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217F0408"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6D86FD9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0FC909E"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4444B884"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1B6785DC"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7172918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EBBA4A8"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2FA8A55D"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3DC9CA6"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0798BA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345C062"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35F24F70"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2BDE3B61" w14:textId="77777777" w:rsidR="00946797" w:rsidRPr="00971E10" w:rsidRDefault="000807CD">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765910A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9450308"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37920879"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785BD721"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0C7037C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E01C99"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1DB5FC44"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699B78A5"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2B0C200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81854A3"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6873C369"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3C1C76F3"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101EACD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B352E32"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239E77E"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52729082"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11BA66F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DA4167"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670BB8D9"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47BF5205"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443D47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70C7003"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733206F7"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614236CD"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05BB900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DD176A"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25D84A73"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5ACEAE0"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07924C85" w14:textId="77777777" w:rsidR="00E2136D" w:rsidRDefault="00E2136D" w:rsidP="00F409EF">
      <w:pPr>
        <w:rPr>
          <w:noProof/>
        </w:rPr>
      </w:pPr>
      <w:r>
        <w:rPr>
          <w:noProof/>
        </w:rPr>
        <w:br w:type="page"/>
      </w:r>
    </w:p>
    <w:p w14:paraId="128E3F38" w14:textId="77777777" w:rsidR="002F52F2" w:rsidRPr="00971E10" w:rsidRDefault="002F52F2" w:rsidP="00F409EF">
      <w:pPr>
        <w:rPr>
          <w:noProof/>
        </w:rPr>
      </w:pPr>
    </w:p>
    <w:p w14:paraId="761C03F5" w14:textId="77777777" w:rsidR="00B97F73" w:rsidRPr="00971E10" w:rsidRDefault="00D5516C" w:rsidP="00D11041">
      <w:pPr>
        <w:pStyle w:val="m1a"/>
      </w:pPr>
      <w:bookmarkStart w:id="63" w:name="_Toc240897706"/>
      <w:bookmarkStart w:id="64" w:name="_Toc241493265"/>
      <w:r w:rsidRPr="00971E10">
        <w:t>CHƯƠNG PHÂN TÍCH HỆ THỐNG</w:t>
      </w:r>
      <w:bookmarkEnd w:id="63"/>
      <w:bookmarkEnd w:id="64"/>
    </w:p>
    <w:p w14:paraId="2BD0CC2F" w14:textId="77777777" w:rsidR="00D5516C" w:rsidRPr="00971E10" w:rsidRDefault="00D5516C" w:rsidP="002F52F2">
      <w:pPr>
        <w:pStyle w:val="m2"/>
      </w:pPr>
      <w:bookmarkStart w:id="65" w:name="_Toc240897707"/>
      <w:bookmarkStart w:id="66" w:name="_Toc241493266"/>
      <w:r w:rsidRPr="00971E10">
        <w:t>Danh sách các Actor</w:t>
      </w:r>
      <w:bookmarkEnd w:id="65"/>
      <w:bookmarkEnd w:id="66"/>
    </w:p>
    <w:p w14:paraId="0435FC6C"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26216A71" w14:textId="77777777" w:rsidR="00881E78" w:rsidRPr="00971E10" w:rsidRDefault="00881E78" w:rsidP="00E2136D">
      <w:pPr>
        <w:pStyle w:val="bang1"/>
      </w:pPr>
      <w:bookmarkStart w:id="67" w:name="_Toc240291978"/>
      <w:bookmarkStart w:id="68" w:name="_Toc240898834"/>
      <w:bookmarkStart w:id="69" w:name="_Toc241488219"/>
      <w:r w:rsidRPr="00971E10">
        <w:t>Các Actor trong hệ thống</w:t>
      </w:r>
      <w:bookmarkEnd w:id="67"/>
      <w:bookmarkEnd w:id="68"/>
      <w:bookmarkEnd w:id="69"/>
    </w:p>
    <w:tbl>
      <w:tblPr>
        <w:tblStyle w:val="LiBang"/>
        <w:tblW w:w="0" w:type="auto"/>
        <w:tblLook w:val="04A0" w:firstRow="1" w:lastRow="0" w:firstColumn="1" w:lastColumn="0" w:noHBand="0" w:noVBand="1"/>
      </w:tblPr>
      <w:tblGrid>
        <w:gridCol w:w="679"/>
        <w:gridCol w:w="2930"/>
        <w:gridCol w:w="5455"/>
      </w:tblGrid>
      <w:tr w:rsidR="00881E78" w:rsidRPr="00971E10" w14:paraId="7D1AF73F" w14:textId="77777777" w:rsidTr="00DF318B">
        <w:tc>
          <w:tcPr>
            <w:tcW w:w="679" w:type="dxa"/>
          </w:tcPr>
          <w:p w14:paraId="6AFD3529" w14:textId="77777777" w:rsidR="00881E78" w:rsidRPr="00971E10" w:rsidRDefault="00881E78" w:rsidP="00881E78">
            <w:pPr>
              <w:jc w:val="center"/>
              <w:rPr>
                <w:noProof/>
                <w:szCs w:val="26"/>
              </w:rPr>
            </w:pPr>
            <w:r w:rsidRPr="00971E10">
              <w:rPr>
                <w:noProof/>
                <w:szCs w:val="26"/>
              </w:rPr>
              <w:t>STT</w:t>
            </w:r>
          </w:p>
        </w:tc>
        <w:tc>
          <w:tcPr>
            <w:tcW w:w="3006" w:type="dxa"/>
          </w:tcPr>
          <w:p w14:paraId="0EED4402" w14:textId="77777777" w:rsidR="00881E78" w:rsidRPr="00971E10" w:rsidRDefault="00881E78" w:rsidP="00881E78">
            <w:pPr>
              <w:jc w:val="center"/>
              <w:rPr>
                <w:noProof/>
                <w:szCs w:val="26"/>
              </w:rPr>
            </w:pPr>
            <w:r w:rsidRPr="00971E10">
              <w:rPr>
                <w:noProof/>
                <w:szCs w:val="26"/>
              </w:rPr>
              <w:t>Tác Nhân</w:t>
            </w:r>
          </w:p>
        </w:tc>
        <w:tc>
          <w:tcPr>
            <w:tcW w:w="5706" w:type="dxa"/>
          </w:tcPr>
          <w:p w14:paraId="3F56B999" w14:textId="77777777" w:rsidR="00881E78" w:rsidRPr="00971E10" w:rsidRDefault="00881E78" w:rsidP="00881E78">
            <w:pPr>
              <w:jc w:val="center"/>
              <w:rPr>
                <w:noProof/>
                <w:szCs w:val="26"/>
              </w:rPr>
            </w:pPr>
            <w:r w:rsidRPr="00971E10">
              <w:rPr>
                <w:noProof/>
                <w:szCs w:val="26"/>
              </w:rPr>
              <w:t>Mô Tả</w:t>
            </w:r>
          </w:p>
        </w:tc>
      </w:tr>
      <w:tr w:rsidR="00881E78" w:rsidRPr="00971E10" w14:paraId="7DDB3CA5" w14:textId="77777777" w:rsidTr="00DF318B">
        <w:tc>
          <w:tcPr>
            <w:tcW w:w="679" w:type="dxa"/>
          </w:tcPr>
          <w:p w14:paraId="0E8C35D5" w14:textId="77777777" w:rsidR="00881E78" w:rsidRPr="00971E10" w:rsidRDefault="00881E78" w:rsidP="00881E78">
            <w:pPr>
              <w:jc w:val="center"/>
              <w:rPr>
                <w:noProof/>
                <w:szCs w:val="26"/>
              </w:rPr>
            </w:pPr>
            <w:r w:rsidRPr="00971E10">
              <w:rPr>
                <w:noProof/>
                <w:szCs w:val="26"/>
              </w:rPr>
              <w:t>1</w:t>
            </w:r>
          </w:p>
        </w:tc>
        <w:tc>
          <w:tcPr>
            <w:tcW w:w="3006" w:type="dxa"/>
          </w:tcPr>
          <w:p w14:paraId="33F9EF4A" w14:textId="77777777" w:rsidR="00194873" w:rsidRPr="00971E10" w:rsidRDefault="00881E78" w:rsidP="00881E78">
            <w:pPr>
              <w:jc w:val="center"/>
              <w:rPr>
                <w:noProof/>
                <w:szCs w:val="26"/>
              </w:rPr>
            </w:pPr>
            <w:r w:rsidRPr="00971E10">
              <w:rPr>
                <w:noProof/>
                <w:szCs w:val="26"/>
              </w:rPr>
              <w:t>Quản trị viên</w:t>
            </w:r>
          </w:p>
          <w:p w14:paraId="165DCB98" w14:textId="77777777" w:rsidR="00881E78" w:rsidRPr="00971E10" w:rsidRDefault="00881E78" w:rsidP="00881E78">
            <w:pPr>
              <w:jc w:val="center"/>
              <w:rPr>
                <w:noProof/>
                <w:szCs w:val="26"/>
              </w:rPr>
            </w:pPr>
            <w:r w:rsidRPr="00971E10">
              <w:rPr>
                <w:noProof/>
                <w:szCs w:val="26"/>
              </w:rPr>
              <w:t>(Admin)</w:t>
            </w:r>
          </w:p>
        </w:tc>
        <w:tc>
          <w:tcPr>
            <w:tcW w:w="5706" w:type="dxa"/>
          </w:tcPr>
          <w:p w14:paraId="2758344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69419E18" w14:textId="77777777" w:rsidTr="00DF318B">
        <w:tc>
          <w:tcPr>
            <w:tcW w:w="679" w:type="dxa"/>
          </w:tcPr>
          <w:p w14:paraId="5EB27B81" w14:textId="77777777" w:rsidR="00881E78" w:rsidRPr="00971E10" w:rsidRDefault="00881E78" w:rsidP="00881E78">
            <w:pPr>
              <w:jc w:val="center"/>
              <w:rPr>
                <w:noProof/>
                <w:szCs w:val="26"/>
              </w:rPr>
            </w:pPr>
            <w:r w:rsidRPr="00971E10">
              <w:rPr>
                <w:noProof/>
                <w:szCs w:val="26"/>
              </w:rPr>
              <w:t>2</w:t>
            </w:r>
          </w:p>
        </w:tc>
        <w:tc>
          <w:tcPr>
            <w:tcW w:w="3006" w:type="dxa"/>
          </w:tcPr>
          <w:p w14:paraId="0038DD8F" w14:textId="77777777" w:rsidR="00194873" w:rsidRPr="00971E10" w:rsidRDefault="00881E78" w:rsidP="00194873">
            <w:pPr>
              <w:jc w:val="center"/>
              <w:rPr>
                <w:noProof/>
                <w:szCs w:val="26"/>
              </w:rPr>
            </w:pPr>
            <w:r w:rsidRPr="00971E10">
              <w:rPr>
                <w:noProof/>
                <w:szCs w:val="26"/>
              </w:rPr>
              <w:t>Biên tập viên</w:t>
            </w:r>
          </w:p>
          <w:p w14:paraId="20985453" w14:textId="77777777" w:rsidR="00881E78" w:rsidRPr="00971E10" w:rsidRDefault="00881E78" w:rsidP="00194873">
            <w:pPr>
              <w:jc w:val="center"/>
              <w:rPr>
                <w:noProof/>
                <w:szCs w:val="26"/>
              </w:rPr>
            </w:pPr>
            <w:r w:rsidRPr="00971E10">
              <w:rPr>
                <w:noProof/>
                <w:szCs w:val="26"/>
              </w:rPr>
              <w:t>(Editor)</w:t>
            </w:r>
          </w:p>
        </w:tc>
        <w:tc>
          <w:tcPr>
            <w:tcW w:w="5706" w:type="dxa"/>
          </w:tcPr>
          <w:p w14:paraId="0EE7AF6D"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B87162B" w14:textId="77777777" w:rsidTr="00DF318B">
        <w:tc>
          <w:tcPr>
            <w:tcW w:w="679" w:type="dxa"/>
          </w:tcPr>
          <w:p w14:paraId="155AF316" w14:textId="77777777" w:rsidR="00881E78" w:rsidRPr="00971E10" w:rsidRDefault="001C3932" w:rsidP="00881E78">
            <w:pPr>
              <w:jc w:val="center"/>
              <w:rPr>
                <w:noProof/>
                <w:szCs w:val="26"/>
              </w:rPr>
            </w:pPr>
            <w:r w:rsidRPr="00971E10">
              <w:rPr>
                <w:noProof/>
                <w:szCs w:val="26"/>
              </w:rPr>
              <w:t>3</w:t>
            </w:r>
          </w:p>
        </w:tc>
        <w:tc>
          <w:tcPr>
            <w:tcW w:w="3006" w:type="dxa"/>
          </w:tcPr>
          <w:p w14:paraId="5D2C49D7"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07199573"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BAB9ACF" w14:textId="77777777" w:rsidTr="00DF318B">
        <w:tc>
          <w:tcPr>
            <w:tcW w:w="679" w:type="dxa"/>
          </w:tcPr>
          <w:p w14:paraId="086A7512" w14:textId="77777777" w:rsidR="00881E78" w:rsidRPr="00971E10" w:rsidRDefault="001C3932" w:rsidP="00881E78">
            <w:pPr>
              <w:jc w:val="center"/>
              <w:rPr>
                <w:noProof/>
                <w:szCs w:val="26"/>
              </w:rPr>
            </w:pPr>
            <w:r w:rsidRPr="00971E10">
              <w:rPr>
                <w:noProof/>
                <w:szCs w:val="26"/>
              </w:rPr>
              <w:t>4</w:t>
            </w:r>
          </w:p>
        </w:tc>
        <w:tc>
          <w:tcPr>
            <w:tcW w:w="3006" w:type="dxa"/>
          </w:tcPr>
          <w:p w14:paraId="7719FA58"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3AA5F4C2"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515EB2FE" w14:textId="77777777" w:rsidR="00BF7CCE" w:rsidRPr="00971E10" w:rsidRDefault="00BF7CCE" w:rsidP="00BF7CCE">
      <w:pPr>
        <w:rPr>
          <w:noProof/>
          <w:szCs w:val="26"/>
        </w:rPr>
      </w:pPr>
    </w:p>
    <w:p w14:paraId="3905922A" w14:textId="77777777" w:rsidR="00DF318B" w:rsidRPr="00971E10" w:rsidRDefault="00DF318B" w:rsidP="002F52F2">
      <w:pPr>
        <w:pStyle w:val="m2"/>
      </w:pPr>
      <w:bookmarkStart w:id="70" w:name="_Toc240897708"/>
      <w:bookmarkStart w:id="71" w:name="_Toc241493267"/>
      <w:r w:rsidRPr="00971E10">
        <w:t>Danh sách Use Case</w:t>
      </w:r>
      <w:bookmarkEnd w:id="70"/>
      <w:bookmarkEnd w:id="71"/>
    </w:p>
    <w:p w14:paraId="25C53192" w14:textId="77777777" w:rsidR="00443957" w:rsidRPr="00971E10" w:rsidRDefault="00AA4ADD" w:rsidP="00E2136D">
      <w:pPr>
        <w:pStyle w:val="bang1"/>
      </w:pPr>
      <w:bookmarkStart w:id="72" w:name="_Toc240291979"/>
      <w:bookmarkStart w:id="73" w:name="_Toc240898835"/>
      <w:bookmarkStart w:id="74" w:name="_Toc241488220"/>
      <w:r w:rsidRPr="00971E10">
        <w:t>Danh sách các Use Case</w:t>
      </w:r>
      <w:bookmarkEnd w:id="72"/>
      <w:bookmarkEnd w:id="73"/>
      <w:bookmarkEnd w:id="74"/>
    </w:p>
    <w:tbl>
      <w:tblPr>
        <w:tblStyle w:val="LiBang"/>
        <w:tblW w:w="0" w:type="auto"/>
        <w:tblLook w:val="04A0" w:firstRow="1" w:lastRow="0" w:firstColumn="1" w:lastColumn="0" w:noHBand="0" w:noVBand="1"/>
      </w:tblPr>
      <w:tblGrid>
        <w:gridCol w:w="1098"/>
        <w:gridCol w:w="1507"/>
        <w:gridCol w:w="3060"/>
        <w:gridCol w:w="3399"/>
      </w:tblGrid>
      <w:tr w:rsidR="00443957" w:rsidRPr="00971E10" w14:paraId="54AB8B10" w14:textId="77777777" w:rsidTr="00A95ED4">
        <w:trPr>
          <w:trHeight w:val="364"/>
        </w:trPr>
        <w:tc>
          <w:tcPr>
            <w:tcW w:w="1098" w:type="dxa"/>
          </w:tcPr>
          <w:p w14:paraId="190B7F7D"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6926A2E4"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0A4405C9"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6E9E9448"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704FA7A9" w14:textId="77777777" w:rsidTr="00A95ED4">
        <w:tc>
          <w:tcPr>
            <w:tcW w:w="1098" w:type="dxa"/>
          </w:tcPr>
          <w:p w14:paraId="5402B6DC" w14:textId="77777777" w:rsidR="00443957" w:rsidRPr="00971E10" w:rsidRDefault="00443957" w:rsidP="00443957">
            <w:pPr>
              <w:jc w:val="center"/>
              <w:rPr>
                <w:noProof/>
                <w:szCs w:val="26"/>
              </w:rPr>
            </w:pPr>
            <w:r w:rsidRPr="00971E10">
              <w:rPr>
                <w:noProof/>
                <w:szCs w:val="26"/>
              </w:rPr>
              <w:t>UC_001</w:t>
            </w:r>
          </w:p>
        </w:tc>
        <w:tc>
          <w:tcPr>
            <w:tcW w:w="1507" w:type="dxa"/>
          </w:tcPr>
          <w:p w14:paraId="072DEBCB"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07BB845F"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3FD1D7C6"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2763232F" w14:textId="77777777" w:rsidTr="00A95ED4">
        <w:tc>
          <w:tcPr>
            <w:tcW w:w="1098" w:type="dxa"/>
          </w:tcPr>
          <w:p w14:paraId="3ADFEB57" w14:textId="77777777" w:rsidR="00443957" w:rsidRPr="00971E10" w:rsidRDefault="00443957" w:rsidP="00443957">
            <w:pPr>
              <w:jc w:val="center"/>
              <w:rPr>
                <w:noProof/>
                <w:szCs w:val="26"/>
              </w:rPr>
            </w:pPr>
            <w:r w:rsidRPr="00971E10">
              <w:rPr>
                <w:noProof/>
                <w:szCs w:val="26"/>
              </w:rPr>
              <w:lastRenderedPageBreak/>
              <w:t>UC_002</w:t>
            </w:r>
          </w:p>
        </w:tc>
        <w:tc>
          <w:tcPr>
            <w:tcW w:w="1507" w:type="dxa"/>
          </w:tcPr>
          <w:p w14:paraId="3B5446A4"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2B26D9D8"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0C800C43"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120D02CD" w14:textId="77777777" w:rsidTr="00A95ED4">
        <w:tc>
          <w:tcPr>
            <w:tcW w:w="1098" w:type="dxa"/>
          </w:tcPr>
          <w:p w14:paraId="2149886F" w14:textId="77777777" w:rsidR="00443957" w:rsidRPr="00971E10" w:rsidRDefault="00443957" w:rsidP="00443957">
            <w:pPr>
              <w:jc w:val="center"/>
              <w:rPr>
                <w:noProof/>
                <w:szCs w:val="26"/>
              </w:rPr>
            </w:pPr>
            <w:r w:rsidRPr="00971E10">
              <w:rPr>
                <w:noProof/>
                <w:szCs w:val="26"/>
              </w:rPr>
              <w:t>UC_003</w:t>
            </w:r>
          </w:p>
        </w:tc>
        <w:tc>
          <w:tcPr>
            <w:tcW w:w="1507" w:type="dxa"/>
          </w:tcPr>
          <w:p w14:paraId="1D03D34F"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36CE2E07"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1EC8A274"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74F4BA66" w14:textId="77777777" w:rsidTr="00A95ED4">
        <w:tc>
          <w:tcPr>
            <w:tcW w:w="1098" w:type="dxa"/>
          </w:tcPr>
          <w:p w14:paraId="183130F7" w14:textId="77777777" w:rsidR="00443957" w:rsidRPr="00971E10" w:rsidRDefault="00443957" w:rsidP="00443957">
            <w:pPr>
              <w:jc w:val="center"/>
              <w:rPr>
                <w:noProof/>
                <w:szCs w:val="26"/>
              </w:rPr>
            </w:pPr>
            <w:r w:rsidRPr="00971E10">
              <w:rPr>
                <w:noProof/>
                <w:szCs w:val="26"/>
              </w:rPr>
              <w:t>UC_004</w:t>
            </w:r>
          </w:p>
        </w:tc>
        <w:tc>
          <w:tcPr>
            <w:tcW w:w="1507" w:type="dxa"/>
          </w:tcPr>
          <w:p w14:paraId="323039F0"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7F2B8D97"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44E3DF27"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33D5BB4A" w14:textId="77777777" w:rsidTr="00A95ED4">
        <w:tc>
          <w:tcPr>
            <w:tcW w:w="1098" w:type="dxa"/>
          </w:tcPr>
          <w:p w14:paraId="6B9FD616" w14:textId="77777777" w:rsidR="00443957" w:rsidRPr="00971E10" w:rsidRDefault="000910B4" w:rsidP="00443957">
            <w:pPr>
              <w:jc w:val="center"/>
              <w:rPr>
                <w:noProof/>
                <w:szCs w:val="26"/>
              </w:rPr>
            </w:pPr>
            <w:r w:rsidRPr="00971E10">
              <w:rPr>
                <w:noProof/>
                <w:szCs w:val="26"/>
              </w:rPr>
              <w:t>UC_005</w:t>
            </w:r>
          </w:p>
        </w:tc>
        <w:tc>
          <w:tcPr>
            <w:tcW w:w="1507" w:type="dxa"/>
          </w:tcPr>
          <w:p w14:paraId="6DE4EDB8"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0280A30F"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1BFC29A1"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7433F620" w14:textId="77777777" w:rsidTr="00A95ED4">
        <w:tc>
          <w:tcPr>
            <w:tcW w:w="1098" w:type="dxa"/>
          </w:tcPr>
          <w:p w14:paraId="297EE066" w14:textId="77777777" w:rsidR="00443957" w:rsidRPr="00971E10" w:rsidRDefault="000910B4" w:rsidP="00443957">
            <w:pPr>
              <w:jc w:val="center"/>
              <w:rPr>
                <w:noProof/>
                <w:szCs w:val="26"/>
              </w:rPr>
            </w:pPr>
            <w:r w:rsidRPr="00971E10">
              <w:rPr>
                <w:noProof/>
                <w:szCs w:val="26"/>
              </w:rPr>
              <w:t>UC_006</w:t>
            </w:r>
          </w:p>
        </w:tc>
        <w:tc>
          <w:tcPr>
            <w:tcW w:w="1507" w:type="dxa"/>
          </w:tcPr>
          <w:p w14:paraId="03736CB8"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7E1E8324"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7399F409"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73A804D6" w14:textId="77777777" w:rsidTr="00A95ED4">
        <w:tc>
          <w:tcPr>
            <w:tcW w:w="1098" w:type="dxa"/>
          </w:tcPr>
          <w:p w14:paraId="08762962" w14:textId="77777777" w:rsidR="00443957" w:rsidRPr="00971E10" w:rsidRDefault="000910B4" w:rsidP="00443957">
            <w:pPr>
              <w:jc w:val="center"/>
              <w:rPr>
                <w:noProof/>
                <w:szCs w:val="26"/>
              </w:rPr>
            </w:pPr>
            <w:r w:rsidRPr="00971E10">
              <w:rPr>
                <w:noProof/>
                <w:szCs w:val="26"/>
              </w:rPr>
              <w:t>UC_007</w:t>
            </w:r>
          </w:p>
        </w:tc>
        <w:tc>
          <w:tcPr>
            <w:tcW w:w="1507" w:type="dxa"/>
          </w:tcPr>
          <w:p w14:paraId="381E3C8A"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7B054CDA"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1562356B"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67F7AAF3" w14:textId="77777777" w:rsidTr="00A95ED4">
        <w:tc>
          <w:tcPr>
            <w:tcW w:w="1098" w:type="dxa"/>
          </w:tcPr>
          <w:p w14:paraId="0FCE8413" w14:textId="77777777" w:rsidR="00443957" w:rsidRPr="00971E10" w:rsidRDefault="000910B4" w:rsidP="00443957">
            <w:pPr>
              <w:jc w:val="center"/>
              <w:rPr>
                <w:noProof/>
                <w:szCs w:val="26"/>
              </w:rPr>
            </w:pPr>
            <w:r w:rsidRPr="00971E10">
              <w:rPr>
                <w:noProof/>
                <w:szCs w:val="26"/>
              </w:rPr>
              <w:t>UC_008</w:t>
            </w:r>
          </w:p>
        </w:tc>
        <w:tc>
          <w:tcPr>
            <w:tcW w:w="1507" w:type="dxa"/>
          </w:tcPr>
          <w:p w14:paraId="00AD89F9"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1C92CA5C"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4669E80A"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34A6F201" w14:textId="77777777" w:rsidTr="00A95ED4">
        <w:tc>
          <w:tcPr>
            <w:tcW w:w="1098" w:type="dxa"/>
          </w:tcPr>
          <w:p w14:paraId="2366103C" w14:textId="77777777" w:rsidR="00443957" w:rsidRPr="00971E10" w:rsidRDefault="000910B4" w:rsidP="00443957">
            <w:pPr>
              <w:jc w:val="center"/>
              <w:rPr>
                <w:noProof/>
                <w:szCs w:val="26"/>
              </w:rPr>
            </w:pPr>
            <w:r w:rsidRPr="00971E10">
              <w:rPr>
                <w:noProof/>
                <w:szCs w:val="26"/>
              </w:rPr>
              <w:t>UC_009</w:t>
            </w:r>
          </w:p>
        </w:tc>
        <w:tc>
          <w:tcPr>
            <w:tcW w:w="1507" w:type="dxa"/>
          </w:tcPr>
          <w:p w14:paraId="1D898D1D"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40F757AB"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BEB158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0885BB3D" w14:textId="77777777" w:rsidTr="00A95ED4">
        <w:tc>
          <w:tcPr>
            <w:tcW w:w="1098" w:type="dxa"/>
          </w:tcPr>
          <w:p w14:paraId="039EEF4D" w14:textId="77777777" w:rsidR="00443957" w:rsidRPr="00971E10" w:rsidRDefault="000910B4" w:rsidP="00443957">
            <w:pPr>
              <w:jc w:val="center"/>
              <w:rPr>
                <w:noProof/>
                <w:szCs w:val="26"/>
              </w:rPr>
            </w:pPr>
            <w:r w:rsidRPr="00971E10">
              <w:rPr>
                <w:noProof/>
                <w:szCs w:val="26"/>
              </w:rPr>
              <w:lastRenderedPageBreak/>
              <w:t>UC_010</w:t>
            </w:r>
          </w:p>
        </w:tc>
        <w:tc>
          <w:tcPr>
            <w:tcW w:w="1507" w:type="dxa"/>
          </w:tcPr>
          <w:p w14:paraId="034F15C6"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0C02F445"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6861BC67"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267D038C" w14:textId="77777777" w:rsidTr="00A95ED4">
        <w:tc>
          <w:tcPr>
            <w:tcW w:w="1098" w:type="dxa"/>
          </w:tcPr>
          <w:p w14:paraId="0D6CD912" w14:textId="77777777" w:rsidR="00443957" w:rsidRPr="00971E10" w:rsidRDefault="000910B4" w:rsidP="00443957">
            <w:pPr>
              <w:jc w:val="center"/>
              <w:rPr>
                <w:noProof/>
                <w:szCs w:val="26"/>
              </w:rPr>
            </w:pPr>
            <w:r w:rsidRPr="00971E10">
              <w:rPr>
                <w:noProof/>
                <w:szCs w:val="26"/>
              </w:rPr>
              <w:t>UC_011</w:t>
            </w:r>
          </w:p>
        </w:tc>
        <w:tc>
          <w:tcPr>
            <w:tcW w:w="1507" w:type="dxa"/>
          </w:tcPr>
          <w:p w14:paraId="23D04D13"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9299AF6"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1C2A86AB"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15A39738" w14:textId="77777777" w:rsidTr="00A95ED4">
        <w:tc>
          <w:tcPr>
            <w:tcW w:w="1098" w:type="dxa"/>
          </w:tcPr>
          <w:p w14:paraId="24FDD8E5" w14:textId="77777777" w:rsidR="00443957" w:rsidRPr="00971E10" w:rsidRDefault="000910B4" w:rsidP="00443957">
            <w:pPr>
              <w:jc w:val="center"/>
              <w:rPr>
                <w:noProof/>
                <w:szCs w:val="26"/>
              </w:rPr>
            </w:pPr>
            <w:r w:rsidRPr="00971E10">
              <w:rPr>
                <w:noProof/>
                <w:szCs w:val="26"/>
              </w:rPr>
              <w:t>UC_012</w:t>
            </w:r>
          </w:p>
        </w:tc>
        <w:tc>
          <w:tcPr>
            <w:tcW w:w="1507" w:type="dxa"/>
          </w:tcPr>
          <w:p w14:paraId="39768429"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12B8F0DD"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5BFD0B33"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1B7C4EC1" w14:textId="77777777" w:rsidTr="00A95ED4">
        <w:tc>
          <w:tcPr>
            <w:tcW w:w="1098" w:type="dxa"/>
          </w:tcPr>
          <w:p w14:paraId="3FED0434" w14:textId="77777777" w:rsidR="00443957" w:rsidRPr="00971E10" w:rsidRDefault="000910B4" w:rsidP="00443957">
            <w:pPr>
              <w:jc w:val="center"/>
              <w:rPr>
                <w:noProof/>
                <w:szCs w:val="26"/>
              </w:rPr>
            </w:pPr>
            <w:r w:rsidRPr="00971E10">
              <w:rPr>
                <w:noProof/>
                <w:szCs w:val="26"/>
              </w:rPr>
              <w:t>UC_013</w:t>
            </w:r>
          </w:p>
        </w:tc>
        <w:tc>
          <w:tcPr>
            <w:tcW w:w="1507" w:type="dxa"/>
          </w:tcPr>
          <w:p w14:paraId="02C715F6"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2AA23464"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2BC0B8B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35571FCA" w14:textId="77777777" w:rsidTr="00A95ED4">
        <w:tc>
          <w:tcPr>
            <w:tcW w:w="1098" w:type="dxa"/>
          </w:tcPr>
          <w:p w14:paraId="0AE61403" w14:textId="77777777" w:rsidR="00443957" w:rsidRPr="00971E10" w:rsidRDefault="000910B4" w:rsidP="00443957">
            <w:pPr>
              <w:jc w:val="center"/>
              <w:rPr>
                <w:noProof/>
                <w:szCs w:val="26"/>
              </w:rPr>
            </w:pPr>
            <w:r w:rsidRPr="00971E10">
              <w:rPr>
                <w:noProof/>
                <w:szCs w:val="26"/>
              </w:rPr>
              <w:t>UC_014</w:t>
            </w:r>
          </w:p>
        </w:tc>
        <w:tc>
          <w:tcPr>
            <w:tcW w:w="1507" w:type="dxa"/>
          </w:tcPr>
          <w:p w14:paraId="379A7F0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3D07CB0B"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6F0531DF"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4D2D07CB" w14:textId="77777777" w:rsidTr="00A95ED4">
        <w:tc>
          <w:tcPr>
            <w:tcW w:w="1098" w:type="dxa"/>
          </w:tcPr>
          <w:p w14:paraId="6A6B51E3" w14:textId="77777777" w:rsidR="00443957" w:rsidRPr="00971E10" w:rsidRDefault="000910B4" w:rsidP="00443957">
            <w:pPr>
              <w:jc w:val="center"/>
              <w:rPr>
                <w:noProof/>
                <w:szCs w:val="26"/>
              </w:rPr>
            </w:pPr>
            <w:r w:rsidRPr="00971E10">
              <w:rPr>
                <w:noProof/>
                <w:szCs w:val="26"/>
              </w:rPr>
              <w:t>UC_015</w:t>
            </w:r>
          </w:p>
        </w:tc>
        <w:tc>
          <w:tcPr>
            <w:tcW w:w="1507" w:type="dxa"/>
          </w:tcPr>
          <w:p w14:paraId="32315293"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29399477"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21016283"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71EBC29B" w14:textId="77777777" w:rsidTr="00A95ED4">
        <w:tc>
          <w:tcPr>
            <w:tcW w:w="1098" w:type="dxa"/>
          </w:tcPr>
          <w:p w14:paraId="5390C62B" w14:textId="77777777" w:rsidR="00443957" w:rsidRPr="00971E10" w:rsidRDefault="000910B4" w:rsidP="00443957">
            <w:pPr>
              <w:jc w:val="center"/>
              <w:rPr>
                <w:noProof/>
                <w:szCs w:val="26"/>
              </w:rPr>
            </w:pPr>
            <w:r w:rsidRPr="00971E10">
              <w:rPr>
                <w:noProof/>
                <w:szCs w:val="26"/>
              </w:rPr>
              <w:t>UC_016</w:t>
            </w:r>
          </w:p>
        </w:tc>
        <w:tc>
          <w:tcPr>
            <w:tcW w:w="1507" w:type="dxa"/>
          </w:tcPr>
          <w:p w14:paraId="740F4E2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A3591D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4428F27F"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3403723E" w14:textId="77777777" w:rsidTr="00A95ED4">
        <w:tc>
          <w:tcPr>
            <w:tcW w:w="1098" w:type="dxa"/>
          </w:tcPr>
          <w:p w14:paraId="7C95B7A8" w14:textId="77777777" w:rsidR="00443957" w:rsidRPr="00971E10" w:rsidRDefault="000910B4" w:rsidP="00443957">
            <w:pPr>
              <w:jc w:val="center"/>
              <w:rPr>
                <w:noProof/>
                <w:szCs w:val="26"/>
              </w:rPr>
            </w:pPr>
            <w:r w:rsidRPr="00971E10">
              <w:rPr>
                <w:noProof/>
                <w:szCs w:val="26"/>
              </w:rPr>
              <w:t>UC_017</w:t>
            </w:r>
          </w:p>
        </w:tc>
        <w:tc>
          <w:tcPr>
            <w:tcW w:w="1507" w:type="dxa"/>
          </w:tcPr>
          <w:p w14:paraId="16B391E8"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01F13E16"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1EE78C70"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71171DE8" w14:textId="77777777" w:rsidTr="00A95ED4">
        <w:tc>
          <w:tcPr>
            <w:tcW w:w="1098" w:type="dxa"/>
          </w:tcPr>
          <w:p w14:paraId="03427EEE" w14:textId="77777777" w:rsidR="00443957" w:rsidRPr="00971E10" w:rsidRDefault="000910B4" w:rsidP="00443957">
            <w:pPr>
              <w:jc w:val="center"/>
              <w:rPr>
                <w:noProof/>
                <w:szCs w:val="26"/>
              </w:rPr>
            </w:pPr>
            <w:r w:rsidRPr="00971E10">
              <w:rPr>
                <w:noProof/>
                <w:szCs w:val="26"/>
              </w:rPr>
              <w:lastRenderedPageBreak/>
              <w:t>UC_018</w:t>
            </w:r>
          </w:p>
        </w:tc>
        <w:tc>
          <w:tcPr>
            <w:tcW w:w="1507" w:type="dxa"/>
          </w:tcPr>
          <w:p w14:paraId="290C321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53EAC76B"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70F138A6"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253445C6" w14:textId="77777777" w:rsidTr="00A95ED4">
        <w:tc>
          <w:tcPr>
            <w:tcW w:w="1098" w:type="dxa"/>
          </w:tcPr>
          <w:p w14:paraId="1EE332D0" w14:textId="77777777" w:rsidR="00443957" w:rsidRPr="00971E10" w:rsidRDefault="000910B4" w:rsidP="00443957">
            <w:pPr>
              <w:jc w:val="center"/>
              <w:rPr>
                <w:noProof/>
                <w:szCs w:val="26"/>
              </w:rPr>
            </w:pPr>
            <w:r w:rsidRPr="00971E10">
              <w:rPr>
                <w:noProof/>
                <w:szCs w:val="26"/>
              </w:rPr>
              <w:t>UC_019</w:t>
            </w:r>
          </w:p>
        </w:tc>
        <w:tc>
          <w:tcPr>
            <w:tcW w:w="1507" w:type="dxa"/>
          </w:tcPr>
          <w:p w14:paraId="0D210DD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481C8E07"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0A8180BB"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012556C7" w14:textId="77777777" w:rsidTr="00A95ED4">
        <w:tc>
          <w:tcPr>
            <w:tcW w:w="1098" w:type="dxa"/>
          </w:tcPr>
          <w:p w14:paraId="61658D7A" w14:textId="77777777" w:rsidR="00443957" w:rsidRPr="00971E10" w:rsidRDefault="000910B4" w:rsidP="00443957">
            <w:pPr>
              <w:jc w:val="center"/>
              <w:rPr>
                <w:noProof/>
                <w:szCs w:val="26"/>
              </w:rPr>
            </w:pPr>
            <w:r w:rsidRPr="00971E10">
              <w:rPr>
                <w:noProof/>
                <w:szCs w:val="26"/>
              </w:rPr>
              <w:t>UC_020</w:t>
            </w:r>
          </w:p>
        </w:tc>
        <w:tc>
          <w:tcPr>
            <w:tcW w:w="1507" w:type="dxa"/>
          </w:tcPr>
          <w:p w14:paraId="0FF16547"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3AC7141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025B3C4F"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EFCC965" w14:textId="77777777" w:rsidTr="00A95ED4">
        <w:tc>
          <w:tcPr>
            <w:tcW w:w="1098" w:type="dxa"/>
          </w:tcPr>
          <w:p w14:paraId="107ECCFE" w14:textId="77777777" w:rsidR="00443957" w:rsidRPr="00971E10" w:rsidRDefault="000910B4" w:rsidP="00443957">
            <w:pPr>
              <w:jc w:val="center"/>
              <w:rPr>
                <w:noProof/>
                <w:szCs w:val="26"/>
              </w:rPr>
            </w:pPr>
            <w:r w:rsidRPr="00971E10">
              <w:rPr>
                <w:noProof/>
                <w:szCs w:val="26"/>
              </w:rPr>
              <w:t>UC_021</w:t>
            </w:r>
          </w:p>
        </w:tc>
        <w:tc>
          <w:tcPr>
            <w:tcW w:w="1507" w:type="dxa"/>
          </w:tcPr>
          <w:p w14:paraId="6B8AD553"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4826D2E9"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4760725"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9C832A" w14:textId="77777777" w:rsidTr="00A95ED4">
        <w:tc>
          <w:tcPr>
            <w:tcW w:w="1098" w:type="dxa"/>
          </w:tcPr>
          <w:p w14:paraId="12C6EEF4" w14:textId="77777777" w:rsidR="00443957" w:rsidRPr="00971E10" w:rsidRDefault="000910B4" w:rsidP="00443957">
            <w:pPr>
              <w:jc w:val="center"/>
              <w:rPr>
                <w:noProof/>
                <w:szCs w:val="26"/>
              </w:rPr>
            </w:pPr>
            <w:r w:rsidRPr="00971E10">
              <w:rPr>
                <w:noProof/>
                <w:szCs w:val="26"/>
              </w:rPr>
              <w:t>UC_022</w:t>
            </w:r>
          </w:p>
        </w:tc>
        <w:tc>
          <w:tcPr>
            <w:tcW w:w="1507" w:type="dxa"/>
          </w:tcPr>
          <w:p w14:paraId="74C9B026"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787793C4"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1E6CD10C"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0797C13F" w14:textId="77777777" w:rsidTr="00A95ED4">
        <w:tc>
          <w:tcPr>
            <w:tcW w:w="1098" w:type="dxa"/>
          </w:tcPr>
          <w:p w14:paraId="4260B8E0" w14:textId="77777777" w:rsidR="000910B4" w:rsidRPr="00971E10" w:rsidRDefault="000910B4" w:rsidP="00443957">
            <w:pPr>
              <w:jc w:val="center"/>
              <w:rPr>
                <w:noProof/>
                <w:szCs w:val="26"/>
              </w:rPr>
            </w:pPr>
            <w:r w:rsidRPr="00971E10">
              <w:rPr>
                <w:noProof/>
                <w:szCs w:val="26"/>
              </w:rPr>
              <w:t>UC_023</w:t>
            </w:r>
          </w:p>
        </w:tc>
        <w:tc>
          <w:tcPr>
            <w:tcW w:w="1507" w:type="dxa"/>
          </w:tcPr>
          <w:p w14:paraId="13A14251"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2C79E835"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5BCDF75E"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39F0AC71" w14:textId="77777777" w:rsidTr="00A95ED4">
        <w:tc>
          <w:tcPr>
            <w:tcW w:w="1098" w:type="dxa"/>
          </w:tcPr>
          <w:p w14:paraId="63DD372C" w14:textId="77777777" w:rsidR="000910B4" w:rsidRPr="00971E10" w:rsidRDefault="000910B4" w:rsidP="00443957">
            <w:pPr>
              <w:jc w:val="center"/>
              <w:rPr>
                <w:noProof/>
                <w:szCs w:val="26"/>
              </w:rPr>
            </w:pPr>
            <w:r w:rsidRPr="00971E10">
              <w:rPr>
                <w:noProof/>
                <w:szCs w:val="26"/>
              </w:rPr>
              <w:t>UC_024</w:t>
            </w:r>
          </w:p>
        </w:tc>
        <w:tc>
          <w:tcPr>
            <w:tcW w:w="1507" w:type="dxa"/>
          </w:tcPr>
          <w:p w14:paraId="389A700C"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17C946C4"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1FAC8ED8"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4CF0D66E" w14:textId="77777777" w:rsidTr="00A95ED4">
        <w:trPr>
          <w:trHeight w:val="157"/>
        </w:trPr>
        <w:tc>
          <w:tcPr>
            <w:tcW w:w="1098" w:type="dxa"/>
          </w:tcPr>
          <w:p w14:paraId="611438D3" w14:textId="77777777" w:rsidR="000910B4" w:rsidRPr="00971E10" w:rsidRDefault="000910B4" w:rsidP="00443957">
            <w:pPr>
              <w:jc w:val="center"/>
              <w:rPr>
                <w:noProof/>
                <w:szCs w:val="26"/>
              </w:rPr>
            </w:pPr>
            <w:r w:rsidRPr="00971E10">
              <w:rPr>
                <w:noProof/>
                <w:szCs w:val="26"/>
              </w:rPr>
              <w:t>UC_025</w:t>
            </w:r>
          </w:p>
        </w:tc>
        <w:tc>
          <w:tcPr>
            <w:tcW w:w="1507" w:type="dxa"/>
          </w:tcPr>
          <w:p w14:paraId="5FD4E552"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056E5F7F"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76524368"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02BD6E34" w14:textId="77777777" w:rsidTr="00A95ED4">
        <w:trPr>
          <w:trHeight w:val="157"/>
        </w:trPr>
        <w:tc>
          <w:tcPr>
            <w:tcW w:w="1098" w:type="dxa"/>
          </w:tcPr>
          <w:p w14:paraId="4E5F184C" w14:textId="77777777" w:rsidR="00443957" w:rsidRPr="00971E10" w:rsidRDefault="000910B4" w:rsidP="00443957">
            <w:pPr>
              <w:jc w:val="center"/>
              <w:rPr>
                <w:noProof/>
                <w:szCs w:val="26"/>
              </w:rPr>
            </w:pPr>
            <w:r w:rsidRPr="00971E10">
              <w:rPr>
                <w:noProof/>
                <w:szCs w:val="26"/>
              </w:rPr>
              <w:lastRenderedPageBreak/>
              <w:t>UC_026</w:t>
            </w:r>
          </w:p>
        </w:tc>
        <w:tc>
          <w:tcPr>
            <w:tcW w:w="1507" w:type="dxa"/>
          </w:tcPr>
          <w:p w14:paraId="3133E96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2F8D4346"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595A92C5"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3839842D" w14:textId="77777777" w:rsidR="00443957" w:rsidRPr="00971E10" w:rsidRDefault="00443957" w:rsidP="00443957">
      <w:pPr>
        <w:rPr>
          <w:noProof/>
          <w:sz w:val="22"/>
        </w:rPr>
      </w:pPr>
    </w:p>
    <w:p w14:paraId="1190908A" w14:textId="77777777" w:rsidR="00443957" w:rsidRPr="00971E10" w:rsidRDefault="00443957" w:rsidP="00197B6A">
      <w:pPr>
        <w:pStyle w:val="m2"/>
      </w:pPr>
      <w:r w:rsidRPr="00971E10">
        <w:t xml:space="preserve"> </w:t>
      </w:r>
      <w:bookmarkStart w:id="75" w:name="_Toc240897709"/>
      <w:bookmarkStart w:id="76" w:name="_Toc241493268"/>
      <w:r w:rsidRPr="00971E10">
        <w:t>Biểu đồ Use Case</w:t>
      </w:r>
      <w:bookmarkEnd w:id="75"/>
      <w:bookmarkEnd w:id="76"/>
    </w:p>
    <w:p w14:paraId="7205AE9C" w14:textId="77777777" w:rsidR="00443957" w:rsidRPr="00971E10" w:rsidRDefault="00443957" w:rsidP="00197B6A">
      <w:pPr>
        <w:pStyle w:val="m3"/>
      </w:pPr>
      <w:r w:rsidRPr="00971E10">
        <w:t xml:space="preserve"> </w:t>
      </w:r>
      <w:bookmarkStart w:id="77" w:name="_Toc240897710"/>
      <w:bookmarkStart w:id="78" w:name="_Toc241493269"/>
      <w:r w:rsidRPr="00971E10">
        <w:t>Use case Tổng quát</w:t>
      </w:r>
      <w:bookmarkEnd w:id="77"/>
      <w:bookmarkEnd w:id="78"/>
    </w:p>
    <w:p w14:paraId="5F088484" w14:textId="77777777" w:rsidR="00443957" w:rsidRPr="00971E10" w:rsidRDefault="00443957" w:rsidP="00443957">
      <w:pPr>
        <w:rPr>
          <w:noProof/>
        </w:rPr>
      </w:pPr>
    </w:p>
    <w:p w14:paraId="64D0A0E1" w14:textId="77777777" w:rsidR="005B35DE" w:rsidRPr="00971E10" w:rsidRDefault="00197B6A">
      <w:pPr>
        <w:spacing w:before="120" w:after="80"/>
        <w:jc w:val="center"/>
        <w:rPr>
          <w:noProof/>
        </w:rPr>
      </w:pPr>
      <w:r w:rsidRPr="00971E10">
        <w:rPr>
          <w:noProof/>
        </w:rPr>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2B8CB47" w14:textId="77777777" w:rsidR="005B35DE" w:rsidRPr="00E2136D" w:rsidRDefault="000807CD" w:rsidP="00E2136D">
      <w:pPr>
        <w:pStyle w:val="hinh1"/>
      </w:pPr>
      <w:bookmarkStart w:id="79" w:name="_Toc240897007"/>
      <w:bookmarkStart w:id="80" w:name="_Toc240898764"/>
      <w:bookmarkStart w:id="81" w:name="_Toc241488202"/>
      <w:bookmarkStart w:id="82" w:name="_Toc241493202"/>
      <w:r w:rsidRPr="00E2136D">
        <w:lastRenderedPageBreak/>
        <w:t>Use case Tổng quát</w:t>
      </w:r>
      <w:bookmarkEnd w:id="79"/>
      <w:bookmarkEnd w:id="80"/>
      <w:bookmarkEnd w:id="81"/>
      <w:bookmarkEnd w:id="82"/>
    </w:p>
    <w:p w14:paraId="765B4013" w14:textId="77777777" w:rsidR="005B35DE" w:rsidRPr="00971E10" w:rsidRDefault="000807CD" w:rsidP="00197B6A">
      <w:pPr>
        <w:pStyle w:val="m3"/>
      </w:pPr>
      <w:bookmarkStart w:id="83" w:name="_Toc240897711"/>
      <w:bookmarkStart w:id="84" w:name="_Toc241493270"/>
      <w:r w:rsidRPr="00971E10">
        <w:t>Use case Quản Lý Bài Viết &amp; Nội Dung</w:t>
      </w:r>
      <w:bookmarkEnd w:id="83"/>
      <w:bookmarkEnd w:id="84"/>
    </w:p>
    <w:p w14:paraId="25B61E94" w14:textId="77777777" w:rsidR="005B35DE" w:rsidRPr="00971E10" w:rsidRDefault="000807CD">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86400" cy="2655852"/>
                    </a:xfrm>
                    <a:prstGeom prst="rect">
                      <a:avLst/>
                    </a:prstGeom>
                  </pic:spPr>
                </pic:pic>
              </a:graphicData>
            </a:graphic>
          </wp:inline>
        </w:drawing>
      </w:r>
    </w:p>
    <w:p w14:paraId="56BFC90A" w14:textId="77777777" w:rsidR="005B35DE" w:rsidRPr="00E16249" w:rsidRDefault="000807CD" w:rsidP="00E2136D">
      <w:pPr>
        <w:pStyle w:val="hinh1"/>
      </w:pPr>
      <w:bookmarkStart w:id="85" w:name="_Toc240897008"/>
      <w:bookmarkStart w:id="86" w:name="_Toc240898765"/>
      <w:bookmarkStart w:id="87" w:name="_Toc241488203"/>
      <w:bookmarkStart w:id="88" w:name="_Toc241493203"/>
      <w:r w:rsidRPr="00E16249">
        <w:t>Use case Quản Lý Bài Viết &amp; Nội Dung</w:t>
      </w:r>
      <w:bookmarkEnd w:id="85"/>
      <w:bookmarkEnd w:id="86"/>
      <w:bookmarkEnd w:id="87"/>
      <w:bookmarkEnd w:id="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AD614AD" w14:textId="77777777">
        <w:trPr>
          <w:jc w:val="center"/>
        </w:trPr>
        <w:tc>
          <w:tcPr>
            <w:tcW w:w="2664" w:type="dxa"/>
            <w:tcMar>
              <w:top w:w="70" w:type="dxa"/>
              <w:left w:w="90" w:type="dxa"/>
              <w:bottom w:w="70" w:type="dxa"/>
              <w:right w:w="90" w:type="dxa"/>
            </w:tcMar>
            <w:vAlign w:val="center"/>
          </w:tcPr>
          <w:p w14:paraId="16906418"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C5CAFEE"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6B97E101" w14:textId="77777777">
        <w:trPr>
          <w:jc w:val="center"/>
        </w:trPr>
        <w:tc>
          <w:tcPr>
            <w:tcW w:w="2664" w:type="dxa"/>
            <w:tcMar>
              <w:top w:w="70" w:type="dxa"/>
              <w:left w:w="90" w:type="dxa"/>
              <w:bottom w:w="70" w:type="dxa"/>
              <w:right w:w="90" w:type="dxa"/>
            </w:tcMar>
            <w:vAlign w:val="center"/>
          </w:tcPr>
          <w:p w14:paraId="11E41B2D"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76F33728"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7F1DE31E" w14:textId="77777777">
        <w:trPr>
          <w:jc w:val="center"/>
        </w:trPr>
        <w:tc>
          <w:tcPr>
            <w:tcW w:w="2664" w:type="dxa"/>
            <w:tcMar>
              <w:top w:w="70" w:type="dxa"/>
              <w:left w:w="90" w:type="dxa"/>
              <w:bottom w:w="70" w:type="dxa"/>
              <w:right w:w="90" w:type="dxa"/>
            </w:tcMar>
            <w:vAlign w:val="center"/>
          </w:tcPr>
          <w:p w14:paraId="3C9FDDB9"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C09CD82"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5D8972C7" w14:textId="77777777">
        <w:trPr>
          <w:jc w:val="center"/>
        </w:trPr>
        <w:tc>
          <w:tcPr>
            <w:tcW w:w="2664" w:type="dxa"/>
            <w:tcMar>
              <w:top w:w="70" w:type="dxa"/>
              <w:left w:w="90" w:type="dxa"/>
              <w:bottom w:w="70" w:type="dxa"/>
              <w:right w:w="90" w:type="dxa"/>
            </w:tcMar>
            <w:vAlign w:val="center"/>
          </w:tcPr>
          <w:p w14:paraId="389EEF8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4572093"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0866BAAE" w14:textId="77777777">
        <w:trPr>
          <w:jc w:val="center"/>
        </w:trPr>
        <w:tc>
          <w:tcPr>
            <w:tcW w:w="2664" w:type="dxa"/>
            <w:tcMar>
              <w:top w:w="70" w:type="dxa"/>
              <w:left w:w="90" w:type="dxa"/>
              <w:bottom w:w="70" w:type="dxa"/>
              <w:right w:w="90" w:type="dxa"/>
            </w:tcMar>
            <w:vAlign w:val="center"/>
          </w:tcPr>
          <w:p w14:paraId="7D053227"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B61F7A8"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49D4297D" w14:textId="77777777">
        <w:trPr>
          <w:jc w:val="center"/>
        </w:trPr>
        <w:tc>
          <w:tcPr>
            <w:tcW w:w="2664" w:type="dxa"/>
            <w:tcMar>
              <w:top w:w="70" w:type="dxa"/>
              <w:left w:w="90" w:type="dxa"/>
              <w:bottom w:w="70" w:type="dxa"/>
              <w:right w:w="90" w:type="dxa"/>
            </w:tcMar>
            <w:vAlign w:val="center"/>
          </w:tcPr>
          <w:p w14:paraId="68146619"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19DB275"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40741858" w14:textId="77777777">
        <w:trPr>
          <w:jc w:val="center"/>
        </w:trPr>
        <w:tc>
          <w:tcPr>
            <w:tcW w:w="2664" w:type="dxa"/>
            <w:tcMar>
              <w:top w:w="70" w:type="dxa"/>
              <w:left w:w="90" w:type="dxa"/>
              <w:bottom w:w="70" w:type="dxa"/>
              <w:right w:w="90" w:type="dxa"/>
            </w:tcMar>
            <w:vAlign w:val="center"/>
          </w:tcPr>
          <w:p w14:paraId="6B488B55"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59161D6F"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r>
            <w:r w:rsidRPr="00166E13">
              <w:rPr>
                <w:noProof/>
                <w:szCs w:val="26"/>
              </w:rPr>
              <w:lastRenderedPageBreak/>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42685954" w14:textId="77777777">
        <w:trPr>
          <w:jc w:val="center"/>
        </w:trPr>
        <w:tc>
          <w:tcPr>
            <w:tcW w:w="2664" w:type="dxa"/>
            <w:tcMar>
              <w:top w:w="70" w:type="dxa"/>
              <w:left w:w="90" w:type="dxa"/>
              <w:bottom w:w="70" w:type="dxa"/>
              <w:right w:w="90" w:type="dxa"/>
            </w:tcMar>
            <w:vAlign w:val="center"/>
          </w:tcPr>
          <w:p w14:paraId="40D6CCD3"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0B7C80DD"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76EBD0E3" w14:textId="77777777">
        <w:trPr>
          <w:jc w:val="center"/>
        </w:trPr>
        <w:tc>
          <w:tcPr>
            <w:tcW w:w="2664" w:type="dxa"/>
            <w:tcMar>
              <w:top w:w="70" w:type="dxa"/>
              <w:left w:w="90" w:type="dxa"/>
              <w:bottom w:w="70" w:type="dxa"/>
              <w:right w:w="90" w:type="dxa"/>
            </w:tcMar>
            <w:vAlign w:val="center"/>
          </w:tcPr>
          <w:p w14:paraId="3837CA73"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F5E7CF0"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57F043E3" w14:textId="77777777">
        <w:trPr>
          <w:jc w:val="center"/>
        </w:trPr>
        <w:tc>
          <w:tcPr>
            <w:tcW w:w="2664" w:type="dxa"/>
            <w:tcMar>
              <w:top w:w="70" w:type="dxa"/>
              <w:left w:w="90" w:type="dxa"/>
              <w:bottom w:w="70" w:type="dxa"/>
              <w:right w:w="90" w:type="dxa"/>
            </w:tcMar>
            <w:vAlign w:val="center"/>
          </w:tcPr>
          <w:p w14:paraId="4FB97C2A"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19DD4016"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376948A3" w14:textId="77777777" w:rsidR="005B35DE" w:rsidRPr="00971E10" w:rsidRDefault="005B35DE">
      <w:pPr>
        <w:rPr>
          <w:noProof/>
        </w:rPr>
      </w:pPr>
    </w:p>
    <w:p w14:paraId="5D1461A4" w14:textId="77777777" w:rsidR="005B35DE" w:rsidRPr="00971E10" w:rsidRDefault="000807CD" w:rsidP="00197B6A">
      <w:pPr>
        <w:pStyle w:val="m3"/>
      </w:pPr>
      <w:r w:rsidRPr="00971E10">
        <w:lastRenderedPageBreak/>
        <w:t xml:space="preserve"> </w:t>
      </w:r>
      <w:bookmarkStart w:id="89" w:name="_Toc240897712"/>
      <w:bookmarkStart w:id="90" w:name="_Toc241493271"/>
      <w:r w:rsidRPr="00971E10">
        <w:t>Use case Trợ Lý AI Copilot</w:t>
      </w:r>
      <w:bookmarkEnd w:id="89"/>
      <w:bookmarkEnd w:id="90"/>
    </w:p>
    <w:p w14:paraId="71F2B4E8" w14:textId="77777777" w:rsidR="005B35DE" w:rsidRPr="00971E10" w:rsidRDefault="000807CD">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86400" cy="2655852"/>
                    </a:xfrm>
                    <a:prstGeom prst="rect">
                      <a:avLst/>
                    </a:prstGeom>
                  </pic:spPr>
                </pic:pic>
              </a:graphicData>
            </a:graphic>
          </wp:inline>
        </w:drawing>
      </w:r>
    </w:p>
    <w:p w14:paraId="07130A71" w14:textId="77777777" w:rsidR="005B35DE" w:rsidRPr="00E16249" w:rsidRDefault="000807CD" w:rsidP="00E2136D">
      <w:pPr>
        <w:pStyle w:val="hinh1"/>
      </w:pPr>
      <w:bookmarkStart w:id="91" w:name="_Toc240897009"/>
      <w:bookmarkStart w:id="92" w:name="_Toc240898766"/>
      <w:bookmarkStart w:id="93" w:name="_Toc241488204"/>
      <w:bookmarkStart w:id="94" w:name="_Toc241493204"/>
      <w:r w:rsidRPr="00E16249">
        <w:t>Use case Trợ Lý AI Copilot</w:t>
      </w:r>
      <w:bookmarkEnd w:id="91"/>
      <w:bookmarkEnd w:id="92"/>
      <w:bookmarkEnd w:id="93"/>
      <w:bookmarkEnd w:id="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165187F" w14:textId="77777777">
        <w:trPr>
          <w:jc w:val="center"/>
        </w:trPr>
        <w:tc>
          <w:tcPr>
            <w:tcW w:w="2664" w:type="dxa"/>
            <w:tcMar>
              <w:top w:w="70" w:type="dxa"/>
              <w:left w:w="90" w:type="dxa"/>
              <w:bottom w:w="70" w:type="dxa"/>
              <w:right w:w="90" w:type="dxa"/>
            </w:tcMar>
            <w:vAlign w:val="center"/>
          </w:tcPr>
          <w:p w14:paraId="008442BC"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D00C3D1"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4FF06148" w14:textId="77777777">
        <w:trPr>
          <w:jc w:val="center"/>
        </w:trPr>
        <w:tc>
          <w:tcPr>
            <w:tcW w:w="2664" w:type="dxa"/>
            <w:tcMar>
              <w:top w:w="70" w:type="dxa"/>
              <w:left w:w="90" w:type="dxa"/>
              <w:bottom w:w="70" w:type="dxa"/>
              <w:right w:w="90" w:type="dxa"/>
            </w:tcMar>
            <w:vAlign w:val="center"/>
          </w:tcPr>
          <w:p w14:paraId="2E6990FC"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2EBED03"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142FBCAE" w14:textId="77777777">
        <w:trPr>
          <w:jc w:val="center"/>
        </w:trPr>
        <w:tc>
          <w:tcPr>
            <w:tcW w:w="2664" w:type="dxa"/>
            <w:tcMar>
              <w:top w:w="70" w:type="dxa"/>
              <w:left w:w="90" w:type="dxa"/>
              <w:bottom w:w="70" w:type="dxa"/>
              <w:right w:w="90" w:type="dxa"/>
            </w:tcMar>
            <w:vAlign w:val="center"/>
          </w:tcPr>
          <w:p w14:paraId="53D0F526"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259A586"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1ABDD2EA" w14:textId="77777777">
        <w:trPr>
          <w:jc w:val="center"/>
        </w:trPr>
        <w:tc>
          <w:tcPr>
            <w:tcW w:w="2664" w:type="dxa"/>
            <w:tcMar>
              <w:top w:w="70" w:type="dxa"/>
              <w:left w:w="90" w:type="dxa"/>
              <w:bottom w:w="70" w:type="dxa"/>
              <w:right w:w="90" w:type="dxa"/>
            </w:tcMar>
            <w:vAlign w:val="center"/>
          </w:tcPr>
          <w:p w14:paraId="06661F2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16C4E625"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1583E47D" w14:textId="77777777">
        <w:trPr>
          <w:jc w:val="center"/>
        </w:trPr>
        <w:tc>
          <w:tcPr>
            <w:tcW w:w="2664" w:type="dxa"/>
            <w:tcMar>
              <w:top w:w="70" w:type="dxa"/>
              <w:left w:w="90" w:type="dxa"/>
              <w:bottom w:w="70" w:type="dxa"/>
              <w:right w:w="90" w:type="dxa"/>
            </w:tcMar>
            <w:vAlign w:val="center"/>
          </w:tcPr>
          <w:p w14:paraId="7F511AB1"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57A07A3"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32BA57D5" w14:textId="77777777">
        <w:trPr>
          <w:jc w:val="center"/>
        </w:trPr>
        <w:tc>
          <w:tcPr>
            <w:tcW w:w="2664" w:type="dxa"/>
            <w:tcMar>
              <w:top w:w="70" w:type="dxa"/>
              <w:left w:w="90" w:type="dxa"/>
              <w:bottom w:w="70" w:type="dxa"/>
              <w:right w:w="90" w:type="dxa"/>
            </w:tcMar>
            <w:vAlign w:val="center"/>
          </w:tcPr>
          <w:p w14:paraId="7FE154F1"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28490F9"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76535A1B" w14:textId="77777777">
        <w:trPr>
          <w:jc w:val="center"/>
        </w:trPr>
        <w:tc>
          <w:tcPr>
            <w:tcW w:w="2664" w:type="dxa"/>
            <w:tcMar>
              <w:top w:w="70" w:type="dxa"/>
              <w:left w:w="90" w:type="dxa"/>
              <w:bottom w:w="70" w:type="dxa"/>
              <w:right w:w="90" w:type="dxa"/>
            </w:tcMar>
            <w:vAlign w:val="center"/>
          </w:tcPr>
          <w:p w14:paraId="31C842C6"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AB67FD7"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 xml:space="preserve">b. Hệ thống hiển thị bảng điều khiển các tính năng AI: (1) Tạo dàn ý theo chủ đề; (2) Viết bài tự động từ từ khóa; (3) Gợi ý tiêu đề tin tức; (4) Tóm tắt tin nhanh; (5) Tạo prompt ảnh banner; (6) Kiểm tra lỗi chính tả &amp; văn phong </w:t>
            </w:r>
            <w:r w:rsidRPr="00166E13">
              <w:rPr>
                <w:noProof/>
                <w:szCs w:val="26"/>
              </w:rPr>
              <w:lastRenderedPageBreak/>
              <w:t>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068178B8" w14:textId="77777777">
        <w:trPr>
          <w:jc w:val="center"/>
        </w:trPr>
        <w:tc>
          <w:tcPr>
            <w:tcW w:w="2664" w:type="dxa"/>
            <w:tcMar>
              <w:top w:w="70" w:type="dxa"/>
              <w:left w:w="90" w:type="dxa"/>
              <w:bottom w:w="70" w:type="dxa"/>
              <w:right w:w="90" w:type="dxa"/>
            </w:tcMar>
            <w:vAlign w:val="center"/>
          </w:tcPr>
          <w:p w14:paraId="76B4B970"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0E3AF2CE"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37741F6E" w14:textId="77777777">
        <w:trPr>
          <w:jc w:val="center"/>
        </w:trPr>
        <w:tc>
          <w:tcPr>
            <w:tcW w:w="2664" w:type="dxa"/>
            <w:tcMar>
              <w:top w:w="70" w:type="dxa"/>
              <w:left w:w="90" w:type="dxa"/>
              <w:bottom w:w="70" w:type="dxa"/>
              <w:right w:w="90" w:type="dxa"/>
            </w:tcMar>
            <w:vAlign w:val="center"/>
          </w:tcPr>
          <w:p w14:paraId="3000E0F1"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CC25CF0"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452524CB" w14:textId="77777777">
        <w:trPr>
          <w:jc w:val="center"/>
        </w:trPr>
        <w:tc>
          <w:tcPr>
            <w:tcW w:w="2664" w:type="dxa"/>
            <w:tcMar>
              <w:top w:w="70" w:type="dxa"/>
              <w:left w:w="90" w:type="dxa"/>
              <w:bottom w:w="70" w:type="dxa"/>
              <w:right w:w="90" w:type="dxa"/>
            </w:tcMar>
            <w:vAlign w:val="center"/>
          </w:tcPr>
          <w:p w14:paraId="7CE69A4C"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5BA3F8F"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3D016367" w14:textId="77777777" w:rsidR="005B35DE" w:rsidRPr="00971E10" w:rsidRDefault="005B35DE">
      <w:pPr>
        <w:rPr>
          <w:noProof/>
        </w:rPr>
      </w:pPr>
    </w:p>
    <w:p w14:paraId="794F3038" w14:textId="77777777" w:rsidR="005B35DE" w:rsidRPr="00971E10" w:rsidRDefault="000807CD" w:rsidP="00197B6A">
      <w:pPr>
        <w:pStyle w:val="m3"/>
      </w:pPr>
      <w:bookmarkStart w:id="95" w:name="_Toc240897713"/>
      <w:bookmarkStart w:id="96" w:name="_Toc241493272"/>
      <w:r w:rsidRPr="00971E10">
        <w:lastRenderedPageBreak/>
        <w:t>Use case Kiểm Duyệt &amp; Xuất Bản Đa Kênh Facebook</w:t>
      </w:r>
      <w:bookmarkEnd w:id="95"/>
      <w:bookmarkEnd w:id="96"/>
    </w:p>
    <w:p w14:paraId="6DF9D152" w14:textId="77777777" w:rsidR="005B35DE" w:rsidRPr="00971E10" w:rsidRDefault="000807CD">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86400" cy="2655852"/>
                    </a:xfrm>
                    <a:prstGeom prst="rect">
                      <a:avLst/>
                    </a:prstGeom>
                  </pic:spPr>
                </pic:pic>
              </a:graphicData>
            </a:graphic>
          </wp:inline>
        </w:drawing>
      </w:r>
    </w:p>
    <w:p w14:paraId="23E03618" w14:textId="77777777" w:rsidR="005B35DE" w:rsidRPr="00E16249" w:rsidRDefault="000807CD" w:rsidP="00E2136D">
      <w:pPr>
        <w:pStyle w:val="hinh1"/>
      </w:pPr>
      <w:bookmarkStart w:id="97" w:name="_Toc240897010"/>
      <w:bookmarkStart w:id="98" w:name="_Toc240898767"/>
      <w:bookmarkStart w:id="99" w:name="_Toc241488205"/>
      <w:bookmarkStart w:id="100" w:name="_Toc241493205"/>
      <w:r w:rsidRPr="00E16249">
        <w:t>Use case Kiểm Duyệt &amp; Xuất Bản Đa Kênh Facebook</w:t>
      </w:r>
      <w:bookmarkEnd w:id="97"/>
      <w:bookmarkEnd w:id="98"/>
      <w:bookmarkEnd w:id="99"/>
      <w:bookmarkEnd w:id="1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691662B" w14:textId="77777777">
        <w:trPr>
          <w:jc w:val="center"/>
        </w:trPr>
        <w:tc>
          <w:tcPr>
            <w:tcW w:w="2664" w:type="dxa"/>
            <w:tcMar>
              <w:top w:w="70" w:type="dxa"/>
              <w:left w:w="90" w:type="dxa"/>
              <w:bottom w:w="70" w:type="dxa"/>
              <w:right w:w="90" w:type="dxa"/>
            </w:tcMar>
            <w:vAlign w:val="center"/>
          </w:tcPr>
          <w:p w14:paraId="6B880192"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BB1297C"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5D62A882" w14:textId="77777777">
        <w:trPr>
          <w:jc w:val="center"/>
        </w:trPr>
        <w:tc>
          <w:tcPr>
            <w:tcW w:w="2664" w:type="dxa"/>
            <w:tcMar>
              <w:top w:w="70" w:type="dxa"/>
              <w:left w:w="90" w:type="dxa"/>
              <w:bottom w:w="70" w:type="dxa"/>
              <w:right w:w="90" w:type="dxa"/>
            </w:tcMar>
            <w:vAlign w:val="center"/>
          </w:tcPr>
          <w:p w14:paraId="03095D96"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957EE6E"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1B53CB8A" w14:textId="77777777">
        <w:trPr>
          <w:jc w:val="center"/>
        </w:trPr>
        <w:tc>
          <w:tcPr>
            <w:tcW w:w="2664" w:type="dxa"/>
            <w:tcMar>
              <w:top w:w="70" w:type="dxa"/>
              <w:left w:w="90" w:type="dxa"/>
              <w:bottom w:w="70" w:type="dxa"/>
              <w:right w:w="90" w:type="dxa"/>
            </w:tcMar>
            <w:vAlign w:val="center"/>
          </w:tcPr>
          <w:p w14:paraId="2CE77D1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7B58FA0"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2D0532F2" w14:textId="77777777">
        <w:trPr>
          <w:jc w:val="center"/>
        </w:trPr>
        <w:tc>
          <w:tcPr>
            <w:tcW w:w="2664" w:type="dxa"/>
            <w:tcMar>
              <w:top w:w="70" w:type="dxa"/>
              <w:left w:w="90" w:type="dxa"/>
              <w:bottom w:w="70" w:type="dxa"/>
              <w:right w:w="90" w:type="dxa"/>
            </w:tcMar>
            <w:vAlign w:val="center"/>
          </w:tcPr>
          <w:p w14:paraId="78B41B83"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905B24"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75879031" w14:textId="77777777">
        <w:trPr>
          <w:jc w:val="center"/>
        </w:trPr>
        <w:tc>
          <w:tcPr>
            <w:tcW w:w="2664" w:type="dxa"/>
            <w:tcMar>
              <w:top w:w="70" w:type="dxa"/>
              <w:left w:w="90" w:type="dxa"/>
              <w:bottom w:w="70" w:type="dxa"/>
              <w:right w:w="90" w:type="dxa"/>
            </w:tcMar>
            <w:vAlign w:val="center"/>
          </w:tcPr>
          <w:p w14:paraId="3B80309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FD550BF"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A923C8A" w14:textId="77777777">
        <w:trPr>
          <w:jc w:val="center"/>
        </w:trPr>
        <w:tc>
          <w:tcPr>
            <w:tcW w:w="2664" w:type="dxa"/>
            <w:tcMar>
              <w:top w:w="70" w:type="dxa"/>
              <w:left w:w="90" w:type="dxa"/>
              <w:bottom w:w="70" w:type="dxa"/>
              <w:right w:w="90" w:type="dxa"/>
            </w:tcMar>
            <w:vAlign w:val="center"/>
          </w:tcPr>
          <w:p w14:paraId="6CB39BB6"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1699552"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092784D9" w14:textId="77777777">
        <w:trPr>
          <w:jc w:val="center"/>
        </w:trPr>
        <w:tc>
          <w:tcPr>
            <w:tcW w:w="2664" w:type="dxa"/>
            <w:tcMar>
              <w:top w:w="70" w:type="dxa"/>
              <w:left w:w="90" w:type="dxa"/>
              <w:bottom w:w="70" w:type="dxa"/>
              <w:right w:w="90" w:type="dxa"/>
            </w:tcMar>
            <w:vAlign w:val="center"/>
          </w:tcPr>
          <w:p w14:paraId="27293421"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2C1A017"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 xml:space="preserve">c. Biên tập viên chọn bài viết cần duyệt và mở chế độ </w:t>
            </w:r>
            <w:r w:rsidRPr="00166E13">
              <w:rPr>
                <w:noProof/>
                <w:szCs w:val="26"/>
              </w:rPr>
              <w:lastRenderedPageBreak/>
              <w:t>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12C27B4A" w14:textId="77777777">
        <w:trPr>
          <w:jc w:val="center"/>
        </w:trPr>
        <w:tc>
          <w:tcPr>
            <w:tcW w:w="2664" w:type="dxa"/>
            <w:tcMar>
              <w:top w:w="70" w:type="dxa"/>
              <w:left w:w="90" w:type="dxa"/>
              <w:bottom w:w="70" w:type="dxa"/>
              <w:right w:w="90" w:type="dxa"/>
            </w:tcMar>
            <w:vAlign w:val="center"/>
          </w:tcPr>
          <w:p w14:paraId="4C20414A"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0C75802A"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543A2BF2" w14:textId="77777777">
        <w:trPr>
          <w:jc w:val="center"/>
        </w:trPr>
        <w:tc>
          <w:tcPr>
            <w:tcW w:w="2664" w:type="dxa"/>
            <w:tcMar>
              <w:top w:w="70" w:type="dxa"/>
              <w:left w:w="90" w:type="dxa"/>
              <w:bottom w:w="70" w:type="dxa"/>
              <w:right w:w="90" w:type="dxa"/>
            </w:tcMar>
            <w:vAlign w:val="center"/>
          </w:tcPr>
          <w:p w14:paraId="4A0089EB"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1B7D384"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11BBA181" w14:textId="77777777">
        <w:trPr>
          <w:jc w:val="center"/>
        </w:trPr>
        <w:tc>
          <w:tcPr>
            <w:tcW w:w="2664" w:type="dxa"/>
            <w:tcMar>
              <w:top w:w="70" w:type="dxa"/>
              <w:left w:w="90" w:type="dxa"/>
              <w:bottom w:w="70" w:type="dxa"/>
              <w:right w:w="90" w:type="dxa"/>
            </w:tcMar>
            <w:vAlign w:val="center"/>
          </w:tcPr>
          <w:p w14:paraId="56B4B735"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6DE5535A"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662F8470" w14:textId="77777777" w:rsidR="005B35DE" w:rsidRPr="00971E10" w:rsidRDefault="005B35DE">
      <w:pPr>
        <w:rPr>
          <w:noProof/>
        </w:rPr>
      </w:pPr>
    </w:p>
    <w:p w14:paraId="47F8ADD4" w14:textId="77777777" w:rsidR="005B35DE" w:rsidRPr="00971E10" w:rsidRDefault="000807CD" w:rsidP="00197B6A">
      <w:pPr>
        <w:pStyle w:val="m3"/>
      </w:pPr>
      <w:r w:rsidRPr="00971E10">
        <w:lastRenderedPageBreak/>
        <w:t xml:space="preserve"> </w:t>
      </w:r>
      <w:bookmarkStart w:id="101" w:name="_Toc240897714"/>
      <w:bookmarkStart w:id="102" w:name="_Toc241493273"/>
      <w:r w:rsidRPr="00971E10">
        <w:t>Use case Phong Trào &amp; Thi Đua 16 Tổ Công Đoàn</w:t>
      </w:r>
      <w:bookmarkEnd w:id="101"/>
      <w:bookmarkEnd w:id="102"/>
    </w:p>
    <w:p w14:paraId="2A31827F" w14:textId="77777777" w:rsidR="005B35DE" w:rsidRPr="00971E10" w:rsidRDefault="000807CD">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86400" cy="2655852"/>
                    </a:xfrm>
                    <a:prstGeom prst="rect">
                      <a:avLst/>
                    </a:prstGeom>
                  </pic:spPr>
                </pic:pic>
              </a:graphicData>
            </a:graphic>
          </wp:inline>
        </w:drawing>
      </w:r>
    </w:p>
    <w:p w14:paraId="48680BDE" w14:textId="77777777" w:rsidR="005B35DE" w:rsidRPr="00E16249" w:rsidRDefault="000807CD" w:rsidP="00E2136D">
      <w:pPr>
        <w:pStyle w:val="hinh1"/>
      </w:pPr>
      <w:bookmarkStart w:id="103" w:name="_Toc240897011"/>
      <w:bookmarkStart w:id="104" w:name="_Toc240898768"/>
      <w:bookmarkStart w:id="105" w:name="_Toc241488206"/>
      <w:bookmarkStart w:id="106" w:name="_Toc241493206"/>
      <w:r w:rsidRPr="00E16249">
        <w:t>Use case Phong Trào &amp; Thi Đua 16 Tổ Công Đoàn</w:t>
      </w:r>
      <w:bookmarkEnd w:id="103"/>
      <w:bookmarkEnd w:id="104"/>
      <w:bookmarkEnd w:id="105"/>
      <w:bookmarkEnd w:id="10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807BBE4" w14:textId="77777777">
        <w:trPr>
          <w:jc w:val="center"/>
        </w:trPr>
        <w:tc>
          <w:tcPr>
            <w:tcW w:w="2664" w:type="dxa"/>
            <w:tcMar>
              <w:top w:w="70" w:type="dxa"/>
              <w:left w:w="90" w:type="dxa"/>
              <w:bottom w:w="70" w:type="dxa"/>
              <w:right w:w="90" w:type="dxa"/>
            </w:tcMar>
            <w:vAlign w:val="center"/>
          </w:tcPr>
          <w:p w14:paraId="5A9C134C"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09D27AC" w14:textId="77777777" w:rsidR="005B35DE" w:rsidRPr="00166E13" w:rsidRDefault="000807CD">
            <w:pPr>
              <w:spacing w:before="40" w:after="40"/>
              <w:rPr>
                <w:noProof/>
                <w:szCs w:val="26"/>
              </w:rPr>
            </w:pPr>
            <w:r w:rsidRPr="00166E13">
              <w:rPr>
                <w:noProof/>
                <w:szCs w:val="26"/>
              </w:rPr>
              <w:t>Quản lý Thi đua 16 Tổ Công đoàn</w:t>
            </w:r>
          </w:p>
        </w:tc>
      </w:tr>
      <w:tr w:rsidR="005B35DE" w:rsidRPr="00166E13" w14:paraId="372D8287" w14:textId="77777777">
        <w:trPr>
          <w:jc w:val="center"/>
        </w:trPr>
        <w:tc>
          <w:tcPr>
            <w:tcW w:w="2664" w:type="dxa"/>
            <w:tcMar>
              <w:top w:w="70" w:type="dxa"/>
              <w:left w:w="90" w:type="dxa"/>
              <w:bottom w:w="70" w:type="dxa"/>
              <w:right w:w="90" w:type="dxa"/>
            </w:tcMar>
            <w:vAlign w:val="center"/>
          </w:tcPr>
          <w:p w14:paraId="7BBFDB76"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0A534292" w14:textId="77777777" w:rsidR="005B35DE" w:rsidRPr="00166E13" w:rsidRDefault="000807CD">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188203BD" w14:textId="77777777">
        <w:trPr>
          <w:jc w:val="center"/>
        </w:trPr>
        <w:tc>
          <w:tcPr>
            <w:tcW w:w="2664" w:type="dxa"/>
            <w:tcMar>
              <w:top w:w="70" w:type="dxa"/>
              <w:left w:w="90" w:type="dxa"/>
              <w:bottom w:w="70" w:type="dxa"/>
              <w:right w:w="90" w:type="dxa"/>
            </w:tcMar>
            <w:vAlign w:val="center"/>
          </w:tcPr>
          <w:p w14:paraId="67F54451"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74AB802" w14:textId="77777777" w:rsidR="005B35DE" w:rsidRPr="00166E13" w:rsidRDefault="000807CD">
            <w:pPr>
              <w:spacing w:before="40" w:after="40"/>
              <w:rPr>
                <w:noProof/>
                <w:szCs w:val="26"/>
              </w:rPr>
            </w:pPr>
            <w:r w:rsidRPr="00166E13">
              <w:rPr>
                <w:noProof/>
                <w:szCs w:val="26"/>
              </w:rPr>
              <w:t>Đại diện 16 Tổ Công đoàn, Biên tập viên (Ban Thi đua), Quản trị viên</w:t>
            </w:r>
          </w:p>
        </w:tc>
      </w:tr>
      <w:tr w:rsidR="005B35DE" w:rsidRPr="00166E13" w14:paraId="60AD1A6C" w14:textId="77777777">
        <w:trPr>
          <w:jc w:val="center"/>
        </w:trPr>
        <w:tc>
          <w:tcPr>
            <w:tcW w:w="2664" w:type="dxa"/>
            <w:tcMar>
              <w:top w:w="70" w:type="dxa"/>
              <w:left w:w="90" w:type="dxa"/>
              <w:bottom w:w="70" w:type="dxa"/>
              <w:right w:w="90" w:type="dxa"/>
            </w:tcMar>
            <w:vAlign w:val="center"/>
          </w:tcPr>
          <w:p w14:paraId="4ED6296C"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900042E"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29477F24" w14:textId="77777777">
        <w:trPr>
          <w:jc w:val="center"/>
        </w:trPr>
        <w:tc>
          <w:tcPr>
            <w:tcW w:w="2664" w:type="dxa"/>
            <w:tcMar>
              <w:top w:w="70" w:type="dxa"/>
              <w:left w:w="90" w:type="dxa"/>
              <w:bottom w:w="70" w:type="dxa"/>
              <w:right w:w="90" w:type="dxa"/>
            </w:tcMar>
            <w:vAlign w:val="center"/>
          </w:tcPr>
          <w:p w14:paraId="6BDB8689"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FC525C9"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t>Cổng nộp báo cáo thi đua tháng đang trong thời gian mở (trước ngày 25 hàng tháng).</w:t>
            </w:r>
          </w:p>
        </w:tc>
      </w:tr>
      <w:tr w:rsidR="005B35DE" w:rsidRPr="00166E13" w14:paraId="2843267C" w14:textId="77777777">
        <w:trPr>
          <w:jc w:val="center"/>
        </w:trPr>
        <w:tc>
          <w:tcPr>
            <w:tcW w:w="2664" w:type="dxa"/>
            <w:tcMar>
              <w:top w:w="70" w:type="dxa"/>
              <w:left w:w="90" w:type="dxa"/>
              <w:bottom w:w="70" w:type="dxa"/>
              <w:right w:w="90" w:type="dxa"/>
            </w:tcMar>
            <w:vAlign w:val="center"/>
          </w:tcPr>
          <w:p w14:paraId="36E549DE"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54F8F8F"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14204A99" w14:textId="77777777">
        <w:trPr>
          <w:jc w:val="center"/>
        </w:trPr>
        <w:tc>
          <w:tcPr>
            <w:tcW w:w="2664" w:type="dxa"/>
            <w:tcMar>
              <w:top w:w="70" w:type="dxa"/>
              <w:left w:w="90" w:type="dxa"/>
              <w:bottom w:w="70" w:type="dxa"/>
              <w:right w:w="90" w:type="dxa"/>
            </w:tcMar>
            <w:vAlign w:val="center"/>
          </w:tcPr>
          <w:p w14:paraId="33282C1A"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730BF1C" w14:textId="77777777" w:rsidR="005B35DE" w:rsidRPr="00166E13" w:rsidRDefault="000807CD">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r>
            <w:r w:rsidRPr="00166E13">
              <w:rPr>
                <w:noProof/>
                <w:szCs w:val="26"/>
              </w:rPr>
              <w:lastRenderedPageBreak/>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72227C1D" w14:textId="77777777">
        <w:trPr>
          <w:jc w:val="center"/>
        </w:trPr>
        <w:tc>
          <w:tcPr>
            <w:tcW w:w="2664" w:type="dxa"/>
            <w:tcMar>
              <w:top w:w="70" w:type="dxa"/>
              <w:left w:w="90" w:type="dxa"/>
              <w:bottom w:w="70" w:type="dxa"/>
              <w:right w:w="90" w:type="dxa"/>
            </w:tcMar>
            <w:vAlign w:val="center"/>
          </w:tcPr>
          <w:p w14:paraId="35DA969D"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1DD0E65F"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645D6457" w14:textId="77777777">
        <w:trPr>
          <w:jc w:val="center"/>
        </w:trPr>
        <w:tc>
          <w:tcPr>
            <w:tcW w:w="2664" w:type="dxa"/>
            <w:tcMar>
              <w:top w:w="70" w:type="dxa"/>
              <w:left w:w="90" w:type="dxa"/>
              <w:bottom w:w="70" w:type="dxa"/>
              <w:right w:w="90" w:type="dxa"/>
            </w:tcMar>
            <w:vAlign w:val="center"/>
          </w:tcPr>
          <w:p w14:paraId="300047D1"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5CFEA54"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6999F99C" w14:textId="77777777">
        <w:trPr>
          <w:jc w:val="center"/>
        </w:trPr>
        <w:tc>
          <w:tcPr>
            <w:tcW w:w="2664" w:type="dxa"/>
            <w:tcMar>
              <w:top w:w="70" w:type="dxa"/>
              <w:left w:w="90" w:type="dxa"/>
              <w:bottom w:w="70" w:type="dxa"/>
              <w:right w:w="90" w:type="dxa"/>
            </w:tcMar>
            <w:vAlign w:val="center"/>
          </w:tcPr>
          <w:p w14:paraId="6DDF56E9"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C162BC5"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5309B5BB" w14:textId="77777777" w:rsidR="005B35DE" w:rsidRPr="00971E10" w:rsidRDefault="005B35DE">
      <w:pPr>
        <w:rPr>
          <w:noProof/>
        </w:rPr>
      </w:pPr>
    </w:p>
    <w:p w14:paraId="368D9B87" w14:textId="77777777" w:rsidR="005B35DE" w:rsidRPr="00971E10" w:rsidRDefault="000807CD" w:rsidP="00197B6A">
      <w:pPr>
        <w:pStyle w:val="m3"/>
      </w:pPr>
      <w:bookmarkStart w:id="107" w:name="_Toc240897715"/>
      <w:bookmarkStart w:id="108" w:name="_Toc241493274"/>
      <w:r w:rsidRPr="00971E10">
        <w:lastRenderedPageBreak/>
        <w:t>Use case Tra Cứu Thông Tin &amp; Tương Tác</w:t>
      </w:r>
      <w:bookmarkEnd w:id="107"/>
      <w:bookmarkEnd w:id="108"/>
    </w:p>
    <w:p w14:paraId="719466A7" w14:textId="77777777" w:rsidR="005B35DE" w:rsidRPr="00971E10" w:rsidRDefault="000807CD">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86400" cy="2655852"/>
                    </a:xfrm>
                    <a:prstGeom prst="rect">
                      <a:avLst/>
                    </a:prstGeom>
                  </pic:spPr>
                </pic:pic>
              </a:graphicData>
            </a:graphic>
          </wp:inline>
        </w:drawing>
      </w:r>
    </w:p>
    <w:p w14:paraId="653301FD" w14:textId="77777777" w:rsidR="005B35DE" w:rsidRPr="00E16249" w:rsidRDefault="000807CD" w:rsidP="00E2136D">
      <w:pPr>
        <w:pStyle w:val="hinh1"/>
      </w:pPr>
      <w:bookmarkStart w:id="109" w:name="_Toc240897012"/>
      <w:bookmarkStart w:id="110" w:name="_Toc240898769"/>
      <w:bookmarkStart w:id="111" w:name="_Toc241488207"/>
      <w:bookmarkStart w:id="112" w:name="_Toc241493207"/>
      <w:r w:rsidRPr="00E16249">
        <w:t>Use case Tra Cứu Thông Tin &amp; Tương Tác</w:t>
      </w:r>
      <w:bookmarkEnd w:id="109"/>
      <w:bookmarkEnd w:id="110"/>
      <w:bookmarkEnd w:id="111"/>
      <w:bookmarkEnd w:id="1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F6F52E7" w14:textId="77777777">
        <w:trPr>
          <w:jc w:val="center"/>
        </w:trPr>
        <w:tc>
          <w:tcPr>
            <w:tcW w:w="2664" w:type="dxa"/>
            <w:tcMar>
              <w:top w:w="70" w:type="dxa"/>
              <w:left w:w="90" w:type="dxa"/>
              <w:bottom w:w="70" w:type="dxa"/>
              <w:right w:w="90" w:type="dxa"/>
            </w:tcMar>
            <w:vAlign w:val="center"/>
          </w:tcPr>
          <w:p w14:paraId="70E02159"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16C3663"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4131FE69" w14:textId="77777777">
        <w:trPr>
          <w:jc w:val="center"/>
        </w:trPr>
        <w:tc>
          <w:tcPr>
            <w:tcW w:w="2664" w:type="dxa"/>
            <w:tcMar>
              <w:top w:w="70" w:type="dxa"/>
              <w:left w:w="90" w:type="dxa"/>
              <w:bottom w:w="70" w:type="dxa"/>
              <w:right w:w="90" w:type="dxa"/>
            </w:tcMar>
            <w:vAlign w:val="center"/>
          </w:tcPr>
          <w:p w14:paraId="3CCC20B7"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7E0FDA2D"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62720BDD" w14:textId="77777777">
        <w:trPr>
          <w:jc w:val="center"/>
        </w:trPr>
        <w:tc>
          <w:tcPr>
            <w:tcW w:w="2664" w:type="dxa"/>
            <w:tcMar>
              <w:top w:w="70" w:type="dxa"/>
              <w:left w:w="90" w:type="dxa"/>
              <w:bottom w:w="70" w:type="dxa"/>
              <w:right w:w="90" w:type="dxa"/>
            </w:tcMar>
            <w:vAlign w:val="center"/>
          </w:tcPr>
          <w:p w14:paraId="35F9EAF8"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FB80A5A"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6465F296" w14:textId="77777777">
        <w:trPr>
          <w:jc w:val="center"/>
        </w:trPr>
        <w:tc>
          <w:tcPr>
            <w:tcW w:w="2664" w:type="dxa"/>
            <w:tcMar>
              <w:top w:w="70" w:type="dxa"/>
              <w:left w:w="90" w:type="dxa"/>
              <w:bottom w:w="70" w:type="dxa"/>
              <w:right w:w="90" w:type="dxa"/>
            </w:tcMar>
            <w:vAlign w:val="center"/>
          </w:tcPr>
          <w:p w14:paraId="4C3E1013"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3FB8D3C"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38FA457A" w14:textId="77777777">
        <w:trPr>
          <w:jc w:val="center"/>
        </w:trPr>
        <w:tc>
          <w:tcPr>
            <w:tcW w:w="2664" w:type="dxa"/>
            <w:tcMar>
              <w:top w:w="70" w:type="dxa"/>
              <w:left w:w="90" w:type="dxa"/>
              <w:bottom w:w="70" w:type="dxa"/>
              <w:right w:w="90" w:type="dxa"/>
            </w:tcMar>
            <w:vAlign w:val="center"/>
          </w:tcPr>
          <w:p w14:paraId="361862BF"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09115B2"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247D1A4E" w14:textId="77777777">
        <w:trPr>
          <w:jc w:val="center"/>
        </w:trPr>
        <w:tc>
          <w:tcPr>
            <w:tcW w:w="2664" w:type="dxa"/>
            <w:tcMar>
              <w:top w:w="70" w:type="dxa"/>
              <w:left w:w="90" w:type="dxa"/>
              <w:bottom w:w="70" w:type="dxa"/>
              <w:right w:w="90" w:type="dxa"/>
            </w:tcMar>
            <w:vAlign w:val="center"/>
          </w:tcPr>
          <w:p w14:paraId="74481DCD"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DAC426D"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221741E8" w14:textId="77777777">
        <w:trPr>
          <w:jc w:val="center"/>
        </w:trPr>
        <w:tc>
          <w:tcPr>
            <w:tcW w:w="2664" w:type="dxa"/>
            <w:tcMar>
              <w:top w:w="70" w:type="dxa"/>
              <w:left w:w="90" w:type="dxa"/>
              <w:bottom w:w="70" w:type="dxa"/>
              <w:right w:w="90" w:type="dxa"/>
            </w:tcMar>
            <w:vAlign w:val="center"/>
          </w:tcPr>
          <w:p w14:paraId="6E66D97B"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AB237E5"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r>
            <w:r w:rsidRPr="00166E13">
              <w:rPr>
                <w:noProof/>
                <w:szCs w:val="26"/>
              </w:rPr>
              <w:lastRenderedPageBreak/>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081A2F3B" w14:textId="77777777">
        <w:trPr>
          <w:jc w:val="center"/>
        </w:trPr>
        <w:tc>
          <w:tcPr>
            <w:tcW w:w="2664" w:type="dxa"/>
            <w:tcMar>
              <w:top w:w="70" w:type="dxa"/>
              <w:left w:w="90" w:type="dxa"/>
              <w:bottom w:w="70" w:type="dxa"/>
              <w:right w:w="90" w:type="dxa"/>
            </w:tcMar>
            <w:vAlign w:val="center"/>
          </w:tcPr>
          <w:p w14:paraId="7148228B"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77621059"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0890C5D7" w14:textId="77777777">
        <w:trPr>
          <w:jc w:val="center"/>
        </w:trPr>
        <w:tc>
          <w:tcPr>
            <w:tcW w:w="2664" w:type="dxa"/>
            <w:tcMar>
              <w:top w:w="70" w:type="dxa"/>
              <w:left w:w="90" w:type="dxa"/>
              <w:bottom w:w="70" w:type="dxa"/>
              <w:right w:w="90" w:type="dxa"/>
            </w:tcMar>
            <w:vAlign w:val="center"/>
          </w:tcPr>
          <w:p w14:paraId="6F929883"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5F1CEA0"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7B4310DA" w14:textId="77777777">
        <w:trPr>
          <w:jc w:val="center"/>
        </w:trPr>
        <w:tc>
          <w:tcPr>
            <w:tcW w:w="2664" w:type="dxa"/>
            <w:tcMar>
              <w:top w:w="70" w:type="dxa"/>
              <w:left w:w="90" w:type="dxa"/>
              <w:bottom w:w="70" w:type="dxa"/>
              <w:right w:w="90" w:type="dxa"/>
            </w:tcMar>
            <w:vAlign w:val="center"/>
          </w:tcPr>
          <w:p w14:paraId="35028A4B"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D803A22"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56EA679E" w14:textId="77777777" w:rsidR="005B35DE" w:rsidRPr="00971E10" w:rsidRDefault="005B35DE">
      <w:pPr>
        <w:rPr>
          <w:noProof/>
        </w:rPr>
      </w:pPr>
    </w:p>
    <w:p w14:paraId="7995EBF1" w14:textId="77777777" w:rsidR="005B35DE" w:rsidRPr="00971E10" w:rsidRDefault="000807CD" w:rsidP="00197B6A">
      <w:pPr>
        <w:pStyle w:val="m3"/>
      </w:pPr>
      <w:bookmarkStart w:id="113" w:name="_Toc240897716"/>
      <w:bookmarkStart w:id="114" w:name="_Toc241493275"/>
      <w:r w:rsidRPr="00971E10">
        <w:t>Use case Quản Trị Hệ Thống &amp; Người Dùng</w:t>
      </w:r>
      <w:bookmarkEnd w:id="113"/>
      <w:bookmarkEnd w:id="114"/>
    </w:p>
    <w:p w14:paraId="07896AB3" w14:textId="77777777" w:rsidR="005B35DE" w:rsidRPr="00971E10" w:rsidRDefault="000807CD">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6400" cy="2655852"/>
                    </a:xfrm>
                    <a:prstGeom prst="rect">
                      <a:avLst/>
                    </a:prstGeom>
                  </pic:spPr>
                </pic:pic>
              </a:graphicData>
            </a:graphic>
          </wp:inline>
        </w:drawing>
      </w:r>
    </w:p>
    <w:p w14:paraId="3DCF091A" w14:textId="77777777" w:rsidR="005B35DE" w:rsidRPr="00E16249" w:rsidRDefault="000807CD" w:rsidP="00E2136D">
      <w:pPr>
        <w:pStyle w:val="hinh1"/>
      </w:pPr>
      <w:bookmarkStart w:id="115" w:name="_Toc240897013"/>
      <w:bookmarkStart w:id="116" w:name="_Toc240898770"/>
      <w:bookmarkStart w:id="117" w:name="_Toc241488208"/>
      <w:bookmarkStart w:id="118" w:name="_Toc241493208"/>
      <w:r w:rsidRPr="00E16249">
        <w:t>Use case Quản Trị Hệ Thống &amp; Người Dùng</w:t>
      </w:r>
      <w:bookmarkEnd w:id="115"/>
      <w:bookmarkEnd w:id="116"/>
      <w:bookmarkEnd w:id="117"/>
      <w:bookmarkEnd w:id="11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292AFBD" w14:textId="77777777">
        <w:trPr>
          <w:jc w:val="center"/>
        </w:trPr>
        <w:tc>
          <w:tcPr>
            <w:tcW w:w="2664" w:type="dxa"/>
            <w:tcMar>
              <w:top w:w="70" w:type="dxa"/>
              <w:left w:w="90" w:type="dxa"/>
              <w:bottom w:w="70" w:type="dxa"/>
              <w:right w:w="90" w:type="dxa"/>
            </w:tcMar>
            <w:vAlign w:val="center"/>
          </w:tcPr>
          <w:p w14:paraId="4A9D0D8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061BC64A"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7BA18DF3" w14:textId="77777777">
        <w:trPr>
          <w:jc w:val="center"/>
        </w:trPr>
        <w:tc>
          <w:tcPr>
            <w:tcW w:w="2664" w:type="dxa"/>
            <w:tcMar>
              <w:top w:w="70" w:type="dxa"/>
              <w:left w:w="90" w:type="dxa"/>
              <w:bottom w:w="70" w:type="dxa"/>
              <w:right w:w="90" w:type="dxa"/>
            </w:tcMar>
            <w:vAlign w:val="center"/>
          </w:tcPr>
          <w:p w14:paraId="006CE1F8"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C25A7C1" w14:textId="77777777" w:rsidR="005B35DE" w:rsidRPr="00166E13" w:rsidRDefault="000807CD">
            <w:pPr>
              <w:spacing w:before="40" w:after="40"/>
              <w:rPr>
                <w:noProof/>
                <w:szCs w:val="26"/>
              </w:rPr>
            </w:pPr>
            <w:r w:rsidRPr="00166E13">
              <w:rPr>
                <w:noProof/>
                <w:szCs w:val="26"/>
              </w:rPr>
              <w:t xml:space="preserve">Quản trị viên quản lý danh sách người dùng, phân quyền vai trò (RBAC), quản lý cơ cấu 16 Tổ công đoàn, cấu </w:t>
            </w:r>
            <w:r w:rsidRPr="00166E13">
              <w:rPr>
                <w:noProof/>
                <w:szCs w:val="26"/>
              </w:rPr>
              <w:lastRenderedPageBreak/>
              <w:t>hình các khóa API hệ thống, sao lưu cơ sở dữ liệu và giám sát nhật ký kiểm toán.</w:t>
            </w:r>
          </w:p>
        </w:tc>
      </w:tr>
      <w:tr w:rsidR="005B35DE" w:rsidRPr="00166E13" w14:paraId="3C6AE1F2" w14:textId="77777777">
        <w:trPr>
          <w:jc w:val="center"/>
        </w:trPr>
        <w:tc>
          <w:tcPr>
            <w:tcW w:w="2664" w:type="dxa"/>
            <w:tcMar>
              <w:top w:w="70" w:type="dxa"/>
              <w:left w:w="90" w:type="dxa"/>
              <w:bottom w:w="70" w:type="dxa"/>
              <w:right w:w="90" w:type="dxa"/>
            </w:tcMar>
            <w:vAlign w:val="center"/>
          </w:tcPr>
          <w:p w14:paraId="7FCF8BCC" w14:textId="77777777" w:rsidR="005B35DE" w:rsidRPr="00166E13" w:rsidRDefault="000807CD">
            <w:pPr>
              <w:spacing w:before="40" w:after="40"/>
              <w:rPr>
                <w:noProof/>
                <w:szCs w:val="26"/>
              </w:rPr>
            </w:pPr>
            <w:r w:rsidRPr="00166E13">
              <w:rPr>
                <w:b/>
                <w:noProof/>
                <w:szCs w:val="26"/>
              </w:rPr>
              <w:lastRenderedPageBreak/>
              <w:t>3. Tác nhân</w:t>
            </w:r>
          </w:p>
        </w:tc>
        <w:tc>
          <w:tcPr>
            <w:tcW w:w="6264" w:type="dxa"/>
            <w:tcMar>
              <w:top w:w="70" w:type="dxa"/>
              <w:left w:w="100" w:type="dxa"/>
              <w:bottom w:w="70" w:type="dxa"/>
              <w:right w:w="100" w:type="dxa"/>
            </w:tcMar>
            <w:vAlign w:val="center"/>
          </w:tcPr>
          <w:p w14:paraId="5833204C"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30F13317" w14:textId="77777777">
        <w:trPr>
          <w:jc w:val="center"/>
        </w:trPr>
        <w:tc>
          <w:tcPr>
            <w:tcW w:w="2664" w:type="dxa"/>
            <w:tcMar>
              <w:top w:w="70" w:type="dxa"/>
              <w:left w:w="90" w:type="dxa"/>
              <w:bottom w:w="70" w:type="dxa"/>
              <w:right w:w="90" w:type="dxa"/>
            </w:tcMar>
            <w:vAlign w:val="center"/>
          </w:tcPr>
          <w:p w14:paraId="6B6ACEB0"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88249A"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615EDBD6" w14:textId="77777777">
        <w:trPr>
          <w:jc w:val="center"/>
        </w:trPr>
        <w:tc>
          <w:tcPr>
            <w:tcW w:w="2664" w:type="dxa"/>
            <w:tcMar>
              <w:top w:w="70" w:type="dxa"/>
              <w:left w:w="90" w:type="dxa"/>
              <w:bottom w:w="70" w:type="dxa"/>
              <w:right w:w="90" w:type="dxa"/>
            </w:tcMar>
            <w:vAlign w:val="center"/>
          </w:tcPr>
          <w:p w14:paraId="3041B8AC"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456649E"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01F8AD6B" w14:textId="77777777">
        <w:trPr>
          <w:jc w:val="center"/>
        </w:trPr>
        <w:tc>
          <w:tcPr>
            <w:tcW w:w="2664" w:type="dxa"/>
            <w:tcMar>
              <w:top w:w="70" w:type="dxa"/>
              <w:left w:w="90" w:type="dxa"/>
              <w:bottom w:w="70" w:type="dxa"/>
              <w:right w:w="90" w:type="dxa"/>
            </w:tcMar>
            <w:vAlign w:val="center"/>
          </w:tcPr>
          <w:p w14:paraId="0F2483CD"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6E107E6"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1B8F1972" w14:textId="77777777">
        <w:trPr>
          <w:jc w:val="center"/>
        </w:trPr>
        <w:tc>
          <w:tcPr>
            <w:tcW w:w="2664" w:type="dxa"/>
            <w:tcMar>
              <w:top w:w="70" w:type="dxa"/>
              <w:left w:w="90" w:type="dxa"/>
              <w:bottom w:w="70" w:type="dxa"/>
              <w:right w:w="90" w:type="dxa"/>
            </w:tcMar>
            <w:vAlign w:val="center"/>
          </w:tcPr>
          <w:p w14:paraId="3C219173"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ED5CFBB"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0D5D2B84" w14:textId="77777777">
        <w:trPr>
          <w:jc w:val="center"/>
        </w:trPr>
        <w:tc>
          <w:tcPr>
            <w:tcW w:w="2664" w:type="dxa"/>
            <w:tcMar>
              <w:top w:w="70" w:type="dxa"/>
              <w:left w:w="90" w:type="dxa"/>
              <w:bottom w:w="70" w:type="dxa"/>
              <w:right w:w="90" w:type="dxa"/>
            </w:tcMar>
            <w:vAlign w:val="center"/>
          </w:tcPr>
          <w:p w14:paraId="5BCFDC17"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03B489A"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6F218B53" w14:textId="77777777">
        <w:trPr>
          <w:jc w:val="center"/>
        </w:trPr>
        <w:tc>
          <w:tcPr>
            <w:tcW w:w="2664" w:type="dxa"/>
            <w:tcMar>
              <w:top w:w="70" w:type="dxa"/>
              <w:left w:w="90" w:type="dxa"/>
              <w:bottom w:w="70" w:type="dxa"/>
              <w:right w:w="90" w:type="dxa"/>
            </w:tcMar>
            <w:vAlign w:val="center"/>
          </w:tcPr>
          <w:p w14:paraId="4A5B2C30"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6BB00FC"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068F059E" w14:textId="77777777">
        <w:trPr>
          <w:jc w:val="center"/>
        </w:trPr>
        <w:tc>
          <w:tcPr>
            <w:tcW w:w="2664" w:type="dxa"/>
            <w:tcMar>
              <w:top w:w="70" w:type="dxa"/>
              <w:left w:w="90" w:type="dxa"/>
              <w:bottom w:w="70" w:type="dxa"/>
              <w:right w:w="90" w:type="dxa"/>
            </w:tcMar>
            <w:vAlign w:val="center"/>
          </w:tcPr>
          <w:p w14:paraId="74EAEFCD" w14:textId="77777777" w:rsidR="005B35DE" w:rsidRPr="00166E13" w:rsidRDefault="000807CD">
            <w:pPr>
              <w:spacing w:before="40" w:after="40"/>
              <w:rPr>
                <w:noProof/>
                <w:szCs w:val="26"/>
              </w:rPr>
            </w:pPr>
            <w:r w:rsidRPr="00166E13">
              <w:rPr>
                <w:b/>
                <w:noProof/>
                <w:szCs w:val="26"/>
              </w:rPr>
              <w:lastRenderedPageBreak/>
              <w:t>8. Các yêu cầu khác</w:t>
            </w:r>
          </w:p>
        </w:tc>
        <w:tc>
          <w:tcPr>
            <w:tcW w:w="6264" w:type="dxa"/>
            <w:tcMar>
              <w:top w:w="70" w:type="dxa"/>
              <w:left w:w="100" w:type="dxa"/>
              <w:bottom w:w="70" w:type="dxa"/>
              <w:right w:w="100" w:type="dxa"/>
            </w:tcMar>
            <w:vAlign w:val="center"/>
          </w:tcPr>
          <w:p w14:paraId="73FE8707"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37D72B6E" w14:textId="77777777" w:rsidR="005B35DE" w:rsidRPr="00971E10" w:rsidRDefault="005B35DE">
      <w:pPr>
        <w:spacing w:after="280"/>
        <w:rPr>
          <w:noProof/>
        </w:rPr>
      </w:pPr>
    </w:p>
    <w:p w14:paraId="54A9FB2B" w14:textId="77777777" w:rsidR="005B35DE" w:rsidRPr="00971E10" w:rsidRDefault="000807CD" w:rsidP="00197B6A">
      <w:pPr>
        <w:pStyle w:val="m2"/>
      </w:pPr>
      <w:bookmarkStart w:id="119" w:name="_Toc240897717"/>
      <w:bookmarkStart w:id="120" w:name="_Toc241493276"/>
      <w:r w:rsidRPr="00971E10">
        <w:t>Biểu đồ tuần tự (Sequence Diagram)</w:t>
      </w:r>
      <w:bookmarkEnd w:id="119"/>
      <w:bookmarkEnd w:id="120"/>
    </w:p>
    <w:p w14:paraId="18158328" w14:textId="77777777" w:rsidR="005B35DE" w:rsidRPr="00971E10" w:rsidRDefault="000807CD">
      <w:pPr>
        <w:spacing w:before="40" w:after="160" w:line="312" w:lineRule="auto"/>
        <w:rPr>
          <w:noProof/>
        </w:rPr>
      </w:pPr>
      <w:r w:rsidRPr="00971E10">
        <w:rPr>
          <w:noProof/>
        </w:rP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0C55438A" w14:textId="77777777" w:rsidR="005B35DE" w:rsidRPr="00971E10" w:rsidRDefault="000807CD" w:rsidP="00197B6A">
      <w:pPr>
        <w:pStyle w:val="m3"/>
      </w:pPr>
      <w:bookmarkStart w:id="121" w:name="_Toc240897718"/>
      <w:bookmarkStart w:id="122" w:name="_Toc241493277"/>
      <w:r w:rsidRPr="00971E10">
        <w:t>Sơ đồ tuần tự Đăng nhập hệ thống</w:t>
      </w:r>
      <w:bookmarkEnd w:id="121"/>
      <w:bookmarkEnd w:id="122"/>
    </w:p>
    <w:p w14:paraId="3E0CCCD7" w14:textId="77777777" w:rsidR="005B35DE" w:rsidRPr="00971E10" w:rsidRDefault="000807CD">
      <w:pPr>
        <w:spacing w:before="80" w:after="80"/>
        <w:jc w:val="center"/>
        <w:rPr>
          <w:noProof/>
        </w:rPr>
      </w:pPr>
      <w:r>
        <w:rPr>
          <w:noProof/>
        </w:rPr>
        <w:drawing>
          <wp:inline distT="0" distB="0" distL="0" distR="0" wp14:anchorId="37613CAD" wp14:editId="2861874D">
            <wp:extent cx="5303520" cy="2441060"/>
            <wp:effectExtent l="0" t="0" r="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303520" cy="2441060"/>
                    </a:xfrm>
                    <a:prstGeom prst="rect">
                      <a:avLst/>
                    </a:prstGeom>
                  </pic:spPr>
                </pic:pic>
              </a:graphicData>
            </a:graphic>
          </wp:inline>
        </w:drawing>
      </w:r>
    </w:p>
    <w:p w14:paraId="0C1B276E" w14:textId="77777777" w:rsidR="005B35DE" w:rsidRPr="00E16249" w:rsidRDefault="000807CD" w:rsidP="00E2136D">
      <w:pPr>
        <w:pStyle w:val="hinh1"/>
      </w:pPr>
      <w:bookmarkStart w:id="123" w:name="_Toc240897014"/>
      <w:bookmarkStart w:id="124" w:name="_Toc240898771"/>
      <w:bookmarkStart w:id="125" w:name="_Toc241488209"/>
      <w:bookmarkStart w:id="126" w:name="_Toc241493209"/>
      <w:r w:rsidRPr="00E16249">
        <w:t>Sơ đồ tuần tự Đăng nhập hệ thống</w:t>
      </w:r>
      <w:bookmarkEnd w:id="123"/>
      <w:bookmarkEnd w:id="124"/>
      <w:bookmarkEnd w:id="125"/>
      <w:bookmarkEnd w:id="126"/>
    </w:p>
    <w:p w14:paraId="08C459D7" w14:textId="77777777" w:rsidR="005B35DE" w:rsidRPr="00166E13" w:rsidRDefault="000807CD">
      <w:pPr>
        <w:spacing w:before="40" w:after="160" w:line="312" w:lineRule="auto"/>
        <w:rPr>
          <w:noProof/>
          <w:szCs w:val="26"/>
        </w:rPr>
      </w:pPr>
      <w:r w:rsidRPr="00166E13">
        <w:rPr>
          <w:noProof/>
          <w:szCs w:val="26"/>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6FB74D64" w14:textId="77777777" w:rsidR="005B35DE" w:rsidRPr="00971E10" w:rsidRDefault="000807CD" w:rsidP="00197B6A">
      <w:pPr>
        <w:pStyle w:val="m3"/>
      </w:pPr>
      <w:bookmarkStart w:id="127" w:name="_Toc240897719"/>
      <w:bookmarkStart w:id="128" w:name="_Toc241493278"/>
      <w:r w:rsidRPr="00971E10">
        <w:lastRenderedPageBreak/>
        <w:t>Sơ đồ tuần tự Xuất bản bài viết tích hợp AI &amp; Facebook</w:t>
      </w:r>
      <w:bookmarkEnd w:id="127"/>
      <w:bookmarkEnd w:id="128"/>
    </w:p>
    <w:p w14:paraId="6620EFAF" w14:textId="77777777" w:rsidR="005B35DE" w:rsidRPr="00971E10" w:rsidRDefault="000807CD">
      <w:pPr>
        <w:spacing w:before="80" w:after="80"/>
        <w:jc w:val="center"/>
        <w:rPr>
          <w:noProof/>
        </w:rPr>
      </w:pPr>
      <w:r>
        <w:rPr>
          <w:noProof/>
        </w:rPr>
        <w:drawing>
          <wp:inline distT="0" distB="0" distL="0" distR="0" wp14:anchorId="40904F44" wp14:editId="7B3DC9AD">
            <wp:extent cx="5303520" cy="2887675"/>
            <wp:effectExtent l="0" t="0" r="0"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303520" cy="2887675"/>
                    </a:xfrm>
                    <a:prstGeom prst="rect">
                      <a:avLst/>
                    </a:prstGeom>
                  </pic:spPr>
                </pic:pic>
              </a:graphicData>
            </a:graphic>
          </wp:inline>
        </w:drawing>
      </w:r>
    </w:p>
    <w:p w14:paraId="1897FE3E" w14:textId="77777777" w:rsidR="005B35DE" w:rsidRPr="00E16249" w:rsidRDefault="000807CD" w:rsidP="00E2136D">
      <w:pPr>
        <w:pStyle w:val="hinh1"/>
      </w:pPr>
      <w:bookmarkStart w:id="129" w:name="_Toc240897015"/>
      <w:bookmarkStart w:id="130" w:name="_Toc240898772"/>
      <w:bookmarkStart w:id="131" w:name="_Toc241488210"/>
      <w:bookmarkStart w:id="132" w:name="_Toc241493210"/>
      <w:r w:rsidRPr="00E16249">
        <w:t>Sơ đồ tuần tự Xuất bản bài viết tích hợp AI &amp; Facebook</w:t>
      </w:r>
      <w:bookmarkEnd w:id="129"/>
      <w:bookmarkEnd w:id="130"/>
      <w:bookmarkEnd w:id="131"/>
      <w:bookmarkEnd w:id="132"/>
    </w:p>
    <w:p w14:paraId="1A01590F" w14:textId="77777777" w:rsidR="005B35DE" w:rsidRPr="00166E13" w:rsidRDefault="000807CD">
      <w:pPr>
        <w:spacing w:before="40" w:after="160" w:line="312" w:lineRule="auto"/>
        <w:rPr>
          <w:noProof/>
          <w:szCs w:val="26"/>
        </w:rPr>
      </w:pPr>
      <w:r w:rsidRPr="00166E13">
        <w:rPr>
          <w:noProof/>
          <w:szCs w:val="26"/>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40C24155" w14:textId="77777777" w:rsidR="005B35DE" w:rsidRPr="00971E10" w:rsidRDefault="000807CD" w:rsidP="00197B6A">
      <w:pPr>
        <w:pStyle w:val="m3"/>
      </w:pPr>
      <w:bookmarkStart w:id="133" w:name="_Toc240897720"/>
      <w:bookmarkStart w:id="134" w:name="_Toc241493279"/>
      <w:r w:rsidRPr="00971E10">
        <w:t>Sơ đồ tuần tự Nộp báo cáo &amp; Xếp hạng thi đua 16 Tổ</w:t>
      </w:r>
      <w:bookmarkEnd w:id="133"/>
      <w:bookmarkEnd w:id="134"/>
    </w:p>
    <w:p w14:paraId="77512C26" w14:textId="77777777" w:rsidR="005B35DE" w:rsidRPr="00971E10" w:rsidRDefault="000807CD">
      <w:pPr>
        <w:spacing w:before="80" w:after="80"/>
        <w:jc w:val="center"/>
        <w:rPr>
          <w:noProof/>
        </w:rPr>
      </w:pPr>
      <w:r>
        <w:rPr>
          <w:noProof/>
        </w:rPr>
        <w:drawing>
          <wp:inline distT="0" distB="0" distL="0" distR="0" wp14:anchorId="0C6EFA38" wp14:editId="1882004D">
            <wp:extent cx="5303520" cy="2777836"/>
            <wp:effectExtent l="0" t="0" r="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303520" cy="2777836"/>
                    </a:xfrm>
                    <a:prstGeom prst="rect">
                      <a:avLst/>
                    </a:prstGeom>
                  </pic:spPr>
                </pic:pic>
              </a:graphicData>
            </a:graphic>
          </wp:inline>
        </w:drawing>
      </w:r>
    </w:p>
    <w:p w14:paraId="00179895" w14:textId="77777777" w:rsidR="005B35DE" w:rsidRPr="00E16249" w:rsidRDefault="000807CD" w:rsidP="00E2136D">
      <w:pPr>
        <w:pStyle w:val="hinh1"/>
      </w:pPr>
      <w:bookmarkStart w:id="135" w:name="_Toc240897016"/>
      <w:bookmarkStart w:id="136" w:name="_Toc240898773"/>
      <w:bookmarkStart w:id="137" w:name="_Toc241488211"/>
      <w:bookmarkStart w:id="138" w:name="_Toc241493211"/>
      <w:r w:rsidRPr="00E16249">
        <w:t>Sơ đồ tuần tự Nộp báo cáo &amp; Xếp hạng thi đua 16 Tổ</w:t>
      </w:r>
      <w:bookmarkEnd w:id="135"/>
      <w:bookmarkEnd w:id="136"/>
      <w:bookmarkEnd w:id="137"/>
      <w:bookmarkEnd w:id="138"/>
    </w:p>
    <w:p w14:paraId="24453976" w14:textId="77777777" w:rsidR="005B35DE" w:rsidRPr="00166E13" w:rsidRDefault="000807CD">
      <w:pPr>
        <w:spacing w:before="40" w:after="160" w:line="312" w:lineRule="auto"/>
        <w:rPr>
          <w:noProof/>
          <w:szCs w:val="26"/>
        </w:rPr>
      </w:pPr>
      <w:r w:rsidRPr="00166E13">
        <w:rPr>
          <w:noProof/>
          <w:szCs w:val="26"/>
        </w:rPr>
        <w:lastRenderedPageBreak/>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0EBA3997" w14:textId="77777777" w:rsidR="005B35DE" w:rsidRPr="00971E10" w:rsidRDefault="000807CD">
      <w:pPr>
        <w:rPr>
          <w:noProof/>
        </w:rPr>
      </w:pPr>
      <w:r w:rsidRPr="00971E10">
        <w:rPr>
          <w:noProof/>
        </w:rPr>
        <w:br w:type="page"/>
      </w:r>
    </w:p>
    <w:p w14:paraId="19400F2E" w14:textId="77777777" w:rsidR="00A80E22" w:rsidRDefault="00000000">
      <w:pPr>
        <w:pStyle w:val="m3"/>
      </w:pPr>
      <w:bookmarkStart w:id="139" w:name="_Toc241493280"/>
      <w:r>
        <w:lastRenderedPageBreak/>
        <w:t>Sơ đồ tuần tự Nộp đơn &amp; Phê duyệt trợ cấp khó khăn đoàn viên</w:t>
      </w:r>
      <w:bookmarkEnd w:id="139"/>
    </w:p>
    <w:p w14:paraId="49930977" w14:textId="77777777" w:rsidR="00A80E22" w:rsidRDefault="00000000">
      <w:pPr>
        <w:jc w:val="center"/>
      </w:pPr>
      <w:r>
        <w:rPr>
          <w:noProof/>
        </w:rPr>
        <w:drawing>
          <wp:inline distT="0" distB="0" distL="0" distR="0" wp14:anchorId="4E52482A" wp14:editId="45A743F5">
            <wp:extent cx="5303520" cy="1975676"/>
            <wp:effectExtent l="0" t="0" r="0" b="0"/>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5303520" cy="1975676"/>
                    </a:xfrm>
                    <a:prstGeom prst="rect">
                      <a:avLst/>
                    </a:prstGeom>
                  </pic:spPr>
                </pic:pic>
              </a:graphicData>
            </a:graphic>
          </wp:inline>
        </w:drawing>
      </w:r>
    </w:p>
    <w:p w14:paraId="28DEE516" w14:textId="77777777" w:rsidR="00A80E22" w:rsidRDefault="00000000">
      <w:pPr>
        <w:pStyle w:val="hinh1"/>
      </w:pPr>
      <w:bookmarkStart w:id="140" w:name="_Toc241493212"/>
      <w:r>
        <w:t>Sơ đồ tuần tự Nộp đơn &amp; Phê duyệt trợ cấp khó khăn đoàn viên</w:t>
      </w:r>
      <w:bookmarkEnd w:id="140"/>
    </w:p>
    <w:p w14:paraId="0A074214" w14:textId="77777777" w:rsidR="00A80E22" w:rsidRDefault="00000000">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537EBEE0" w14:textId="77777777" w:rsidR="00A80E22" w:rsidRDefault="00A80E22"/>
    <w:p w14:paraId="406D6766" w14:textId="77777777" w:rsidR="00A80E22" w:rsidRDefault="00000000">
      <w:pPr>
        <w:pStyle w:val="m2"/>
      </w:pPr>
      <w:bookmarkStart w:id="141" w:name="_Toc241493281"/>
      <w:r>
        <w:t>Biểu đồ hoạt động (Activity Diagram)</w:t>
      </w:r>
      <w:bookmarkEnd w:id="141"/>
    </w:p>
    <w:p w14:paraId="40248D98" w14:textId="77777777" w:rsidR="00A80E22" w:rsidRDefault="00000000">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558DC61" w14:textId="77777777" w:rsidR="00A80E22" w:rsidRDefault="00000000">
      <w:pPr>
        <w:pStyle w:val="m3"/>
      </w:pPr>
      <w:bookmarkStart w:id="142" w:name="_Toc241493282"/>
      <w:r>
        <w:lastRenderedPageBreak/>
        <w:t>Sơ đồ hoạt động Quy trình Đăng nhập và Phân quyền người dùng (RBAC)</w:t>
      </w:r>
      <w:bookmarkEnd w:id="142"/>
    </w:p>
    <w:p w14:paraId="4D0B5F1D" w14:textId="77777777" w:rsidR="00A80E22" w:rsidRDefault="00000000">
      <w:pPr>
        <w:jc w:val="center"/>
      </w:pPr>
      <w:r>
        <w:rPr>
          <w:noProof/>
        </w:rPr>
        <w:drawing>
          <wp:inline distT="0" distB="0" distL="0" distR="0" wp14:anchorId="3CE6D988" wp14:editId="7F3413D7">
            <wp:extent cx="4754880" cy="5110499"/>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Activity_DangNhap_RBAC.png"/>
                    <pic:cNvPicPr/>
                  </pic:nvPicPr>
                  <pic:blipFill>
                    <a:blip r:embed="rId21"/>
                    <a:stretch>
                      <a:fillRect/>
                    </a:stretch>
                  </pic:blipFill>
                  <pic:spPr>
                    <a:xfrm>
                      <a:off x="0" y="0"/>
                      <a:ext cx="4754880" cy="5110499"/>
                    </a:xfrm>
                    <a:prstGeom prst="rect">
                      <a:avLst/>
                    </a:prstGeom>
                  </pic:spPr>
                </pic:pic>
              </a:graphicData>
            </a:graphic>
          </wp:inline>
        </w:drawing>
      </w:r>
    </w:p>
    <w:p w14:paraId="484CA843" w14:textId="77777777" w:rsidR="00A80E22" w:rsidRDefault="00000000">
      <w:pPr>
        <w:pStyle w:val="hinh1"/>
      </w:pPr>
      <w:bookmarkStart w:id="143" w:name="_Toc241493213"/>
      <w:r>
        <w:t>Sơ đồ hoạt động Quy trình Đăng nhập và Phân quyền người dùng (RBAC)</w:t>
      </w:r>
      <w:bookmarkEnd w:id="143"/>
    </w:p>
    <w:p w14:paraId="3FDFEC2E" w14:textId="77777777" w:rsidR="00A80E22" w:rsidRDefault="00000000">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16 Tổ) hoặc Đoàn viên độc giả (Cổng thông tin công cộng).</w:t>
      </w:r>
    </w:p>
    <w:p w14:paraId="0C747263" w14:textId="77777777" w:rsidR="00A80E22" w:rsidRDefault="00000000">
      <w:pPr>
        <w:pStyle w:val="m3"/>
      </w:pPr>
      <w:bookmarkStart w:id="144" w:name="_Toc241493283"/>
      <w:r>
        <w:lastRenderedPageBreak/>
        <w:t>Sơ đồ hoạt động Quy trình Soạn thảo, Trợ lý AI hỗ trợ và Xuất bản đa kênh</w:t>
      </w:r>
      <w:bookmarkEnd w:id="144"/>
    </w:p>
    <w:p w14:paraId="6A54F2FD" w14:textId="77777777" w:rsidR="00A80E22" w:rsidRDefault="00000000">
      <w:pPr>
        <w:jc w:val="center"/>
      </w:pPr>
      <w:r>
        <w:rPr>
          <w:noProof/>
        </w:rPr>
        <w:drawing>
          <wp:inline distT="0" distB="0" distL="0" distR="0" wp14:anchorId="0BEA0C5B" wp14:editId="2CE8AC3E">
            <wp:extent cx="4754880" cy="4612406"/>
            <wp:effectExtent l="0" t="0" r="0" b="0"/>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3_Activity_SoanThao_AI_XuatBan.png"/>
                    <pic:cNvPicPr/>
                  </pic:nvPicPr>
                  <pic:blipFill>
                    <a:blip r:embed="rId22"/>
                    <a:stretch>
                      <a:fillRect/>
                    </a:stretch>
                  </pic:blipFill>
                  <pic:spPr>
                    <a:xfrm>
                      <a:off x="0" y="0"/>
                      <a:ext cx="4754880" cy="4612406"/>
                    </a:xfrm>
                    <a:prstGeom prst="rect">
                      <a:avLst/>
                    </a:prstGeom>
                  </pic:spPr>
                </pic:pic>
              </a:graphicData>
            </a:graphic>
          </wp:inline>
        </w:drawing>
      </w:r>
    </w:p>
    <w:p w14:paraId="57FAC87F" w14:textId="77777777" w:rsidR="00A80E22" w:rsidRDefault="00000000">
      <w:pPr>
        <w:pStyle w:val="hinh1"/>
      </w:pPr>
      <w:bookmarkStart w:id="145" w:name="_Toc241493214"/>
      <w:r>
        <w:t>Sơ đồ hoạt động Quy trình Soạn thảo, Trợ lý AI hỗ trợ và Xuất bản đa kênh</w:t>
      </w:r>
      <w:bookmarkEnd w:id="145"/>
    </w:p>
    <w:p w14:paraId="4AEAA241" w14:textId="77777777" w:rsidR="00A80E22" w:rsidRDefault="00000000">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265F6398" w14:textId="77777777" w:rsidR="00A80E22" w:rsidRDefault="00000000">
      <w:pPr>
        <w:pStyle w:val="m3"/>
      </w:pPr>
      <w:bookmarkStart w:id="146" w:name="_Toc241493284"/>
      <w:r>
        <w:lastRenderedPageBreak/>
        <w:t>Sơ đồ hoạt động Quy trình Báo cáo hoạt động và Đánh giá thi đua 16 Tổ công đoàn</w:t>
      </w:r>
      <w:bookmarkEnd w:id="146"/>
    </w:p>
    <w:p w14:paraId="347C78BD" w14:textId="77777777" w:rsidR="00A80E22" w:rsidRDefault="00000000">
      <w:pPr>
        <w:jc w:val="center"/>
      </w:pPr>
      <w:r>
        <w:rPr>
          <w:noProof/>
        </w:rPr>
        <w:drawing>
          <wp:inline distT="0" distB="0" distL="0" distR="0" wp14:anchorId="75248E4D" wp14:editId="167420A1">
            <wp:extent cx="5303520" cy="2160641"/>
            <wp:effectExtent l="0" t="0" r="0" b="0"/>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4_Activity_ThiDua_16To.png"/>
                    <pic:cNvPicPr/>
                  </pic:nvPicPr>
                  <pic:blipFill>
                    <a:blip r:embed="rId23"/>
                    <a:stretch>
                      <a:fillRect/>
                    </a:stretch>
                  </pic:blipFill>
                  <pic:spPr>
                    <a:xfrm>
                      <a:off x="0" y="0"/>
                      <a:ext cx="5303520" cy="2160641"/>
                    </a:xfrm>
                    <a:prstGeom prst="rect">
                      <a:avLst/>
                    </a:prstGeom>
                  </pic:spPr>
                </pic:pic>
              </a:graphicData>
            </a:graphic>
          </wp:inline>
        </w:drawing>
      </w:r>
    </w:p>
    <w:p w14:paraId="2630BF2E" w14:textId="77777777" w:rsidR="00A80E22" w:rsidRDefault="00000000">
      <w:pPr>
        <w:pStyle w:val="hinh1"/>
      </w:pPr>
      <w:bookmarkStart w:id="147" w:name="_Toc241493215"/>
      <w:r>
        <w:t>Sơ đồ hoạt động Quy trình Báo cáo hoạt động và Đánh giá thi đua 16 Tổ công đoàn</w:t>
      </w:r>
      <w:bookmarkEnd w:id="147"/>
    </w:p>
    <w:p w14:paraId="37231D5B" w14:textId="77777777" w:rsidR="00A80E22" w:rsidRDefault="00000000">
      <w:r>
        <w:t>Quy trình phân làn trách nhiệm rõ ràng giữa Đại diện 16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từ 1 đến 16 và xuất bản công khai Bảng xếp hạng thi đua (Leaderboard) trên toàn trường.</w:t>
      </w:r>
    </w:p>
    <w:p w14:paraId="5929F723" w14:textId="77777777" w:rsidR="00A80E22" w:rsidRDefault="00000000">
      <w:pPr>
        <w:pStyle w:val="m3"/>
      </w:pPr>
      <w:bookmarkStart w:id="148" w:name="_Toc241493285"/>
      <w:r>
        <w:lastRenderedPageBreak/>
        <w:t>Sơ đồ hoạt động Quy trình Nộp đơn và Xét duyệt trợ cấp khó khăn đoàn viên</w:t>
      </w:r>
      <w:bookmarkEnd w:id="148"/>
    </w:p>
    <w:p w14:paraId="39FAD3B4" w14:textId="77777777" w:rsidR="00A80E22" w:rsidRDefault="00000000">
      <w:pPr>
        <w:jc w:val="center"/>
      </w:pPr>
      <w:r>
        <w:rPr>
          <w:noProof/>
        </w:rPr>
        <w:drawing>
          <wp:inline distT="0" distB="0" distL="0" distR="0" wp14:anchorId="00146F53" wp14:editId="2AFF646C">
            <wp:extent cx="4754880" cy="3788962"/>
            <wp:effectExtent l="0" t="0" r="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5_Activity_TroCap_PhucLoi.png"/>
                    <pic:cNvPicPr/>
                  </pic:nvPicPr>
                  <pic:blipFill>
                    <a:blip r:embed="rId24"/>
                    <a:stretch>
                      <a:fillRect/>
                    </a:stretch>
                  </pic:blipFill>
                  <pic:spPr>
                    <a:xfrm>
                      <a:off x="0" y="0"/>
                      <a:ext cx="4754880" cy="3788962"/>
                    </a:xfrm>
                    <a:prstGeom prst="rect">
                      <a:avLst/>
                    </a:prstGeom>
                  </pic:spPr>
                </pic:pic>
              </a:graphicData>
            </a:graphic>
          </wp:inline>
        </w:drawing>
      </w:r>
    </w:p>
    <w:p w14:paraId="66987FFF" w14:textId="77777777" w:rsidR="00A80E22" w:rsidRDefault="00000000">
      <w:pPr>
        <w:pStyle w:val="hinh1"/>
      </w:pPr>
      <w:bookmarkStart w:id="149" w:name="_Toc241493216"/>
      <w:r>
        <w:t>Sơ đồ hoạt động Quy trình Nộp đơn và Xét duyệt trợ cấp khó khăn đoàn viên</w:t>
      </w:r>
      <w:bookmarkEnd w:id="149"/>
    </w:p>
    <w:p w14:paraId="03735127" w14:textId="77777777" w:rsidR="00A80E22" w:rsidRDefault="00000000">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79FCEDC7" w14:textId="77777777" w:rsidR="00A80E22" w:rsidRDefault="00A80E22"/>
    <w:p w14:paraId="773AD65D" w14:textId="77777777" w:rsidR="005B35DE" w:rsidRPr="00971E10" w:rsidRDefault="000807CD" w:rsidP="00971E10">
      <w:pPr>
        <w:pStyle w:val="m1a"/>
      </w:pPr>
      <w:bookmarkStart w:id="150" w:name="_Toc240897721"/>
      <w:bookmarkStart w:id="151" w:name="_Toc241493286"/>
      <w:r w:rsidRPr="00971E10">
        <w:lastRenderedPageBreak/>
        <w:t>CƠ SỞ DỮ LIỆU</w:t>
      </w:r>
      <w:bookmarkEnd w:id="150"/>
      <w:bookmarkEnd w:id="151"/>
    </w:p>
    <w:p w14:paraId="273E9D5B" w14:textId="77777777" w:rsidR="005B35DE" w:rsidRPr="00971E10" w:rsidRDefault="000807CD" w:rsidP="00971E10">
      <w:pPr>
        <w:pStyle w:val="m2"/>
      </w:pPr>
      <w:bookmarkStart w:id="152" w:name="_Toc240897722"/>
      <w:bookmarkStart w:id="153" w:name="_Toc241493287"/>
      <w:r w:rsidRPr="00971E10">
        <w:t>Sơ đồ quan hệ trong cơ sở dữ liệu</w:t>
      </w:r>
      <w:bookmarkEnd w:id="152"/>
      <w:bookmarkEnd w:id="153"/>
    </w:p>
    <w:p w14:paraId="2827715E"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5"/>
                    <a:stretch>
                      <a:fillRect/>
                    </a:stretch>
                  </pic:blipFill>
                  <pic:spPr>
                    <a:xfrm>
                      <a:off x="0" y="0"/>
                      <a:ext cx="5761990" cy="4457700"/>
                    </a:xfrm>
                    <a:prstGeom prst="rect">
                      <a:avLst/>
                    </a:prstGeom>
                  </pic:spPr>
                </pic:pic>
              </a:graphicData>
            </a:graphic>
          </wp:inline>
        </w:drawing>
      </w:r>
    </w:p>
    <w:p w14:paraId="0C34FDAA" w14:textId="77777777" w:rsidR="005B35DE" w:rsidRPr="00E16249" w:rsidRDefault="00971E10" w:rsidP="00E2136D">
      <w:pPr>
        <w:pStyle w:val="hinh1"/>
      </w:pPr>
      <w:bookmarkStart w:id="154" w:name="_Toc240897017"/>
      <w:bookmarkStart w:id="155" w:name="_Toc240898774"/>
      <w:bookmarkStart w:id="156" w:name="_Toc241488212"/>
      <w:bookmarkStart w:id="157" w:name="_Toc241493217"/>
      <w:r w:rsidRPr="00E16249">
        <w:t>Sơ đồ quan hệ trong cơ sở dữ liệu</w:t>
      </w:r>
      <w:bookmarkEnd w:id="154"/>
      <w:bookmarkEnd w:id="155"/>
      <w:bookmarkEnd w:id="156"/>
      <w:bookmarkEnd w:id="157"/>
    </w:p>
    <w:p w14:paraId="67F4266A" w14:textId="77777777" w:rsidR="005B35DE" w:rsidRPr="00971E10" w:rsidRDefault="000807CD" w:rsidP="00971E10">
      <w:pPr>
        <w:pStyle w:val="m2"/>
      </w:pPr>
      <w:bookmarkStart w:id="158" w:name="_Toc240897723"/>
      <w:bookmarkStart w:id="159" w:name="_Toc241493288"/>
      <w:r w:rsidRPr="00971E10">
        <w:t>Mô tả bảng</w:t>
      </w:r>
      <w:bookmarkEnd w:id="158"/>
      <w:bookmarkEnd w:id="159"/>
    </w:p>
    <w:p w14:paraId="1C72B189" w14:textId="77777777" w:rsidR="005B35DE" w:rsidRPr="00971E10" w:rsidRDefault="000807CD" w:rsidP="00E2136D">
      <w:pPr>
        <w:pStyle w:val="bang1"/>
      </w:pPr>
      <w:bookmarkStart w:id="160" w:name="_Toc240898836"/>
      <w:bookmarkStart w:id="161" w:name="_Toc241488221"/>
      <w:r w:rsidRPr="00971E10">
        <w:t>Bảng ORGANIZATIONS</w:t>
      </w:r>
      <w:bookmarkEnd w:id="160"/>
      <w:bookmarkEnd w:id="16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B6AF55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11A65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28369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C2516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B90E6B" w14:textId="77777777" w:rsidR="005B35DE" w:rsidRPr="00166E13" w:rsidRDefault="000807CD">
            <w:pPr>
              <w:jc w:val="center"/>
              <w:rPr>
                <w:noProof/>
                <w:szCs w:val="26"/>
              </w:rPr>
            </w:pPr>
            <w:r w:rsidRPr="00166E13">
              <w:rPr>
                <w:b/>
                <w:noProof/>
                <w:szCs w:val="26"/>
              </w:rPr>
              <w:t>DESCRIPTION</w:t>
            </w:r>
          </w:p>
        </w:tc>
      </w:tr>
      <w:tr w:rsidR="005B35DE" w:rsidRPr="00166E13" w14:paraId="15C41A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2D59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994B1"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A2E0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4B9AE" w14:textId="77777777" w:rsidR="005B35DE" w:rsidRPr="00166E13" w:rsidRDefault="000807CD">
            <w:pPr>
              <w:rPr>
                <w:noProof/>
                <w:szCs w:val="26"/>
              </w:rPr>
            </w:pPr>
            <w:r w:rsidRPr="00166E13">
              <w:rPr>
                <w:noProof/>
                <w:szCs w:val="26"/>
              </w:rPr>
              <w:t>Mã tổ chức (Khóa chính, tự tăng)</w:t>
            </w:r>
          </w:p>
        </w:tc>
      </w:tr>
      <w:tr w:rsidR="005B35DE" w:rsidRPr="00166E13" w14:paraId="47A16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16B1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B558CC"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1C59FB"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4E426"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777786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745C6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8C903"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42E6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45666E"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49CA51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453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60F0C"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BFE7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2D595E"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22E5A9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6B935"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C0F9B"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1F6FC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0FB6D4"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05203D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0D01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B739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FE706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9EAC5"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09375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C26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2ADE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6518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01B2DC" w14:textId="77777777" w:rsidR="005B35DE" w:rsidRPr="00166E13" w:rsidRDefault="000807CD">
            <w:pPr>
              <w:rPr>
                <w:noProof/>
                <w:szCs w:val="26"/>
              </w:rPr>
            </w:pPr>
            <w:r w:rsidRPr="00166E13">
              <w:rPr>
                <w:noProof/>
                <w:szCs w:val="26"/>
              </w:rPr>
              <w:t>Thời điểm tạo bản ghi trong hệ thống</w:t>
            </w:r>
          </w:p>
        </w:tc>
      </w:tr>
    </w:tbl>
    <w:p w14:paraId="2A55816B" w14:textId="77777777" w:rsidR="005B35DE" w:rsidRPr="00971E10" w:rsidRDefault="005B35DE" w:rsidP="00E16249">
      <w:pPr>
        <w:rPr>
          <w:noProof/>
        </w:rPr>
      </w:pPr>
    </w:p>
    <w:p w14:paraId="2D52B4C6" w14:textId="77777777" w:rsidR="005B35DE" w:rsidRPr="00971E10" w:rsidRDefault="000807CD" w:rsidP="00E2136D">
      <w:pPr>
        <w:pStyle w:val="bang1"/>
      </w:pPr>
      <w:bookmarkStart w:id="162" w:name="_Toc240898837"/>
      <w:bookmarkStart w:id="163" w:name="_Toc241488222"/>
      <w:r w:rsidRPr="00971E10">
        <w:t>Bảng UNION_BRANCHES</w:t>
      </w:r>
      <w:bookmarkEnd w:id="162"/>
      <w:bookmarkEnd w:id="16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22F02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EDCDA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F80CB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D6C8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0A386A" w14:textId="77777777" w:rsidR="005B35DE" w:rsidRPr="00166E13" w:rsidRDefault="000807CD">
            <w:pPr>
              <w:jc w:val="center"/>
              <w:rPr>
                <w:noProof/>
                <w:szCs w:val="26"/>
              </w:rPr>
            </w:pPr>
            <w:r w:rsidRPr="00166E13">
              <w:rPr>
                <w:b/>
                <w:noProof/>
                <w:szCs w:val="26"/>
              </w:rPr>
              <w:t>DESCRIPTION</w:t>
            </w:r>
          </w:p>
        </w:tc>
      </w:tr>
      <w:tr w:rsidR="005B35DE" w:rsidRPr="00166E13" w14:paraId="1254EB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40A7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27290"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21D76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16323" w14:textId="77777777" w:rsidR="005B35DE" w:rsidRPr="00166E13" w:rsidRDefault="000807CD">
            <w:pPr>
              <w:rPr>
                <w:noProof/>
                <w:szCs w:val="26"/>
              </w:rPr>
            </w:pPr>
            <w:r w:rsidRPr="00166E13">
              <w:rPr>
                <w:noProof/>
                <w:szCs w:val="26"/>
              </w:rPr>
              <w:t>Mã tổ công đoàn (Khóa chính, tự tăng)</w:t>
            </w:r>
          </w:p>
        </w:tc>
      </w:tr>
      <w:tr w:rsidR="005B35DE" w:rsidRPr="00166E13" w14:paraId="2E4E30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ECA5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50DDA"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F1180B"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45282" w14:textId="77777777" w:rsidR="005B35DE" w:rsidRPr="00166E13" w:rsidRDefault="000807CD">
            <w:pPr>
              <w:rPr>
                <w:noProof/>
                <w:szCs w:val="26"/>
              </w:rPr>
            </w:pPr>
            <w:r w:rsidRPr="00166E13">
              <w:rPr>
                <w:noProof/>
                <w:szCs w:val="26"/>
              </w:rPr>
              <w:t>Mã định danh duy nhất (VD: TCD-CNTT, TCD-KT)</w:t>
            </w:r>
          </w:p>
        </w:tc>
      </w:tr>
      <w:tr w:rsidR="005B35DE" w:rsidRPr="00166E13" w14:paraId="2C5AAD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582EC"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C54BA"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B37DE"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4B0062"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45A7A1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BB47A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86F1E"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B9423"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BECC12" w14:textId="77777777" w:rsidR="005B35DE" w:rsidRPr="00166E13" w:rsidRDefault="000807CD">
            <w:pPr>
              <w:rPr>
                <w:noProof/>
                <w:szCs w:val="26"/>
              </w:rPr>
            </w:pPr>
            <w:r w:rsidRPr="00166E13">
              <w:rPr>
                <w:noProof/>
                <w:szCs w:val="26"/>
              </w:rPr>
              <w:t>Họ và tên Tổ trưởng đương nhiệm</w:t>
            </w:r>
          </w:p>
        </w:tc>
      </w:tr>
      <w:tr w:rsidR="005B35DE" w:rsidRPr="00166E13" w14:paraId="609DB0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F38E6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B8DC3"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A6B72"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ED1F"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4B52CA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5E60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05DE26"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284892"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4F11E" w14:textId="77777777" w:rsidR="005B35DE" w:rsidRPr="00166E13" w:rsidRDefault="000807CD">
            <w:pPr>
              <w:rPr>
                <w:noProof/>
                <w:szCs w:val="26"/>
              </w:rPr>
            </w:pPr>
            <w:r w:rsidRPr="00166E13">
              <w:rPr>
                <w:noProof/>
                <w:szCs w:val="26"/>
              </w:rPr>
              <w:t>Số điện thoại liên hệ đại diện</w:t>
            </w:r>
          </w:p>
        </w:tc>
      </w:tr>
      <w:tr w:rsidR="005B35DE" w:rsidRPr="00166E13" w14:paraId="15DF9D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3C63C3"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BF886"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9E780"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2E387" w14:textId="77777777" w:rsidR="005B35DE" w:rsidRPr="00166E13" w:rsidRDefault="000807CD">
            <w:pPr>
              <w:rPr>
                <w:noProof/>
                <w:szCs w:val="26"/>
              </w:rPr>
            </w:pPr>
            <w:r w:rsidRPr="00166E13">
              <w:rPr>
                <w:noProof/>
                <w:szCs w:val="26"/>
              </w:rPr>
              <w:t>Văn phòng làm việc của Tổ công đoàn</w:t>
            </w:r>
          </w:p>
        </w:tc>
      </w:tr>
      <w:tr w:rsidR="005B35DE" w:rsidRPr="00166E13" w14:paraId="028FD2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C905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29B96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B9E0C2"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F04B91"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2402C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2290"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45DF27"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EE12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FF33A" w14:textId="77777777" w:rsidR="005B35DE" w:rsidRPr="00166E13" w:rsidRDefault="000807CD">
            <w:pPr>
              <w:rPr>
                <w:noProof/>
                <w:szCs w:val="26"/>
              </w:rPr>
            </w:pPr>
            <w:r w:rsidRPr="00166E13">
              <w:rPr>
                <w:noProof/>
                <w:szCs w:val="26"/>
              </w:rPr>
              <w:t>Thời điểm ghi nhận tổ công đoàn trên hệ thống</w:t>
            </w:r>
          </w:p>
        </w:tc>
      </w:tr>
    </w:tbl>
    <w:p w14:paraId="199ADC12" w14:textId="77777777" w:rsidR="005B35DE" w:rsidRDefault="005B35DE">
      <w:pPr>
        <w:spacing w:after="120"/>
        <w:rPr>
          <w:noProof/>
        </w:rPr>
      </w:pPr>
    </w:p>
    <w:p w14:paraId="64F967AB" w14:textId="77777777" w:rsidR="00E16249" w:rsidRPr="00971E10" w:rsidRDefault="00E16249">
      <w:pPr>
        <w:spacing w:after="120"/>
        <w:rPr>
          <w:noProof/>
        </w:rPr>
      </w:pPr>
    </w:p>
    <w:p w14:paraId="4F0AEFC0" w14:textId="77777777" w:rsidR="005B35DE" w:rsidRPr="00971E10" w:rsidRDefault="000807CD" w:rsidP="00E2136D">
      <w:pPr>
        <w:pStyle w:val="bang1"/>
      </w:pPr>
      <w:bookmarkStart w:id="164" w:name="_Toc240898838"/>
      <w:bookmarkStart w:id="165" w:name="_Toc241488223"/>
      <w:r w:rsidRPr="00971E10">
        <w:lastRenderedPageBreak/>
        <w:t>Bảng MEMBERS</w:t>
      </w:r>
      <w:bookmarkEnd w:id="164"/>
      <w:bookmarkEnd w:id="16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796A12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9C706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91804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F301A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43A8A" w14:textId="77777777" w:rsidR="005B35DE" w:rsidRPr="00166E13" w:rsidRDefault="000807CD">
            <w:pPr>
              <w:jc w:val="center"/>
              <w:rPr>
                <w:noProof/>
                <w:szCs w:val="26"/>
              </w:rPr>
            </w:pPr>
            <w:r w:rsidRPr="00166E13">
              <w:rPr>
                <w:b/>
                <w:noProof/>
                <w:szCs w:val="26"/>
              </w:rPr>
              <w:t>DESCRIPTION</w:t>
            </w:r>
          </w:p>
        </w:tc>
      </w:tr>
      <w:tr w:rsidR="005B35DE" w:rsidRPr="00166E13" w14:paraId="26A01E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1AAC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1DBC0"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8842F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E055A" w14:textId="77777777" w:rsidR="005B35DE" w:rsidRPr="00166E13" w:rsidRDefault="000807CD">
            <w:pPr>
              <w:rPr>
                <w:noProof/>
                <w:szCs w:val="26"/>
              </w:rPr>
            </w:pPr>
            <w:r w:rsidRPr="00166E13">
              <w:rPr>
                <w:noProof/>
                <w:szCs w:val="26"/>
              </w:rPr>
              <w:t>Mã nhân sự (Khóa chính, tự tăng)</w:t>
            </w:r>
          </w:p>
        </w:tc>
      </w:tr>
      <w:tr w:rsidR="005B35DE" w:rsidRPr="00166E13" w14:paraId="05A453E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653B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ED58"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EF115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796F02"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10878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32A26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CFDB9"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E4D7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DBA78" w14:textId="77777777" w:rsidR="005B35DE" w:rsidRPr="00166E13" w:rsidRDefault="000807CD">
            <w:pPr>
              <w:rPr>
                <w:noProof/>
                <w:szCs w:val="26"/>
              </w:rPr>
            </w:pPr>
            <w:r w:rsidRPr="00166E13">
              <w:rPr>
                <w:noProof/>
                <w:szCs w:val="26"/>
              </w:rPr>
              <w:t>Khóa ngoại tham chiếu ORGANIZATIONS(MaToChuc)</w:t>
            </w:r>
          </w:p>
        </w:tc>
      </w:tr>
      <w:tr w:rsidR="005B35DE" w:rsidRPr="00166E13" w14:paraId="2252BF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29C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800DA"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57633"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4558C"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28C21F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CD4A0"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C5F6FC"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0FAD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4B78B"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4930E1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D2AFC"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6E5D4"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BDF84"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4A9B35" w14:textId="77777777" w:rsidR="005B35DE" w:rsidRPr="00166E13" w:rsidRDefault="000807CD">
            <w:pPr>
              <w:rPr>
                <w:noProof/>
                <w:szCs w:val="26"/>
              </w:rPr>
            </w:pPr>
            <w:r w:rsidRPr="00166E13">
              <w:rPr>
                <w:noProof/>
                <w:szCs w:val="26"/>
              </w:rPr>
              <w:t>Giới tính (Nam / Nữ / Khác)</w:t>
            </w:r>
          </w:p>
        </w:tc>
      </w:tr>
      <w:tr w:rsidR="005B35DE" w:rsidRPr="00166E13" w14:paraId="295523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9DD4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89FFFF"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EBD5E"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38FED" w14:textId="77777777" w:rsidR="005B35DE" w:rsidRPr="00166E13" w:rsidRDefault="000807CD">
            <w:pPr>
              <w:rPr>
                <w:noProof/>
                <w:szCs w:val="26"/>
              </w:rPr>
            </w:pPr>
            <w:r w:rsidRPr="00166E13">
              <w:rPr>
                <w:noProof/>
                <w:szCs w:val="26"/>
              </w:rPr>
              <w:t>Ngày tháng năm sinh của cán bộ</w:t>
            </w:r>
          </w:p>
        </w:tc>
      </w:tr>
      <w:tr w:rsidR="005B35DE" w:rsidRPr="00166E13" w14:paraId="2CC0E4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3567C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DA0F03"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EACE5"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BBFFB" w14:textId="77777777" w:rsidR="005B35DE" w:rsidRPr="00166E13" w:rsidRDefault="000807CD">
            <w:pPr>
              <w:rPr>
                <w:noProof/>
                <w:szCs w:val="26"/>
              </w:rPr>
            </w:pPr>
            <w:r w:rsidRPr="00166E13">
              <w:rPr>
                <w:noProof/>
                <w:szCs w:val="26"/>
              </w:rPr>
              <w:t>Email công vụ @tdmu.edu.vn (Duy nhất)</w:t>
            </w:r>
          </w:p>
        </w:tc>
      </w:tr>
      <w:tr w:rsidR="005B35DE" w:rsidRPr="00166E13" w14:paraId="284C15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B57B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321246"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40A2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75F34" w14:textId="77777777" w:rsidR="005B35DE" w:rsidRPr="00166E13" w:rsidRDefault="000807CD">
            <w:pPr>
              <w:rPr>
                <w:noProof/>
                <w:szCs w:val="26"/>
              </w:rPr>
            </w:pPr>
            <w:r w:rsidRPr="00166E13">
              <w:rPr>
                <w:noProof/>
                <w:szCs w:val="26"/>
              </w:rPr>
              <w:t>Số điện thoại di động liên hệ</w:t>
            </w:r>
          </w:p>
        </w:tc>
      </w:tr>
      <w:tr w:rsidR="005B35DE" w:rsidRPr="00166E13" w14:paraId="3A7983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7028D"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9A2B5"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33B82B"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D2F3A" w14:textId="77777777" w:rsidR="005B35DE" w:rsidRPr="00166E13" w:rsidRDefault="000807CD">
            <w:pPr>
              <w:rPr>
                <w:noProof/>
                <w:szCs w:val="26"/>
              </w:rPr>
            </w:pPr>
            <w:r w:rsidRPr="00166E13">
              <w:rPr>
                <w:noProof/>
                <w:szCs w:val="26"/>
              </w:rPr>
              <w:t>Học hàm học vị (GS, PGS, TS, ThS, CN)</w:t>
            </w:r>
          </w:p>
        </w:tc>
      </w:tr>
      <w:tr w:rsidR="005B35DE" w:rsidRPr="00166E13" w14:paraId="1F1337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AC735B"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24CBE"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D6D0F6"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B798F"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5FBFB7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56CE2"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9EF9C8"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E16C23"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E4592"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38EC8B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E10C3B"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F29D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1436D5"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883F2D"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2ADD2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A5D66E"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203A2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42EE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939DA" w14:textId="77777777" w:rsidR="005B35DE" w:rsidRPr="00166E13" w:rsidRDefault="000807CD">
            <w:pPr>
              <w:rPr>
                <w:noProof/>
                <w:szCs w:val="26"/>
              </w:rPr>
            </w:pPr>
            <w:r w:rsidRPr="00166E13">
              <w:rPr>
                <w:noProof/>
                <w:szCs w:val="26"/>
              </w:rPr>
              <w:t>Thời điểm tạo hồ sơ đoàn viên</w:t>
            </w:r>
          </w:p>
        </w:tc>
      </w:tr>
    </w:tbl>
    <w:p w14:paraId="024AB0FE" w14:textId="77777777" w:rsidR="005B35DE" w:rsidRPr="00971E10" w:rsidRDefault="005B35DE">
      <w:pPr>
        <w:spacing w:after="120"/>
        <w:rPr>
          <w:noProof/>
        </w:rPr>
      </w:pPr>
    </w:p>
    <w:p w14:paraId="0674A5E4" w14:textId="77777777" w:rsidR="005B35DE" w:rsidRPr="00971E10" w:rsidRDefault="000807CD" w:rsidP="00E2136D">
      <w:pPr>
        <w:pStyle w:val="bang1"/>
      </w:pPr>
      <w:bookmarkStart w:id="166" w:name="_Toc240898839"/>
      <w:bookmarkStart w:id="167" w:name="_Toc241488224"/>
      <w:r w:rsidRPr="00971E10">
        <w:lastRenderedPageBreak/>
        <w:t>Bảng CATEGORIES</w:t>
      </w:r>
      <w:bookmarkEnd w:id="166"/>
      <w:bookmarkEnd w:id="16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0C140A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CD65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87FFD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6EE51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58C66F" w14:textId="77777777" w:rsidR="005B35DE" w:rsidRPr="00166E13" w:rsidRDefault="000807CD">
            <w:pPr>
              <w:jc w:val="center"/>
              <w:rPr>
                <w:noProof/>
                <w:szCs w:val="26"/>
              </w:rPr>
            </w:pPr>
            <w:r w:rsidRPr="00166E13">
              <w:rPr>
                <w:b/>
                <w:noProof/>
                <w:szCs w:val="26"/>
              </w:rPr>
              <w:t>DESCRIPTION</w:t>
            </w:r>
          </w:p>
        </w:tc>
      </w:tr>
      <w:tr w:rsidR="005B35DE" w:rsidRPr="00166E13" w14:paraId="5FA14BB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DA269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6C26C"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D8E1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0CE91" w14:textId="77777777" w:rsidR="005B35DE" w:rsidRPr="00166E13" w:rsidRDefault="000807CD">
            <w:pPr>
              <w:rPr>
                <w:noProof/>
                <w:szCs w:val="26"/>
              </w:rPr>
            </w:pPr>
            <w:r w:rsidRPr="00166E13">
              <w:rPr>
                <w:noProof/>
                <w:szCs w:val="26"/>
              </w:rPr>
              <w:t>Mã chuyên mục (Khóa chính, tự tăng)</w:t>
            </w:r>
          </w:p>
        </w:tc>
      </w:tr>
      <w:tr w:rsidR="005B35DE" w:rsidRPr="00166E13" w14:paraId="1D8F16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E2B0C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4A174"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2ACD6"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3D9BCE" w14:textId="77777777" w:rsidR="005B35DE" w:rsidRPr="00166E13" w:rsidRDefault="000807CD">
            <w:pPr>
              <w:rPr>
                <w:noProof/>
                <w:szCs w:val="26"/>
              </w:rPr>
            </w:pPr>
            <w:r w:rsidRPr="00166E13">
              <w:rPr>
                <w:noProof/>
                <w:szCs w:val="26"/>
              </w:rPr>
              <w:t>Tên chuyên mục tin tức truyền thông</w:t>
            </w:r>
          </w:p>
        </w:tc>
      </w:tr>
      <w:tr w:rsidR="005B35DE" w:rsidRPr="00166E13" w14:paraId="7F8438D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2FBB"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E4E6B5"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739C6D"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4BFF1"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36187B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4B9F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DE2174"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61CE2"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ED75A" w14:textId="77777777" w:rsidR="005B35DE" w:rsidRPr="00166E13" w:rsidRDefault="000807CD">
            <w:pPr>
              <w:rPr>
                <w:noProof/>
                <w:szCs w:val="26"/>
              </w:rPr>
            </w:pPr>
            <w:r w:rsidRPr="00166E13">
              <w:rPr>
                <w:noProof/>
                <w:szCs w:val="26"/>
              </w:rPr>
              <w:t>Mô tả phạm vi nội dung chuyên mục</w:t>
            </w:r>
          </w:p>
        </w:tc>
      </w:tr>
      <w:tr w:rsidR="005B35DE" w:rsidRPr="00166E13" w14:paraId="3643AF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7F49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014FC"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1DB3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4AF3F"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295FD3E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B349E8"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27294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6E35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BEE3F" w14:textId="77777777" w:rsidR="005B35DE" w:rsidRPr="00166E13" w:rsidRDefault="000807CD">
            <w:pPr>
              <w:rPr>
                <w:noProof/>
                <w:szCs w:val="26"/>
              </w:rPr>
            </w:pPr>
            <w:r w:rsidRPr="00166E13">
              <w:rPr>
                <w:noProof/>
                <w:szCs w:val="26"/>
              </w:rPr>
              <w:t>Trạng thái hiển thị (1: Bật, 0: Ẩn)</w:t>
            </w:r>
          </w:p>
        </w:tc>
      </w:tr>
      <w:tr w:rsidR="005B35DE" w:rsidRPr="00166E13" w14:paraId="1B38E1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1502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7C14E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3B832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2DB02" w14:textId="77777777" w:rsidR="005B35DE" w:rsidRPr="00166E13" w:rsidRDefault="000807CD">
            <w:pPr>
              <w:rPr>
                <w:noProof/>
                <w:szCs w:val="26"/>
              </w:rPr>
            </w:pPr>
            <w:r w:rsidRPr="00166E13">
              <w:rPr>
                <w:noProof/>
                <w:szCs w:val="26"/>
              </w:rPr>
              <w:t>Thời điểm tạo chuyên mục</w:t>
            </w:r>
          </w:p>
        </w:tc>
      </w:tr>
    </w:tbl>
    <w:p w14:paraId="70262219" w14:textId="77777777" w:rsidR="005B35DE" w:rsidRPr="00971E10" w:rsidRDefault="005B35DE">
      <w:pPr>
        <w:spacing w:after="120"/>
        <w:rPr>
          <w:noProof/>
        </w:rPr>
      </w:pPr>
    </w:p>
    <w:p w14:paraId="01F70EB9" w14:textId="77777777" w:rsidR="005B35DE" w:rsidRPr="00971E10" w:rsidRDefault="000807CD" w:rsidP="00E2136D">
      <w:pPr>
        <w:pStyle w:val="bang1"/>
      </w:pPr>
      <w:bookmarkStart w:id="168" w:name="_Toc240898840"/>
      <w:bookmarkStart w:id="169" w:name="_Toc241488225"/>
      <w:r w:rsidRPr="00971E10">
        <w:t>Bảng ARTICLES</w:t>
      </w:r>
      <w:bookmarkEnd w:id="168"/>
      <w:bookmarkEnd w:id="16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F434D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FC899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36B95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71804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53ABD7" w14:textId="77777777" w:rsidR="005B35DE" w:rsidRPr="00166E13" w:rsidRDefault="000807CD">
            <w:pPr>
              <w:jc w:val="center"/>
              <w:rPr>
                <w:noProof/>
                <w:szCs w:val="26"/>
              </w:rPr>
            </w:pPr>
            <w:r w:rsidRPr="00166E13">
              <w:rPr>
                <w:b/>
                <w:noProof/>
                <w:szCs w:val="26"/>
              </w:rPr>
              <w:t>DESCRIPTION</w:t>
            </w:r>
          </w:p>
        </w:tc>
      </w:tr>
      <w:tr w:rsidR="005B35DE" w:rsidRPr="00166E13" w14:paraId="69A094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BFED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8D2733"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258AE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D6175" w14:textId="77777777" w:rsidR="005B35DE" w:rsidRPr="00166E13" w:rsidRDefault="000807CD">
            <w:pPr>
              <w:rPr>
                <w:noProof/>
                <w:szCs w:val="26"/>
              </w:rPr>
            </w:pPr>
            <w:r w:rsidRPr="00166E13">
              <w:rPr>
                <w:noProof/>
                <w:szCs w:val="26"/>
              </w:rPr>
              <w:t>Mã bài viết (Khóa chính, tự tăng)</w:t>
            </w:r>
          </w:p>
        </w:tc>
      </w:tr>
      <w:tr w:rsidR="005B35DE" w:rsidRPr="00166E13" w14:paraId="1E5F28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6177E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1FF42"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EA6A1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5738F" w14:textId="77777777" w:rsidR="005B35DE" w:rsidRPr="00166E13" w:rsidRDefault="000807CD">
            <w:pPr>
              <w:rPr>
                <w:noProof/>
                <w:szCs w:val="26"/>
              </w:rPr>
            </w:pPr>
            <w:r w:rsidRPr="00166E13">
              <w:rPr>
                <w:noProof/>
                <w:szCs w:val="26"/>
              </w:rPr>
              <w:t>Khóa ngoại tham chiếu MEMBERS(MaNhanSu)</w:t>
            </w:r>
          </w:p>
        </w:tc>
      </w:tr>
      <w:tr w:rsidR="005B35DE" w:rsidRPr="00166E13" w14:paraId="718FBD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400A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B975BD"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6853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905EC0" w14:textId="77777777" w:rsidR="005B35DE" w:rsidRPr="00166E13" w:rsidRDefault="000807CD">
            <w:pPr>
              <w:rPr>
                <w:noProof/>
                <w:szCs w:val="26"/>
              </w:rPr>
            </w:pPr>
            <w:r w:rsidRPr="00166E13">
              <w:rPr>
                <w:noProof/>
                <w:szCs w:val="26"/>
              </w:rPr>
              <w:t>Khóa ngoại tham chiếu CATEGORIES(CategoryId)</w:t>
            </w:r>
          </w:p>
        </w:tc>
      </w:tr>
      <w:tr w:rsidR="005B35DE" w:rsidRPr="00166E13" w14:paraId="120E20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A120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71D7D4"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1B894"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C2FA6E"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361485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8A16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5DA38"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316757"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65C02"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54E32D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92C97"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08888"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27D8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A79A9C"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68CB3E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F0DD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2C387"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3E46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7D9BB5"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23DA3E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5D27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088316"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9CAFE"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0D509C"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3CE7F0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9A8A16"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02C54"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A1978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E6650" w14:textId="77777777" w:rsidR="005B35DE" w:rsidRPr="00166E13" w:rsidRDefault="000807CD">
            <w:pPr>
              <w:rPr>
                <w:noProof/>
                <w:szCs w:val="26"/>
              </w:rPr>
            </w:pPr>
            <w:r w:rsidRPr="00166E13">
              <w:rPr>
                <w:noProof/>
                <w:szCs w:val="26"/>
              </w:rPr>
              <w:t>Bản tin Facebook Fanpage do AI tối ưu</w:t>
            </w:r>
          </w:p>
        </w:tc>
      </w:tr>
      <w:tr w:rsidR="005B35DE" w:rsidRPr="00166E13" w14:paraId="7C77F9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75010"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746BC"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F17AB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E2901" w14:textId="77777777" w:rsidR="005B35DE" w:rsidRPr="00166E13" w:rsidRDefault="000807CD">
            <w:pPr>
              <w:rPr>
                <w:noProof/>
                <w:szCs w:val="26"/>
              </w:rPr>
            </w:pPr>
            <w:r w:rsidRPr="00166E13">
              <w:rPr>
                <w:noProof/>
                <w:szCs w:val="26"/>
              </w:rPr>
              <w:t>Nội dung tin nhắn Zalo OA do AI tạo</w:t>
            </w:r>
          </w:p>
        </w:tc>
      </w:tr>
      <w:tr w:rsidR="005B35DE" w:rsidRPr="00166E13" w14:paraId="1F78F2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46A21"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83CBF"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1F2D2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14DD42"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4CC2C0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FC54A4"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81B9A"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57BEE1"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42B912"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416820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A78F1"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EAFE9"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F48D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B7AEF"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2510E6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5B97B"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9991FB"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20C0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4F53D"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4922D4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A5ED6"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C4EB84"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C147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B3B68" w14:textId="77777777" w:rsidR="005B35DE" w:rsidRPr="00166E13" w:rsidRDefault="000807CD">
            <w:pPr>
              <w:rPr>
                <w:noProof/>
                <w:szCs w:val="26"/>
              </w:rPr>
            </w:pPr>
            <w:r w:rsidRPr="00166E13">
              <w:rPr>
                <w:noProof/>
                <w:szCs w:val="26"/>
              </w:rPr>
              <w:t>Tổng lượt truy cập đọc bài viết</w:t>
            </w:r>
          </w:p>
        </w:tc>
      </w:tr>
      <w:tr w:rsidR="005B35DE" w:rsidRPr="00166E13" w14:paraId="2F4589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F3CE4"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0FE37A"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96815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C74B1"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209597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C5A0ED"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BB50D4"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8BFB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7F9C22"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113316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73B80"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27684"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977B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51EE62"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7C3B31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E27CB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85472"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C87E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7B297"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278D1F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FBBD6"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05BF9B"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4865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34438" w14:textId="77777777" w:rsidR="005B35DE" w:rsidRPr="00166E13" w:rsidRDefault="000807CD">
            <w:pPr>
              <w:rPr>
                <w:noProof/>
                <w:szCs w:val="26"/>
              </w:rPr>
            </w:pPr>
            <w:r w:rsidRPr="00166E13">
              <w:rPr>
                <w:noProof/>
                <w:szCs w:val="26"/>
              </w:rPr>
              <w:t>Thời điểm cập nhật chỉnh sửa bài viết lần cuối</w:t>
            </w:r>
          </w:p>
        </w:tc>
      </w:tr>
    </w:tbl>
    <w:p w14:paraId="6BFED880" w14:textId="77777777" w:rsidR="005B35DE" w:rsidRPr="00971E10" w:rsidRDefault="005B35DE">
      <w:pPr>
        <w:spacing w:after="120"/>
        <w:rPr>
          <w:noProof/>
        </w:rPr>
      </w:pPr>
    </w:p>
    <w:p w14:paraId="2AC4A6A1" w14:textId="77777777" w:rsidR="005B35DE" w:rsidRPr="00971E10" w:rsidRDefault="000807CD" w:rsidP="00E2136D">
      <w:pPr>
        <w:pStyle w:val="bang1"/>
      </w:pPr>
      <w:bookmarkStart w:id="170" w:name="_Toc240898841"/>
      <w:bookmarkStart w:id="171" w:name="_Toc241488226"/>
      <w:r w:rsidRPr="00971E10">
        <w:t>Bảng DOCUMENTS</w:t>
      </w:r>
      <w:bookmarkEnd w:id="170"/>
      <w:bookmarkEnd w:id="17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709E57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39395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59AA0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DDA0B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6A9CB0" w14:textId="77777777" w:rsidR="005B35DE" w:rsidRPr="00166E13" w:rsidRDefault="000807CD">
            <w:pPr>
              <w:jc w:val="center"/>
              <w:rPr>
                <w:noProof/>
                <w:szCs w:val="26"/>
              </w:rPr>
            </w:pPr>
            <w:r w:rsidRPr="00166E13">
              <w:rPr>
                <w:b/>
                <w:noProof/>
                <w:szCs w:val="26"/>
              </w:rPr>
              <w:t>DESCRIPTION</w:t>
            </w:r>
          </w:p>
        </w:tc>
      </w:tr>
      <w:tr w:rsidR="005B35DE" w:rsidRPr="00166E13" w14:paraId="58ECC6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B5557B"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398E"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B5EFA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899B0" w14:textId="77777777" w:rsidR="005B35DE" w:rsidRPr="00166E13" w:rsidRDefault="000807CD">
            <w:pPr>
              <w:rPr>
                <w:noProof/>
                <w:szCs w:val="26"/>
              </w:rPr>
            </w:pPr>
            <w:r w:rsidRPr="00166E13">
              <w:rPr>
                <w:noProof/>
                <w:szCs w:val="26"/>
              </w:rPr>
              <w:t>Mã văn bản (Khóa chính, tự tăng)</w:t>
            </w:r>
          </w:p>
        </w:tc>
      </w:tr>
      <w:tr w:rsidR="005B35DE" w:rsidRPr="00166E13" w14:paraId="1F8F4D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F07E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025EE"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2BE796"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605450" w14:textId="77777777" w:rsidR="005B35DE" w:rsidRPr="00166E13" w:rsidRDefault="000807CD">
            <w:pPr>
              <w:rPr>
                <w:noProof/>
                <w:szCs w:val="26"/>
              </w:rPr>
            </w:pPr>
            <w:r w:rsidRPr="00166E13">
              <w:rPr>
                <w:noProof/>
                <w:szCs w:val="26"/>
              </w:rPr>
              <w:t>Số hiệu văn bản (Duy nhất, VD: 1630/CV-BTG)</w:t>
            </w:r>
          </w:p>
        </w:tc>
      </w:tr>
      <w:tr w:rsidR="005B35DE" w:rsidRPr="00166E13" w14:paraId="63EFB5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9B8D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602ED"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B159D"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3907DE" w14:textId="77777777" w:rsidR="005B35DE" w:rsidRPr="00166E13" w:rsidRDefault="000807CD">
            <w:pPr>
              <w:rPr>
                <w:noProof/>
                <w:szCs w:val="26"/>
              </w:rPr>
            </w:pPr>
            <w:r w:rsidRPr="00166E13">
              <w:rPr>
                <w:noProof/>
                <w:szCs w:val="26"/>
              </w:rPr>
              <w:t>Trích yếu tóm lược nội dung văn bản</w:t>
            </w:r>
          </w:p>
        </w:tc>
      </w:tr>
      <w:tr w:rsidR="005B35DE" w:rsidRPr="00166E13" w14:paraId="6BC643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A7D0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A5532"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E3441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B819E6"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428BA0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77EA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1D935"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D67D41"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FE688"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59316A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B6DC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CF77B5"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043BB"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A32E3B" w14:textId="77777777" w:rsidR="005B35DE" w:rsidRPr="00166E13" w:rsidRDefault="000807CD">
            <w:pPr>
              <w:rPr>
                <w:noProof/>
                <w:szCs w:val="26"/>
              </w:rPr>
            </w:pPr>
            <w:r w:rsidRPr="00166E13">
              <w:rPr>
                <w:noProof/>
                <w:szCs w:val="26"/>
              </w:rPr>
              <w:t>Ngày ký ban hành văn bản chính thức</w:t>
            </w:r>
          </w:p>
        </w:tc>
      </w:tr>
      <w:tr w:rsidR="005B35DE" w:rsidRPr="00166E13" w14:paraId="47E78F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994C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5E465A"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DC84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9470C"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74CC19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62E4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AB4233"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76C8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AB5442" w14:textId="77777777" w:rsidR="005B35DE" w:rsidRPr="00166E13" w:rsidRDefault="000807CD">
            <w:pPr>
              <w:rPr>
                <w:noProof/>
                <w:szCs w:val="26"/>
              </w:rPr>
            </w:pPr>
            <w:r w:rsidRPr="00166E13">
              <w:rPr>
                <w:noProof/>
                <w:szCs w:val="26"/>
              </w:rPr>
              <w:t>Khóa ngoại tham chiếu MEMBERS(MaNhanSu)</w:t>
            </w:r>
          </w:p>
        </w:tc>
      </w:tr>
      <w:tr w:rsidR="005B35DE" w:rsidRPr="00166E13" w14:paraId="5DEDF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C8566"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6794A"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47E08D"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E64CD"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5C0360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6A23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BA3D4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D74B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03FCBB" w14:textId="77777777" w:rsidR="005B35DE" w:rsidRPr="00166E13" w:rsidRDefault="000807CD">
            <w:pPr>
              <w:rPr>
                <w:noProof/>
                <w:szCs w:val="26"/>
              </w:rPr>
            </w:pPr>
            <w:r w:rsidRPr="00166E13">
              <w:rPr>
                <w:noProof/>
                <w:szCs w:val="26"/>
              </w:rPr>
              <w:t>Thời điểm tải văn bản lên hệ thống</w:t>
            </w:r>
          </w:p>
        </w:tc>
      </w:tr>
    </w:tbl>
    <w:p w14:paraId="08A3CF9E" w14:textId="77777777" w:rsidR="005B35DE" w:rsidRPr="00971E10" w:rsidRDefault="005B35DE">
      <w:pPr>
        <w:spacing w:after="120"/>
        <w:rPr>
          <w:noProof/>
        </w:rPr>
      </w:pPr>
    </w:p>
    <w:p w14:paraId="0F608B69" w14:textId="77777777" w:rsidR="005B35DE" w:rsidRPr="00971E10" w:rsidRDefault="000807CD" w:rsidP="00E2136D">
      <w:pPr>
        <w:pStyle w:val="bang1"/>
      </w:pPr>
      <w:bookmarkStart w:id="172" w:name="_Toc240898842"/>
      <w:bookmarkStart w:id="173" w:name="_Toc241488227"/>
      <w:r w:rsidRPr="00971E10">
        <w:t>Bảng MONTHLY_REPORTS</w:t>
      </w:r>
      <w:bookmarkEnd w:id="172"/>
      <w:bookmarkEnd w:id="17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379D2F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D0F8A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E04A1B"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87B81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AD17E1" w14:textId="77777777" w:rsidR="005B35DE" w:rsidRPr="00166E13" w:rsidRDefault="000807CD">
            <w:pPr>
              <w:jc w:val="center"/>
              <w:rPr>
                <w:noProof/>
                <w:szCs w:val="26"/>
              </w:rPr>
            </w:pPr>
            <w:r w:rsidRPr="00166E13">
              <w:rPr>
                <w:b/>
                <w:noProof/>
                <w:szCs w:val="26"/>
              </w:rPr>
              <w:t>DESCRIPTION</w:t>
            </w:r>
          </w:p>
        </w:tc>
      </w:tr>
      <w:tr w:rsidR="005B35DE" w:rsidRPr="00166E13" w14:paraId="76F348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EA7AB"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31A79"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6B552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E4754" w14:textId="77777777" w:rsidR="005B35DE" w:rsidRPr="00166E13" w:rsidRDefault="000807CD">
            <w:pPr>
              <w:rPr>
                <w:noProof/>
                <w:szCs w:val="26"/>
              </w:rPr>
            </w:pPr>
            <w:r w:rsidRPr="00166E13">
              <w:rPr>
                <w:noProof/>
                <w:szCs w:val="26"/>
              </w:rPr>
              <w:t>Mã báo cáo thi đua (Khóa chính, tự tăng)</w:t>
            </w:r>
          </w:p>
        </w:tc>
      </w:tr>
      <w:tr w:rsidR="005B35DE" w:rsidRPr="00166E13" w14:paraId="4C0FA1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EADD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013DEC"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B14E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0D81E"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171858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4C5D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56327"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9978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87C187" w14:textId="77777777" w:rsidR="005B35DE" w:rsidRPr="00166E13" w:rsidRDefault="000807CD">
            <w:pPr>
              <w:rPr>
                <w:noProof/>
                <w:szCs w:val="26"/>
              </w:rPr>
            </w:pPr>
            <w:r w:rsidRPr="00166E13">
              <w:rPr>
                <w:noProof/>
                <w:szCs w:val="26"/>
              </w:rPr>
              <w:t>Tháng báo cáo nghiệp vụ (1 - 12)</w:t>
            </w:r>
          </w:p>
        </w:tc>
      </w:tr>
      <w:tr w:rsidR="005B35DE" w:rsidRPr="00166E13" w14:paraId="74255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1AF95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C5C1D"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C6B8C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A6D07" w14:textId="77777777" w:rsidR="005B35DE" w:rsidRPr="00166E13" w:rsidRDefault="000807CD">
            <w:pPr>
              <w:rPr>
                <w:noProof/>
                <w:szCs w:val="26"/>
              </w:rPr>
            </w:pPr>
            <w:r w:rsidRPr="00166E13">
              <w:rPr>
                <w:noProof/>
                <w:szCs w:val="26"/>
              </w:rPr>
              <w:t>Năm báo cáo hoạt động (VD: 2026)</w:t>
            </w:r>
          </w:p>
        </w:tc>
      </w:tr>
      <w:tr w:rsidR="005B35DE" w:rsidRPr="00166E13" w14:paraId="0BA890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79AD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C5CF5"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712F3"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4EB5FD" w14:textId="77777777" w:rsidR="005B35DE" w:rsidRPr="00166E13" w:rsidRDefault="000807CD">
            <w:pPr>
              <w:rPr>
                <w:noProof/>
                <w:szCs w:val="26"/>
              </w:rPr>
            </w:pPr>
            <w:r w:rsidRPr="00166E13">
              <w:rPr>
                <w:noProof/>
                <w:szCs w:val="26"/>
              </w:rPr>
              <w:t>Tiêu đề báo cáo định kỳ hàng tháng</w:t>
            </w:r>
          </w:p>
        </w:tc>
      </w:tr>
      <w:tr w:rsidR="005B35DE" w:rsidRPr="00166E13" w14:paraId="2979D7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157A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D0E6"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09C26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2A6E7" w14:textId="77777777" w:rsidR="005B35DE" w:rsidRPr="00166E13" w:rsidRDefault="000807CD">
            <w:pPr>
              <w:rPr>
                <w:noProof/>
                <w:szCs w:val="26"/>
              </w:rPr>
            </w:pPr>
            <w:r w:rsidRPr="00166E13">
              <w:rPr>
                <w:noProof/>
                <w:szCs w:val="26"/>
              </w:rPr>
              <w:t>Tổng số đoàn viên thực tế tại Tổ</w:t>
            </w:r>
          </w:p>
        </w:tc>
      </w:tr>
      <w:tr w:rsidR="005B35DE" w:rsidRPr="00166E13" w14:paraId="1A742F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4AD6A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AA64"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4D983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65B29" w14:textId="77777777" w:rsidR="005B35DE" w:rsidRPr="00166E13" w:rsidRDefault="000807CD">
            <w:pPr>
              <w:rPr>
                <w:noProof/>
                <w:szCs w:val="26"/>
              </w:rPr>
            </w:pPr>
            <w:r w:rsidRPr="00166E13">
              <w:rPr>
                <w:noProof/>
                <w:szCs w:val="26"/>
              </w:rPr>
              <w:t>Số lượng nữ đoàn viên</w:t>
            </w:r>
          </w:p>
        </w:tc>
      </w:tr>
      <w:tr w:rsidR="005B35DE" w:rsidRPr="00166E13" w14:paraId="32D57AC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501CA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7AE2B"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1ABB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594AC" w14:textId="77777777" w:rsidR="005B35DE" w:rsidRPr="00166E13" w:rsidRDefault="000807CD">
            <w:pPr>
              <w:rPr>
                <w:noProof/>
                <w:szCs w:val="26"/>
              </w:rPr>
            </w:pPr>
            <w:r w:rsidRPr="00166E13">
              <w:rPr>
                <w:noProof/>
                <w:szCs w:val="26"/>
              </w:rPr>
              <w:t>Số lượng đảng viên trong Tổ</w:t>
            </w:r>
          </w:p>
        </w:tc>
      </w:tr>
      <w:tr w:rsidR="005B35DE" w:rsidRPr="00166E13" w14:paraId="3DD731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D4EF07"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2B03D"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0060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44FE29"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633ECA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05290"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8C1409"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9802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70F32"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63EDFF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3378D"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70618"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1B9E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64F3E9"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19F0C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3FAEE"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472A"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CF3C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C09A6C"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6F4DF2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AADE5"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E0514"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B6C5"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5169A1"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139AEE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609866"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3392D"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54F10"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6D8E0" w14:textId="77777777" w:rsidR="005B35DE" w:rsidRPr="00166E13" w:rsidRDefault="000807CD">
            <w:pPr>
              <w:rPr>
                <w:noProof/>
                <w:szCs w:val="26"/>
              </w:rPr>
            </w:pPr>
            <w:r w:rsidRPr="00166E13">
              <w:rPr>
                <w:noProof/>
                <w:szCs w:val="26"/>
              </w:rPr>
              <w:t>Điểm thi đua do Tổ tự chấm</w:t>
            </w:r>
          </w:p>
        </w:tc>
      </w:tr>
      <w:tr w:rsidR="005B35DE" w:rsidRPr="00166E13" w14:paraId="7EEC15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C9129C"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DBAB1C"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40331B"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555DF" w14:textId="77777777" w:rsidR="005B35DE" w:rsidRPr="00166E13" w:rsidRDefault="000807CD">
            <w:pPr>
              <w:rPr>
                <w:noProof/>
                <w:szCs w:val="26"/>
              </w:rPr>
            </w:pPr>
            <w:r w:rsidRPr="00166E13">
              <w:rPr>
                <w:noProof/>
                <w:szCs w:val="26"/>
              </w:rPr>
              <w:t>Điểm thi đua do Ban Thi đua chấm duyệt</w:t>
            </w:r>
          </w:p>
        </w:tc>
      </w:tr>
      <w:tr w:rsidR="005B35DE" w:rsidRPr="00166E13" w14:paraId="60F7A5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9AA73"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0CCD4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BEBE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066905"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23E8AE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CFC5"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DB8930"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AE15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4680E" w14:textId="77777777" w:rsidR="005B35DE" w:rsidRPr="00166E13" w:rsidRDefault="000807CD">
            <w:pPr>
              <w:rPr>
                <w:noProof/>
                <w:szCs w:val="26"/>
              </w:rPr>
            </w:pPr>
            <w:r w:rsidRPr="00166E13">
              <w:rPr>
                <w:noProof/>
                <w:szCs w:val="26"/>
              </w:rPr>
              <w:t>Khóa ngoại tham chiếu MEMBERS(MaNhanSu)</w:t>
            </w:r>
          </w:p>
        </w:tc>
      </w:tr>
      <w:tr w:rsidR="005B35DE" w:rsidRPr="00166E13" w14:paraId="082635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DB41D"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73824B"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553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83A38D"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24BCC4F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13C2F"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EA0F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18E3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6A1BE3" w14:textId="77777777" w:rsidR="005B35DE" w:rsidRPr="00166E13" w:rsidRDefault="000807CD">
            <w:pPr>
              <w:rPr>
                <w:noProof/>
                <w:szCs w:val="26"/>
              </w:rPr>
            </w:pPr>
            <w:r w:rsidRPr="00166E13">
              <w:rPr>
                <w:noProof/>
                <w:szCs w:val="26"/>
              </w:rPr>
              <w:t>Thời điểm Tổ công đoàn nộp báo cáo</w:t>
            </w:r>
          </w:p>
        </w:tc>
      </w:tr>
    </w:tbl>
    <w:p w14:paraId="78DDB236" w14:textId="77777777" w:rsidR="005B35DE" w:rsidRPr="00971E10" w:rsidRDefault="005B35DE">
      <w:pPr>
        <w:spacing w:after="120"/>
        <w:rPr>
          <w:noProof/>
        </w:rPr>
      </w:pPr>
    </w:p>
    <w:p w14:paraId="6C0ACA6F" w14:textId="77777777" w:rsidR="005B35DE" w:rsidRPr="00971E10" w:rsidRDefault="000807CD" w:rsidP="00E2136D">
      <w:pPr>
        <w:pStyle w:val="bang1"/>
      </w:pPr>
      <w:bookmarkStart w:id="174" w:name="_Toc240898843"/>
      <w:bookmarkStart w:id="175" w:name="_Toc241488228"/>
      <w:r w:rsidRPr="00971E10">
        <w:t>Bảng SCHEDULES</w:t>
      </w:r>
      <w:bookmarkEnd w:id="174"/>
      <w:bookmarkEnd w:id="17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D28137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04F83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B415F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BCCFB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7AB2BE" w14:textId="77777777" w:rsidR="005B35DE" w:rsidRPr="00166E13" w:rsidRDefault="000807CD">
            <w:pPr>
              <w:jc w:val="center"/>
              <w:rPr>
                <w:noProof/>
                <w:szCs w:val="26"/>
              </w:rPr>
            </w:pPr>
            <w:r w:rsidRPr="00166E13">
              <w:rPr>
                <w:b/>
                <w:noProof/>
                <w:szCs w:val="26"/>
              </w:rPr>
              <w:t>DESCRIPTION</w:t>
            </w:r>
          </w:p>
        </w:tc>
      </w:tr>
      <w:tr w:rsidR="005B35DE" w:rsidRPr="00166E13" w14:paraId="638D1ED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8094F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E00A3F"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F5DB0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10BC3" w14:textId="77777777" w:rsidR="005B35DE" w:rsidRPr="00166E13" w:rsidRDefault="000807CD">
            <w:pPr>
              <w:rPr>
                <w:noProof/>
                <w:szCs w:val="26"/>
              </w:rPr>
            </w:pPr>
            <w:r w:rsidRPr="00166E13">
              <w:rPr>
                <w:noProof/>
                <w:szCs w:val="26"/>
              </w:rPr>
              <w:t>Mã lịch công tác (Khóa chính, tự tăng)</w:t>
            </w:r>
          </w:p>
        </w:tc>
      </w:tr>
      <w:tr w:rsidR="005B35DE" w:rsidRPr="00166E13" w14:paraId="18831A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E5FB1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FB140"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FA7AF"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0D0B3"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249193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41D4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049F09"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55FF8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9918C" w14:textId="77777777" w:rsidR="005B35DE" w:rsidRPr="00166E13" w:rsidRDefault="000807CD">
            <w:pPr>
              <w:rPr>
                <w:noProof/>
                <w:szCs w:val="26"/>
              </w:rPr>
            </w:pPr>
            <w:r w:rsidRPr="00166E13">
              <w:rPr>
                <w:noProof/>
                <w:szCs w:val="26"/>
              </w:rPr>
              <w:t>Thời gian bắt đầu sự kiện</w:t>
            </w:r>
          </w:p>
        </w:tc>
      </w:tr>
      <w:tr w:rsidR="005B35DE" w:rsidRPr="00166E13" w14:paraId="2DD4C9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63C4"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45FEC"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50B52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437462" w14:textId="77777777" w:rsidR="005B35DE" w:rsidRPr="00166E13" w:rsidRDefault="000807CD">
            <w:pPr>
              <w:rPr>
                <w:noProof/>
                <w:szCs w:val="26"/>
              </w:rPr>
            </w:pPr>
            <w:r w:rsidRPr="00166E13">
              <w:rPr>
                <w:noProof/>
                <w:szCs w:val="26"/>
              </w:rPr>
              <w:t>Thời gian kết thúc sự kiện</w:t>
            </w:r>
          </w:p>
        </w:tc>
      </w:tr>
      <w:tr w:rsidR="005B35DE" w:rsidRPr="00166E13" w14:paraId="4306B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3BE99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E06ED"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723C"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175438"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78E2B4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62E19B"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5F7F7"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66D9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95F4F2" w14:textId="77777777" w:rsidR="005B35DE" w:rsidRPr="00166E13" w:rsidRDefault="000807CD">
            <w:pPr>
              <w:rPr>
                <w:noProof/>
                <w:szCs w:val="26"/>
              </w:rPr>
            </w:pPr>
            <w:r w:rsidRPr="00166E13">
              <w:rPr>
                <w:noProof/>
                <w:szCs w:val="26"/>
              </w:rPr>
              <w:t>Thành phần triệu tập tham dự</w:t>
            </w:r>
          </w:p>
        </w:tc>
      </w:tr>
      <w:tr w:rsidR="005B35DE" w:rsidRPr="00166E13" w14:paraId="1E786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A721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6B63D"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6A279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E89C6" w14:textId="77777777" w:rsidR="005B35DE" w:rsidRPr="00166E13" w:rsidRDefault="000807CD">
            <w:pPr>
              <w:rPr>
                <w:noProof/>
                <w:szCs w:val="26"/>
              </w:rPr>
            </w:pPr>
            <w:r w:rsidRPr="00166E13">
              <w:rPr>
                <w:noProof/>
                <w:szCs w:val="26"/>
              </w:rPr>
              <w:t>Người chủ trì cuộc họp</w:t>
            </w:r>
          </w:p>
        </w:tc>
      </w:tr>
      <w:tr w:rsidR="005B35DE" w:rsidRPr="00166E13" w14:paraId="55315B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12AF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F10A"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0E60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54267" w14:textId="77777777" w:rsidR="005B35DE" w:rsidRPr="00166E13" w:rsidRDefault="000807CD">
            <w:pPr>
              <w:rPr>
                <w:noProof/>
                <w:szCs w:val="26"/>
              </w:rPr>
            </w:pPr>
            <w:r w:rsidRPr="00166E13">
              <w:rPr>
                <w:noProof/>
                <w:szCs w:val="26"/>
              </w:rPr>
              <w:t>Nội dung trọng tâm của sự kiện</w:t>
            </w:r>
          </w:p>
        </w:tc>
      </w:tr>
      <w:tr w:rsidR="005B35DE" w:rsidRPr="00166E13" w14:paraId="0A4536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162D2"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8FA24"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1077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B8A957" w14:textId="77777777" w:rsidR="005B35DE" w:rsidRPr="00166E13" w:rsidRDefault="000807CD">
            <w:pPr>
              <w:rPr>
                <w:noProof/>
                <w:szCs w:val="26"/>
              </w:rPr>
            </w:pPr>
            <w:r w:rsidRPr="00166E13">
              <w:rPr>
                <w:noProof/>
                <w:szCs w:val="26"/>
              </w:rPr>
              <w:t>Khóa ngoại tham chiếu MEMBERS(MaNhanSu)</w:t>
            </w:r>
          </w:p>
        </w:tc>
      </w:tr>
      <w:tr w:rsidR="005B35DE" w:rsidRPr="00166E13" w14:paraId="6EB7F9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3BAEA5"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7AB1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A445B"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FD0BBD"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7EDDC9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E695B1"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097B9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75D5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23EA3B" w14:textId="77777777" w:rsidR="005B35DE" w:rsidRPr="00166E13" w:rsidRDefault="000807CD">
            <w:pPr>
              <w:rPr>
                <w:noProof/>
                <w:szCs w:val="26"/>
              </w:rPr>
            </w:pPr>
            <w:r w:rsidRPr="00166E13">
              <w:rPr>
                <w:noProof/>
                <w:szCs w:val="26"/>
              </w:rPr>
              <w:t>Thời điểm khởi tạo lịch công tác</w:t>
            </w:r>
          </w:p>
        </w:tc>
      </w:tr>
    </w:tbl>
    <w:p w14:paraId="1D807015" w14:textId="77777777" w:rsidR="005B35DE" w:rsidRPr="00971E10" w:rsidRDefault="005B35DE">
      <w:pPr>
        <w:spacing w:after="120"/>
        <w:rPr>
          <w:noProof/>
        </w:rPr>
      </w:pPr>
    </w:p>
    <w:p w14:paraId="635898B0" w14:textId="77777777" w:rsidR="005B35DE" w:rsidRPr="00971E10" w:rsidRDefault="000807CD" w:rsidP="00E2136D">
      <w:pPr>
        <w:pStyle w:val="bang1"/>
      </w:pPr>
      <w:bookmarkStart w:id="176" w:name="_Toc240898844"/>
      <w:bookmarkStart w:id="177" w:name="_Toc241488229"/>
      <w:r w:rsidRPr="00971E10">
        <w:lastRenderedPageBreak/>
        <w:t>Bảng USERS</w:t>
      </w:r>
      <w:bookmarkEnd w:id="176"/>
      <w:bookmarkEnd w:id="17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973138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E68794"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EC2B5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72B4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55177D" w14:textId="77777777" w:rsidR="005B35DE" w:rsidRPr="00166E13" w:rsidRDefault="000807CD">
            <w:pPr>
              <w:jc w:val="center"/>
              <w:rPr>
                <w:noProof/>
                <w:szCs w:val="26"/>
              </w:rPr>
            </w:pPr>
            <w:r w:rsidRPr="00166E13">
              <w:rPr>
                <w:b/>
                <w:noProof/>
                <w:szCs w:val="26"/>
              </w:rPr>
              <w:t>DESCRIPTION</w:t>
            </w:r>
          </w:p>
        </w:tc>
      </w:tr>
      <w:tr w:rsidR="005B35DE" w:rsidRPr="00166E13" w14:paraId="421A27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17C2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5015E"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D2502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91227" w14:textId="77777777" w:rsidR="005B35DE" w:rsidRPr="00166E13" w:rsidRDefault="000807CD">
            <w:pPr>
              <w:rPr>
                <w:noProof/>
                <w:szCs w:val="26"/>
              </w:rPr>
            </w:pPr>
            <w:r w:rsidRPr="00166E13">
              <w:rPr>
                <w:noProof/>
                <w:szCs w:val="26"/>
              </w:rPr>
              <w:t>Mã tài khoản (Khóa chính, tự tăng)</w:t>
            </w:r>
          </w:p>
        </w:tc>
      </w:tr>
      <w:tr w:rsidR="005B35DE" w:rsidRPr="00166E13" w14:paraId="55BF9C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7A8D1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249B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4014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C2AEFA"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704637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10E36"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1AEF68"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F2EB1"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F01D6" w14:textId="77777777" w:rsidR="005B35DE" w:rsidRPr="00166E13" w:rsidRDefault="000807CD">
            <w:pPr>
              <w:rPr>
                <w:noProof/>
                <w:szCs w:val="26"/>
              </w:rPr>
            </w:pPr>
            <w:r w:rsidRPr="00166E13">
              <w:rPr>
                <w:noProof/>
                <w:szCs w:val="26"/>
              </w:rPr>
              <w:t>Tên đăng nhập hệ thống (Duy nhất)</w:t>
            </w:r>
          </w:p>
        </w:tc>
      </w:tr>
      <w:tr w:rsidR="005B35DE" w:rsidRPr="00166E13" w14:paraId="432468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D76AC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7E380"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FA0D5"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D9E49E" w14:textId="77777777" w:rsidR="005B35DE" w:rsidRPr="00166E13" w:rsidRDefault="000807CD">
            <w:pPr>
              <w:rPr>
                <w:noProof/>
                <w:szCs w:val="26"/>
              </w:rPr>
            </w:pPr>
            <w:r w:rsidRPr="00166E13">
              <w:rPr>
                <w:noProof/>
                <w:szCs w:val="26"/>
              </w:rPr>
              <w:t>Mật khẩu băm bảo mật (BCrypt / Argon2)</w:t>
            </w:r>
          </w:p>
        </w:tc>
      </w:tr>
      <w:tr w:rsidR="005B35DE" w:rsidRPr="00166E13" w14:paraId="230B9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88ED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DB3D0"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8123F"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0D301"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2763AA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B616E"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357E93"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5771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57A5B"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1EE3B1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9E7D6F"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3ED80E"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3449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A19FC"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5D0D3D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E126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85384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C2E5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19BA50" w14:textId="77777777" w:rsidR="005B35DE" w:rsidRPr="00166E13" w:rsidRDefault="000807CD">
            <w:pPr>
              <w:rPr>
                <w:noProof/>
                <w:szCs w:val="26"/>
              </w:rPr>
            </w:pPr>
            <w:r w:rsidRPr="00166E13">
              <w:rPr>
                <w:noProof/>
                <w:szCs w:val="26"/>
              </w:rPr>
              <w:t>Thời điểm tạo tài khoản</w:t>
            </w:r>
          </w:p>
        </w:tc>
      </w:tr>
    </w:tbl>
    <w:p w14:paraId="5FF542DB" w14:textId="77777777" w:rsidR="005B35DE" w:rsidRPr="00971E10" w:rsidRDefault="005B35DE">
      <w:pPr>
        <w:spacing w:after="120"/>
        <w:rPr>
          <w:noProof/>
        </w:rPr>
      </w:pPr>
    </w:p>
    <w:p w14:paraId="5F12B8E1" w14:textId="77777777" w:rsidR="005B35DE" w:rsidRPr="00971E10" w:rsidRDefault="000807CD" w:rsidP="00E2136D">
      <w:pPr>
        <w:pStyle w:val="bang1"/>
      </w:pPr>
      <w:bookmarkStart w:id="178" w:name="_Toc240898845"/>
      <w:bookmarkStart w:id="179" w:name="_Toc241488230"/>
      <w:r w:rsidRPr="00971E10">
        <w:t>Bảng ARTICLE_AUDITS</w:t>
      </w:r>
      <w:bookmarkEnd w:id="178"/>
      <w:bookmarkEnd w:id="17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A8C5A0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4B6A1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32438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559B63"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36FCC7" w14:textId="77777777" w:rsidR="005B35DE" w:rsidRPr="00166E13" w:rsidRDefault="000807CD">
            <w:pPr>
              <w:jc w:val="center"/>
              <w:rPr>
                <w:noProof/>
                <w:szCs w:val="26"/>
              </w:rPr>
            </w:pPr>
            <w:r w:rsidRPr="00166E13">
              <w:rPr>
                <w:b/>
                <w:noProof/>
                <w:szCs w:val="26"/>
              </w:rPr>
              <w:t>DESCRIPTION</w:t>
            </w:r>
          </w:p>
        </w:tc>
      </w:tr>
      <w:tr w:rsidR="005B35DE" w:rsidRPr="00166E13" w14:paraId="480F06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5879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EB026"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87FE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A0133D"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7F896C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6D698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6572F"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B523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9492" w14:textId="77777777" w:rsidR="005B35DE" w:rsidRPr="00166E13" w:rsidRDefault="000807CD">
            <w:pPr>
              <w:rPr>
                <w:noProof/>
                <w:szCs w:val="26"/>
              </w:rPr>
            </w:pPr>
            <w:r w:rsidRPr="00166E13">
              <w:rPr>
                <w:noProof/>
                <w:szCs w:val="26"/>
              </w:rPr>
              <w:t>Khóa ngoại tham chiếu ARTICLES(ArticleId)</w:t>
            </w:r>
          </w:p>
        </w:tc>
      </w:tr>
      <w:tr w:rsidR="005B35DE" w:rsidRPr="00166E13" w14:paraId="2A4976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C6F7B"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DB3CD"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78B7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D9BA8" w14:textId="77777777" w:rsidR="005B35DE" w:rsidRPr="00166E13" w:rsidRDefault="000807CD">
            <w:pPr>
              <w:rPr>
                <w:noProof/>
                <w:szCs w:val="26"/>
              </w:rPr>
            </w:pPr>
            <w:r w:rsidRPr="00166E13">
              <w:rPr>
                <w:noProof/>
                <w:szCs w:val="26"/>
              </w:rPr>
              <w:t>Khóa ngoại tham chiếu USERS(UserId)</w:t>
            </w:r>
          </w:p>
        </w:tc>
      </w:tr>
      <w:tr w:rsidR="005B35DE" w:rsidRPr="00166E13" w14:paraId="130B7A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3C4A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7C05C0"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54A60"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3247C"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3E1684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B9F24"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4ECC9"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2CCA8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1E837" w14:textId="77777777" w:rsidR="005B35DE" w:rsidRPr="00166E13" w:rsidRDefault="000807CD">
            <w:pPr>
              <w:rPr>
                <w:noProof/>
                <w:szCs w:val="26"/>
              </w:rPr>
            </w:pPr>
            <w:r w:rsidRPr="00166E13">
              <w:rPr>
                <w:noProof/>
                <w:szCs w:val="26"/>
              </w:rPr>
              <w:t>Trạng thái bài viết trước khi thao tác</w:t>
            </w:r>
          </w:p>
        </w:tc>
      </w:tr>
      <w:tr w:rsidR="005B35DE" w:rsidRPr="00166E13" w14:paraId="53D4EA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32E8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B9BF2"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A7CA4"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DC69D5"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18BF93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2D7A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870883"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5E7F4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69499" w14:textId="77777777" w:rsidR="005B35DE" w:rsidRPr="00166E13" w:rsidRDefault="000807CD">
            <w:pPr>
              <w:rPr>
                <w:noProof/>
                <w:szCs w:val="26"/>
              </w:rPr>
            </w:pPr>
            <w:r w:rsidRPr="00166E13">
              <w:rPr>
                <w:noProof/>
                <w:szCs w:val="26"/>
              </w:rPr>
              <w:t>Ghi chú ý kiến thẩm định duyệt bài</w:t>
            </w:r>
          </w:p>
        </w:tc>
      </w:tr>
      <w:tr w:rsidR="005B35DE" w:rsidRPr="00166E13" w14:paraId="707AFD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88123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FC2B6"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DAE3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03AC1" w14:textId="77777777" w:rsidR="005B35DE" w:rsidRPr="00166E13" w:rsidRDefault="000807CD">
            <w:pPr>
              <w:rPr>
                <w:noProof/>
                <w:szCs w:val="26"/>
              </w:rPr>
            </w:pPr>
            <w:r w:rsidRPr="00166E13">
              <w:rPr>
                <w:noProof/>
                <w:szCs w:val="26"/>
              </w:rPr>
              <w:t>Thời điểm ghi nhận hành động kiểm toán</w:t>
            </w:r>
          </w:p>
        </w:tc>
      </w:tr>
    </w:tbl>
    <w:p w14:paraId="39643C35" w14:textId="77777777" w:rsidR="005B35DE" w:rsidRPr="00971E10" w:rsidRDefault="005B35DE">
      <w:pPr>
        <w:spacing w:after="120"/>
        <w:rPr>
          <w:noProof/>
        </w:rPr>
      </w:pPr>
    </w:p>
    <w:p w14:paraId="5566984A" w14:textId="77777777" w:rsidR="005B35DE" w:rsidRPr="00971E10" w:rsidRDefault="000807CD" w:rsidP="00E2136D">
      <w:pPr>
        <w:pStyle w:val="bang1"/>
      </w:pPr>
      <w:bookmarkStart w:id="180" w:name="_Toc240898846"/>
      <w:bookmarkStart w:id="181" w:name="_Toc241488231"/>
      <w:r w:rsidRPr="00971E10">
        <w:t>Bảng COMMENTS</w:t>
      </w:r>
      <w:bookmarkEnd w:id="180"/>
      <w:bookmarkEnd w:id="18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4FFA4B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ED435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3C84F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C5F25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EDC732" w14:textId="77777777" w:rsidR="005B35DE" w:rsidRPr="00166E13" w:rsidRDefault="000807CD">
            <w:pPr>
              <w:jc w:val="center"/>
              <w:rPr>
                <w:noProof/>
                <w:szCs w:val="26"/>
              </w:rPr>
            </w:pPr>
            <w:r w:rsidRPr="00166E13">
              <w:rPr>
                <w:b/>
                <w:noProof/>
                <w:szCs w:val="26"/>
              </w:rPr>
              <w:t>DESCRIPTION</w:t>
            </w:r>
          </w:p>
        </w:tc>
      </w:tr>
      <w:tr w:rsidR="005B35DE" w:rsidRPr="00166E13" w14:paraId="16989B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5F4C1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F5C926"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32674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301" w14:textId="77777777" w:rsidR="005B35DE" w:rsidRPr="00166E13" w:rsidRDefault="000807CD">
            <w:pPr>
              <w:rPr>
                <w:noProof/>
                <w:szCs w:val="26"/>
              </w:rPr>
            </w:pPr>
            <w:r w:rsidRPr="00166E13">
              <w:rPr>
                <w:noProof/>
                <w:szCs w:val="26"/>
              </w:rPr>
              <w:t>Mã bình luận (Khóa chính, tự tăng)</w:t>
            </w:r>
          </w:p>
        </w:tc>
      </w:tr>
      <w:tr w:rsidR="005B35DE" w:rsidRPr="00166E13" w14:paraId="14B282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D06E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E64B8"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0AC57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6C2F8" w14:textId="77777777" w:rsidR="005B35DE" w:rsidRPr="00166E13" w:rsidRDefault="000807CD">
            <w:pPr>
              <w:rPr>
                <w:noProof/>
                <w:szCs w:val="26"/>
              </w:rPr>
            </w:pPr>
            <w:r w:rsidRPr="00166E13">
              <w:rPr>
                <w:noProof/>
                <w:szCs w:val="26"/>
              </w:rPr>
              <w:t>Khóa ngoại tham chiếu ARTICLES(ArticleId)</w:t>
            </w:r>
          </w:p>
        </w:tc>
      </w:tr>
      <w:tr w:rsidR="005B35DE" w:rsidRPr="00166E13" w14:paraId="5056EF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3CC41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BE0D"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99FEE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5637F" w14:textId="77777777" w:rsidR="005B35DE" w:rsidRPr="00166E13" w:rsidRDefault="000807CD">
            <w:pPr>
              <w:rPr>
                <w:noProof/>
                <w:szCs w:val="26"/>
              </w:rPr>
            </w:pPr>
            <w:r w:rsidRPr="00166E13">
              <w:rPr>
                <w:noProof/>
                <w:szCs w:val="26"/>
              </w:rPr>
              <w:t>Khóa ngoại tham chiếu MEMBERS(MaNhanSu)</w:t>
            </w:r>
          </w:p>
        </w:tc>
      </w:tr>
      <w:tr w:rsidR="005B35DE" w:rsidRPr="00166E13" w14:paraId="741F34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EBA7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540A6"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E081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B8D70F" w14:textId="77777777" w:rsidR="005B35DE" w:rsidRPr="00166E13" w:rsidRDefault="000807CD">
            <w:pPr>
              <w:rPr>
                <w:noProof/>
                <w:szCs w:val="26"/>
              </w:rPr>
            </w:pPr>
            <w:r w:rsidRPr="00166E13">
              <w:rPr>
                <w:noProof/>
                <w:szCs w:val="26"/>
              </w:rPr>
              <w:t>Nội dung ý kiến phản hồi, đóng góp</w:t>
            </w:r>
          </w:p>
        </w:tc>
      </w:tr>
      <w:tr w:rsidR="005B35DE" w:rsidRPr="00166E13" w14:paraId="3369CB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14C0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EE4B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11A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AD63E"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14DF41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E430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E5E5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6717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AF894" w14:textId="77777777" w:rsidR="005B35DE" w:rsidRPr="00166E13" w:rsidRDefault="000807CD">
            <w:pPr>
              <w:rPr>
                <w:noProof/>
                <w:szCs w:val="26"/>
              </w:rPr>
            </w:pPr>
            <w:r w:rsidRPr="00166E13">
              <w:rPr>
                <w:noProof/>
                <w:szCs w:val="26"/>
              </w:rPr>
              <w:t>Thời điểm gửi bình luận</w:t>
            </w:r>
          </w:p>
        </w:tc>
      </w:tr>
    </w:tbl>
    <w:p w14:paraId="53E55457" w14:textId="77777777" w:rsidR="005B35DE" w:rsidRPr="00971E10" w:rsidRDefault="005B35DE">
      <w:pPr>
        <w:spacing w:after="120"/>
        <w:rPr>
          <w:noProof/>
        </w:rPr>
      </w:pPr>
    </w:p>
    <w:p w14:paraId="1FE176CF" w14:textId="77777777" w:rsidR="005B35DE" w:rsidRPr="00971E10" w:rsidRDefault="000807CD" w:rsidP="00E2136D">
      <w:pPr>
        <w:pStyle w:val="bang1"/>
      </w:pPr>
      <w:bookmarkStart w:id="182" w:name="_Toc240898847"/>
      <w:bookmarkStart w:id="183" w:name="_Toc241488232"/>
      <w:r w:rsidRPr="00971E10">
        <w:t>Bảng BOOKMARKS</w:t>
      </w:r>
      <w:bookmarkEnd w:id="182"/>
      <w:bookmarkEnd w:id="18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462E53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97979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9EBAF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778A6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05177C" w14:textId="77777777" w:rsidR="005B35DE" w:rsidRPr="00166E13" w:rsidRDefault="000807CD">
            <w:pPr>
              <w:jc w:val="center"/>
              <w:rPr>
                <w:noProof/>
                <w:szCs w:val="26"/>
              </w:rPr>
            </w:pPr>
            <w:r w:rsidRPr="00166E13">
              <w:rPr>
                <w:b/>
                <w:noProof/>
                <w:szCs w:val="26"/>
              </w:rPr>
              <w:t>DESCRIPTION</w:t>
            </w:r>
          </w:p>
        </w:tc>
      </w:tr>
      <w:tr w:rsidR="005B35DE" w:rsidRPr="00166E13" w14:paraId="2FE431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10BF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3A133"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BBDF0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89334" w14:textId="77777777" w:rsidR="005B35DE" w:rsidRPr="00166E13" w:rsidRDefault="000807CD">
            <w:pPr>
              <w:rPr>
                <w:noProof/>
                <w:szCs w:val="26"/>
              </w:rPr>
            </w:pPr>
            <w:r w:rsidRPr="00166E13">
              <w:rPr>
                <w:noProof/>
                <w:szCs w:val="26"/>
              </w:rPr>
              <w:t>Mã dấu trang (Khóa chính, tự tăng)</w:t>
            </w:r>
          </w:p>
        </w:tc>
      </w:tr>
      <w:tr w:rsidR="005B35DE" w:rsidRPr="00166E13" w14:paraId="0E8DA9B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40160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9982E7"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3F9D8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B1411" w14:textId="77777777" w:rsidR="005B35DE" w:rsidRPr="00166E13" w:rsidRDefault="000807CD">
            <w:pPr>
              <w:rPr>
                <w:noProof/>
                <w:szCs w:val="26"/>
              </w:rPr>
            </w:pPr>
            <w:r w:rsidRPr="00166E13">
              <w:rPr>
                <w:noProof/>
                <w:szCs w:val="26"/>
              </w:rPr>
              <w:t>Khóa ngoại tham chiếu MEMBERS(MaNhanSu)</w:t>
            </w:r>
          </w:p>
        </w:tc>
      </w:tr>
      <w:tr w:rsidR="005B35DE" w:rsidRPr="00166E13" w14:paraId="3EC2A8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B4ADA4"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765675"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DF6CF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633A5D" w14:textId="77777777" w:rsidR="005B35DE" w:rsidRPr="00166E13" w:rsidRDefault="000807CD">
            <w:pPr>
              <w:rPr>
                <w:noProof/>
                <w:szCs w:val="26"/>
              </w:rPr>
            </w:pPr>
            <w:r w:rsidRPr="00166E13">
              <w:rPr>
                <w:noProof/>
                <w:szCs w:val="26"/>
              </w:rPr>
              <w:t>Khóa ngoại tham chiếu ARTICLES(ArticleId)</w:t>
            </w:r>
          </w:p>
        </w:tc>
      </w:tr>
      <w:tr w:rsidR="005B35DE" w:rsidRPr="00166E13" w14:paraId="49C21B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9323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87F69"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CBCA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0E46E3" w14:textId="77777777" w:rsidR="005B35DE" w:rsidRPr="00166E13" w:rsidRDefault="000807CD">
            <w:pPr>
              <w:rPr>
                <w:noProof/>
                <w:szCs w:val="26"/>
              </w:rPr>
            </w:pPr>
            <w:r w:rsidRPr="00166E13">
              <w:rPr>
                <w:noProof/>
                <w:szCs w:val="26"/>
              </w:rPr>
              <w:t>Thời điểm đánh dấu lưu bài viết</w:t>
            </w:r>
          </w:p>
        </w:tc>
      </w:tr>
    </w:tbl>
    <w:p w14:paraId="36A11275" w14:textId="77777777" w:rsidR="005B35DE" w:rsidRPr="00971E10" w:rsidRDefault="005B35DE">
      <w:pPr>
        <w:spacing w:after="120"/>
        <w:rPr>
          <w:noProof/>
        </w:rPr>
      </w:pPr>
    </w:p>
    <w:p w14:paraId="5C4DF183" w14:textId="77777777" w:rsidR="005B35DE" w:rsidRPr="00971E10" w:rsidRDefault="000807CD" w:rsidP="00E2136D">
      <w:pPr>
        <w:pStyle w:val="bang1"/>
      </w:pPr>
      <w:bookmarkStart w:id="184" w:name="_Toc240898848"/>
      <w:bookmarkStart w:id="185" w:name="_Toc241488233"/>
      <w:r w:rsidRPr="00971E10">
        <w:t>Bảng WELFARE_PROGRAMS</w:t>
      </w:r>
      <w:bookmarkEnd w:id="184"/>
      <w:bookmarkEnd w:id="18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A706B0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3714B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22A06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1374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63B701" w14:textId="77777777" w:rsidR="005B35DE" w:rsidRPr="00166E13" w:rsidRDefault="000807CD">
            <w:pPr>
              <w:jc w:val="center"/>
              <w:rPr>
                <w:noProof/>
                <w:szCs w:val="26"/>
              </w:rPr>
            </w:pPr>
            <w:r w:rsidRPr="00166E13">
              <w:rPr>
                <w:b/>
                <w:noProof/>
                <w:szCs w:val="26"/>
              </w:rPr>
              <w:t>DESCRIPTION</w:t>
            </w:r>
          </w:p>
        </w:tc>
      </w:tr>
      <w:tr w:rsidR="005B35DE" w:rsidRPr="00166E13" w14:paraId="7D07C0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66780"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7D5451"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897D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51873"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2C916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B2EF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56D5C"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711BA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F4046"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4F9D477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7589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DE01C6"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F70B3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76AB7A"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023758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CB08B4"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19B9E2"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FCDA6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4AB2B"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2C0563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EA21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D5435"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256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4CE54D"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165781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7565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7C822"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D57E3D"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8EBB6"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491A41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048AC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4D84F4"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28478"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D0C4CA" w14:textId="77777777" w:rsidR="005B35DE" w:rsidRPr="00166E13" w:rsidRDefault="000807CD">
            <w:pPr>
              <w:rPr>
                <w:noProof/>
                <w:szCs w:val="26"/>
              </w:rPr>
            </w:pPr>
            <w:r w:rsidRPr="00166E13">
              <w:rPr>
                <w:noProof/>
                <w:szCs w:val="26"/>
              </w:rPr>
              <w:t>Ngày kết thúc tiếp nhận hồ sơ</w:t>
            </w:r>
          </w:p>
        </w:tc>
      </w:tr>
      <w:tr w:rsidR="005B35DE" w:rsidRPr="00166E13" w14:paraId="30855A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3D02C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1763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0427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1C090"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4F2CC2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E135C"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953A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BA7C4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F0843" w14:textId="77777777" w:rsidR="005B35DE" w:rsidRPr="00166E13" w:rsidRDefault="000807CD">
            <w:pPr>
              <w:rPr>
                <w:noProof/>
                <w:szCs w:val="26"/>
              </w:rPr>
            </w:pPr>
            <w:r w:rsidRPr="00166E13">
              <w:rPr>
                <w:noProof/>
                <w:szCs w:val="26"/>
              </w:rPr>
              <w:t>Thời điểm khởi tạo chương trình phúc lợi</w:t>
            </w:r>
          </w:p>
        </w:tc>
      </w:tr>
    </w:tbl>
    <w:p w14:paraId="0340424B" w14:textId="77777777" w:rsidR="005B35DE" w:rsidRPr="00971E10" w:rsidRDefault="005B35DE">
      <w:pPr>
        <w:spacing w:after="120"/>
        <w:rPr>
          <w:noProof/>
        </w:rPr>
      </w:pPr>
    </w:p>
    <w:p w14:paraId="533BF270" w14:textId="77777777" w:rsidR="005B35DE" w:rsidRPr="00971E10" w:rsidRDefault="000807CD" w:rsidP="00E2136D">
      <w:pPr>
        <w:pStyle w:val="bang1"/>
      </w:pPr>
      <w:bookmarkStart w:id="186" w:name="_Toc240898849"/>
      <w:bookmarkStart w:id="187" w:name="_Toc241488234"/>
      <w:r w:rsidRPr="00971E10">
        <w:t>Bảng AID_REQUESTS</w:t>
      </w:r>
      <w:bookmarkEnd w:id="186"/>
      <w:bookmarkEnd w:id="18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49B37E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D09F9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861ED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5B166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77022D" w14:textId="77777777" w:rsidR="005B35DE" w:rsidRPr="00166E13" w:rsidRDefault="000807CD">
            <w:pPr>
              <w:jc w:val="center"/>
              <w:rPr>
                <w:noProof/>
                <w:szCs w:val="26"/>
              </w:rPr>
            </w:pPr>
            <w:r w:rsidRPr="00166E13">
              <w:rPr>
                <w:b/>
                <w:noProof/>
                <w:szCs w:val="26"/>
              </w:rPr>
              <w:t>DESCRIPTION</w:t>
            </w:r>
          </w:p>
        </w:tc>
      </w:tr>
      <w:tr w:rsidR="005B35DE" w:rsidRPr="00166E13" w14:paraId="79EC8F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BDA81"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A54F1"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95F5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C6D5F" w14:textId="77777777" w:rsidR="005B35DE" w:rsidRPr="00166E13" w:rsidRDefault="000807CD">
            <w:pPr>
              <w:rPr>
                <w:noProof/>
                <w:szCs w:val="26"/>
              </w:rPr>
            </w:pPr>
            <w:r w:rsidRPr="00166E13">
              <w:rPr>
                <w:noProof/>
                <w:szCs w:val="26"/>
              </w:rPr>
              <w:t>Mã đơn trợ cấp (Khóa chính, tự tăng)</w:t>
            </w:r>
          </w:p>
        </w:tc>
      </w:tr>
      <w:tr w:rsidR="005B35DE" w:rsidRPr="00166E13" w14:paraId="167F44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198B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CA37D"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8A15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18605"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72D42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2CFE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EFD08"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DD82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A0524" w14:textId="77777777" w:rsidR="005B35DE" w:rsidRPr="00166E13" w:rsidRDefault="000807CD">
            <w:pPr>
              <w:rPr>
                <w:noProof/>
                <w:szCs w:val="26"/>
              </w:rPr>
            </w:pPr>
            <w:r w:rsidRPr="00166E13">
              <w:rPr>
                <w:noProof/>
                <w:szCs w:val="26"/>
              </w:rPr>
              <w:t>Khóa ngoại tham chiếu MEMBERS(MaNhanSu)</w:t>
            </w:r>
          </w:p>
        </w:tc>
      </w:tr>
      <w:tr w:rsidR="005B35DE" w:rsidRPr="00166E13" w14:paraId="4289756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DD806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339B2"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9327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B0C52F"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7D7622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69449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8FE5E"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327C1"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8D528"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5F12F7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6B0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C554B"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D0D3B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581463"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419D62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A4318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E1696"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55807"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ECEB9"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336F7F8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10EAC"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2CA92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7697"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F2E48" w14:textId="77777777" w:rsidR="005B35DE" w:rsidRPr="00166E13" w:rsidRDefault="000807CD">
            <w:pPr>
              <w:rPr>
                <w:noProof/>
                <w:szCs w:val="26"/>
              </w:rPr>
            </w:pPr>
            <w:r w:rsidRPr="00166E13">
              <w:rPr>
                <w:noProof/>
                <w:szCs w:val="26"/>
              </w:rPr>
              <w:t>Trạng thái: pending, verified, approved, rejected</w:t>
            </w:r>
          </w:p>
        </w:tc>
      </w:tr>
      <w:tr w:rsidR="005B35DE" w:rsidRPr="00166E13" w14:paraId="5BFC7A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7C7C8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1B44F"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F2B2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97DCC0" w14:textId="77777777" w:rsidR="005B35DE" w:rsidRPr="00166E13" w:rsidRDefault="000807CD">
            <w:pPr>
              <w:rPr>
                <w:noProof/>
                <w:szCs w:val="26"/>
              </w:rPr>
            </w:pPr>
            <w:r w:rsidRPr="00166E13">
              <w:rPr>
                <w:noProof/>
                <w:szCs w:val="26"/>
              </w:rPr>
              <w:t>Khóa ngoại tham chiếu MEMBERS(MaNhanSu)</w:t>
            </w:r>
          </w:p>
        </w:tc>
      </w:tr>
      <w:tr w:rsidR="005B35DE" w:rsidRPr="00166E13" w14:paraId="05E7DB6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90F87"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5AACD"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63E9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4BB83D"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66E7E4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8865D"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75B00"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AF83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F09744" w14:textId="77777777" w:rsidR="005B35DE" w:rsidRPr="00166E13" w:rsidRDefault="000807CD">
            <w:pPr>
              <w:rPr>
                <w:noProof/>
                <w:szCs w:val="26"/>
              </w:rPr>
            </w:pPr>
            <w:r w:rsidRPr="00166E13">
              <w:rPr>
                <w:noProof/>
                <w:szCs w:val="26"/>
              </w:rPr>
              <w:t>Thời điểm hoàn tất phê duyệt</w:t>
            </w:r>
          </w:p>
        </w:tc>
      </w:tr>
      <w:tr w:rsidR="005B35DE" w:rsidRPr="00166E13" w14:paraId="6F4FF9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2CF95D"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75DD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8FBD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354FA" w14:textId="77777777" w:rsidR="005B35DE" w:rsidRPr="00166E13" w:rsidRDefault="000807CD">
            <w:pPr>
              <w:rPr>
                <w:noProof/>
                <w:szCs w:val="26"/>
              </w:rPr>
            </w:pPr>
            <w:r w:rsidRPr="00166E13">
              <w:rPr>
                <w:noProof/>
                <w:szCs w:val="26"/>
              </w:rPr>
              <w:t>Thời điểm đoàn viên nộp đơn trực tuyến</w:t>
            </w:r>
          </w:p>
        </w:tc>
      </w:tr>
    </w:tbl>
    <w:p w14:paraId="6A16159F" w14:textId="77777777" w:rsidR="005B35DE" w:rsidRDefault="005B35DE">
      <w:pPr>
        <w:spacing w:after="120"/>
        <w:rPr>
          <w:noProof/>
        </w:rPr>
      </w:pPr>
    </w:p>
    <w:p w14:paraId="6C486779" w14:textId="77777777" w:rsidR="00E16249" w:rsidRPr="00971E10" w:rsidRDefault="00E16249">
      <w:pPr>
        <w:spacing w:after="120"/>
        <w:rPr>
          <w:noProof/>
        </w:rPr>
      </w:pPr>
    </w:p>
    <w:p w14:paraId="30B690AF" w14:textId="77777777" w:rsidR="005B35DE" w:rsidRPr="00971E10" w:rsidRDefault="000807CD" w:rsidP="00E2136D">
      <w:pPr>
        <w:pStyle w:val="bang1"/>
      </w:pPr>
      <w:bookmarkStart w:id="188" w:name="_Toc240898850"/>
      <w:bookmarkStart w:id="189" w:name="_Toc241488235"/>
      <w:r w:rsidRPr="00971E10">
        <w:t>Bảng INBOX_FEEDBACK</w:t>
      </w:r>
      <w:bookmarkEnd w:id="188"/>
      <w:bookmarkEnd w:id="1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8ECB74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D949A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EAD7AB"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6092B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E936EC" w14:textId="77777777" w:rsidR="005B35DE" w:rsidRPr="00166E13" w:rsidRDefault="000807CD">
            <w:pPr>
              <w:jc w:val="center"/>
              <w:rPr>
                <w:noProof/>
                <w:szCs w:val="26"/>
              </w:rPr>
            </w:pPr>
            <w:r w:rsidRPr="00166E13">
              <w:rPr>
                <w:b/>
                <w:noProof/>
                <w:szCs w:val="26"/>
              </w:rPr>
              <w:t>DESCRIPTION</w:t>
            </w:r>
          </w:p>
        </w:tc>
      </w:tr>
      <w:tr w:rsidR="005B35DE" w:rsidRPr="00166E13" w14:paraId="274475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0EE52"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03A878"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2ADA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BCF82"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56D0AF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7656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A01E7"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17BA7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8F58C"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6EF8E9C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D882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BDE19E"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8537E1"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D5F2D" w14:textId="77777777" w:rsidR="005B35DE" w:rsidRPr="00166E13" w:rsidRDefault="000807CD">
            <w:pPr>
              <w:rPr>
                <w:noProof/>
                <w:szCs w:val="26"/>
              </w:rPr>
            </w:pPr>
            <w:r w:rsidRPr="00166E13">
              <w:rPr>
                <w:noProof/>
                <w:szCs w:val="26"/>
              </w:rPr>
              <w:t>Địa chỉ email liên hệ người gửi</w:t>
            </w:r>
          </w:p>
        </w:tc>
      </w:tr>
      <w:tr w:rsidR="005B35DE" w:rsidRPr="00166E13" w14:paraId="589F7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E875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0ABFB1"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8ADC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FD29B" w14:textId="77777777" w:rsidR="005B35DE" w:rsidRPr="00166E13" w:rsidRDefault="000807CD">
            <w:pPr>
              <w:rPr>
                <w:noProof/>
                <w:szCs w:val="26"/>
              </w:rPr>
            </w:pPr>
            <w:r w:rsidRPr="00166E13">
              <w:rPr>
                <w:noProof/>
                <w:szCs w:val="26"/>
              </w:rPr>
              <w:t>Tiêu đề nội dung góp ý phản ánh</w:t>
            </w:r>
          </w:p>
        </w:tc>
      </w:tr>
      <w:tr w:rsidR="005B35DE" w:rsidRPr="00166E13" w14:paraId="55D99C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63E18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F56ED"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6912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B2A7D" w14:textId="77777777" w:rsidR="005B35DE" w:rsidRPr="00166E13" w:rsidRDefault="000807CD">
            <w:pPr>
              <w:rPr>
                <w:noProof/>
                <w:szCs w:val="26"/>
              </w:rPr>
            </w:pPr>
            <w:r w:rsidRPr="00166E13">
              <w:rPr>
                <w:noProof/>
                <w:szCs w:val="26"/>
              </w:rPr>
              <w:t>Nội dung thư phản ánh kiến nghị</w:t>
            </w:r>
          </w:p>
        </w:tc>
      </w:tr>
      <w:tr w:rsidR="005B35DE" w:rsidRPr="00166E13" w14:paraId="7D7417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4A69D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CAE7B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295C48"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62486"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1140B5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79500"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C0508"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49CA3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E7BD0"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297ED5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B0368"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E9D52"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264C6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DB753" w14:textId="77777777" w:rsidR="005B35DE" w:rsidRPr="00166E13" w:rsidRDefault="000807CD">
            <w:pPr>
              <w:rPr>
                <w:noProof/>
                <w:szCs w:val="26"/>
              </w:rPr>
            </w:pPr>
            <w:r w:rsidRPr="00166E13">
              <w:rPr>
                <w:noProof/>
                <w:szCs w:val="26"/>
              </w:rPr>
              <w:t>Thời điểm gửi thư vào hòm thư góp ý</w:t>
            </w:r>
          </w:p>
        </w:tc>
      </w:tr>
    </w:tbl>
    <w:p w14:paraId="01E1B8CC" w14:textId="77777777" w:rsidR="00971E10" w:rsidRPr="00971E10" w:rsidRDefault="00971E10">
      <w:pPr>
        <w:spacing w:after="120"/>
        <w:rPr>
          <w:noProof/>
        </w:rPr>
      </w:pPr>
      <w:r w:rsidRPr="00971E10">
        <w:rPr>
          <w:noProof/>
        </w:rPr>
        <w:br w:type="page"/>
      </w:r>
    </w:p>
    <w:p w14:paraId="4B7B1977" w14:textId="77777777" w:rsidR="00971E10" w:rsidRPr="00971E10" w:rsidRDefault="00971E10" w:rsidP="00971E10">
      <w:pPr>
        <w:pStyle w:val="m1b"/>
        <w:rPr>
          <w:lang w:val="en-US"/>
        </w:rPr>
      </w:pPr>
      <w:bookmarkStart w:id="190" w:name="_Toc240897724"/>
      <w:bookmarkStart w:id="191" w:name="_Toc241493289"/>
      <w:r w:rsidRPr="00971E10">
        <w:rPr>
          <w:lang w:val="en-US"/>
        </w:rPr>
        <w:lastRenderedPageBreak/>
        <w:t>KẾT LUẬN</w:t>
      </w:r>
      <w:bookmarkEnd w:id="190"/>
      <w:bookmarkEnd w:id="191"/>
    </w:p>
    <w:p w14:paraId="4C8CBC47" w14:textId="77777777" w:rsidR="00971E10" w:rsidRPr="00971E10" w:rsidRDefault="00971E10" w:rsidP="00971E10">
      <w:pPr>
        <w:rPr>
          <w:rFonts w:eastAsiaTheme="majorEastAsia" w:cs="Times New Roman"/>
          <w:b/>
          <w:bCs/>
          <w:caps/>
          <w:noProof/>
          <w:color w:val="auto"/>
          <w:szCs w:val="32"/>
        </w:rPr>
      </w:pPr>
    </w:p>
    <w:p w14:paraId="4E1FDCAA" w14:textId="77777777" w:rsidR="00863E1E" w:rsidRPr="00863E1E" w:rsidRDefault="00971E10" w:rsidP="00863E1E">
      <w:pPr>
        <w:pStyle w:val="m1b"/>
        <w:rPr>
          <w:szCs w:val="26"/>
        </w:rPr>
      </w:pPr>
      <w:bookmarkStart w:id="192" w:name="_Toc240897725"/>
      <w:bookmarkStart w:id="193" w:name="_Toc241493290"/>
      <w:r w:rsidRPr="00166E13">
        <w:rPr>
          <w:szCs w:val="26"/>
          <w:lang w:val="en-US"/>
        </w:rPr>
        <w:t>TÀI LIỆU THAM KHẢO</w:t>
      </w:r>
      <w:bookmarkEnd w:id="192"/>
      <w:bookmarkEnd w:id="193"/>
    </w:p>
    <w:sectPr w:rsidR="00863E1E" w:rsidRPr="00863E1E" w:rsidSect="00E25F95">
      <w:footerReference w:type="default" r:id="rId26"/>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29727" w14:textId="77777777" w:rsidR="00810440" w:rsidRDefault="00810440">
      <w:pPr>
        <w:spacing w:line="240" w:lineRule="auto"/>
      </w:pPr>
      <w:r>
        <w:separator/>
      </w:r>
    </w:p>
  </w:endnote>
  <w:endnote w:type="continuationSeparator" w:id="0">
    <w:p w14:paraId="79D0586E" w14:textId="77777777" w:rsidR="00810440" w:rsidRDefault="00810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30B82E66"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24D8CA5C"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16B6AAE4"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78C698BC"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E37C6" w14:textId="77777777" w:rsidR="00810440" w:rsidRDefault="00810440">
      <w:pPr>
        <w:spacing w:after="0"/>
      </w:pPr>
      <w:r>
        <w:separator/>
      </w:r>
    </w:p>
  </w:footnote>
  <w:footnote w:type="continuationSeparator" w:id="0">
    <w:p w14:paraId="12BC8A74" w14:textId="77777777" w:rsidR="00810440" w:rsidRDefault="008104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3B00CA3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910B4"/>
    <w:rsid w:val="000B2192"/>
    <w:rsid w:val="000D6C92"/>
    <w:rsid w:val="0010205F"/>
    <w:rsid w:val="0015074B"/>
    <w:rsid w:val="00166E13"/>
    <w:rsid w:val="00167B04"/>
    <w:rsid w:val="0017701C"/>
    <w:rsid w:val="00194873"/>
    <w:rsid w:val="00197B6A"/>
    <w:rsid w:val="001C3932"/>
    <w:rsid w:val="001C3AF9"/>
    <w:rsid w:val="002250B4"/>
    <w:rsid w:val="002278B1"/>
    <w:rsid w:val="00236901"/>
    <w:rsid w:val="00277800"/>
    <w:rsid w:val="002875A6"/>
    <w:rsid w:val="0029639D"/>
    <w:rsid w:val="002A044F"/>
    <w:rsid w:val="002F52F2"/>
    <w:rsid w:val="00326F90"/>
    <w:rsid w:val="003361CC"/>
    <w:rsid w:val="00375083"/>
    <w:rsid w:val="003C6C2D"/>
    <w:rsid w:val="00413190"/>
    <w:rsid w:val="00420456"/>
    <w:rsid w:val="00443957"/>
    <w:rsid w:val="00450652"/>
    <w:rsid w:val="0046022C"/>
    <w:rsid w:val="00465664"/>
    <w:rsid w:val="004665E9"/>
    <w:rsid w:val="004B3B93"/>
    <w:rsid w:val="004D4419"/>
    <w:rsid w:val="004D638E"/>
    <w:rsid w:val="004E7B61"/>
    <w:rsid w:val="004F5BFF"/>
    <w:rsid w:val="00500808"/>
    <w:rsid w:val="005412DF"/>
    <w:rsid w:val="005B014F"/>
    <w:rsid w:val="005B35DE"/>
    <w:rsid w:val="00604EC4"/>
    <w:rsid w:val="00686466"/>
    <w:rsid w:val="0069764E"/>
    <w:rsid w:val="006C26C0"/>
    <w:rsid w:val="007251BF"/>
    <w:rsid w:val="00731D0D"/>
    <w:rsid w:val="007D2A49"/>
    <w:rsid w:val="007E2EB4"/>
    <w:rsid w:val="007E56CD"/>
    <w:rsid w:val="00810440"/>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30447"/>
    <w:rsid w:val="00A414CF"/>
    <w:rsid w:val="00A80E22"/>
    <w:rsid w:val="00A95ED4"/>
    <w:rsid w:val="00AA1D8D"/>
    <w:rsid w:val="00AA4ADD"/>
    <w:rsid w:val="00AF5DB7"/>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F318B"/>
    <w:rsid w:val="00E16249"/>
    <w:rsid w:val="00E2136D"/>
    <w:rsid w:val="00E25F95"/>
    <w:rsid w:val="00E33F36"/>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01D1BA"/>
  <w14:defaultImageDpi w14:val="33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E25F95"/>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375083"/>
    <w:rsid w:val="0044677B"/>
    <w:rsid w:val="00465664"/>
    <w:rsid w:val="004B3B93"/>
    <w:rsid w:val="004D638E"/>
    <w:rsid w:val="00556523"/>
    <w:rsid w:val="005B014F"/>
    <w:rsid w:val="00731D0D"/>
    <w:rsid w:val="007E1743"/>
    <w:rsid w:val="00854CA3"/>
    <w:rsid w:val="008D794F"/>
    <w:rsid w:val="009627D6"/>
    <w:rsid w:val="00A05F06"/>
    <w:rsid w:val="00B1553C"/>
    <w:rsid w:val="00B54D83"/>
    <w:rsid w:val="00B67712"/>
    <w:rsid w:val="00BC7A5D"/>
    <w:rsid w:val="00C5230D"/>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59</Pages>
  <Words>9749</Words>
  <Characters>55571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Nguyễn Bình Dương</cp:lastModifiedBy>
  <cp:revision>4</cp:revision>
  <dcterms:created xsi:type="dcterms:W3CDTF">2026-09-28T04:58:00Z</dcterms:created>
  <dcterms:modified xsi:type="dcterms:W3CDTF">2026-09-28T06:11:00Z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