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89B4" w14:textId="77777777" w:rsidR="00946797" w:rsidRPr="00C456D0" w:rsidRDefault="00000000">
      <w:pPr>
        <w:spacing w:after="40"/>
        <w:jc w:val="center"/>
        <w:rPr>
          <w:rFonts w:cs="Times New Roman"/>
          <w:b/>
          <w:color w:val="auto"/>
          <w:sz w:val="28"/>
          <w:szCs w:val="28"/>
        </w:rPr>
      </w:pPr>
      <w:r w:rsidRPr="00C456D0">
        <w:rPr>
          <w:rFonts w:cs="Times New Roman"/>
          <w:b/>
          <w:color w:val="auto"/>
          <w:sz w:val="28"/>
          <w:szCs w:val="28"/>
        </w:rPr>
        <w:t>TRƯỜNG ĐẠI HỌC THỦ DẦU MỘT</w:t>
      </w:r>
      <w:r w:rsidRPr="00C456D0">
        <w:rPr>
          <w:rFonts w:cs="Times New Roman"/>
          <w:b/>
          <w:color w:val="auto"/>
          <w:sz w:val="28"/>
          <w:szCs w:val="28"/>
        </w:rPr>
        <w:br/>
        <w:t>VIỆN CÔNG NGHỆ SỐ</w:t>
      </w:r>
    </w:p>
    <w:p w14:paraId="1EBF782A" w14:textId="77777777" w:rsidR="00946797" w:rsidRPr="00C456D0" w:rsidRDefault="00946797">
      <w:pPr>
        <w:spacing w:after="40"/>
        <w:jc w:val="center"/>
        <w:rPr>
          <w:rFonts w:cs="Times New Roman"/>
          <w:b/>
          <w:color w:val="auto"/>
          <w:sz w:val="28"/>
        </w:rPr>
      </w:pPr>
    </w:p>
    <w:p w14:paraId="32719875" w14:textId="77777777" w:rsidR="00946797" w:rsidRPr="00C456D0" w:rsidRDefault="00946797">
      <w:pPr>
        <w:spacing w:after="40"/>
        <w:jc w:val="center"/>
        <w:rPr>
          <w:rFonts w:cs="Times New Roman"/>
          <w:color w:val="auto"/>
        </w:rPr>
      </w:pPr>
    </w:p>
    <w:p w14:paraId="4AF298FE" w14:textId="77777777" w:rsidR="00946797" w:rsidRPr="00C456D0" w:rsidRDefault="00000000">
      <w:pPr>
        <w:spacing w:after="300"/>
        <w:jc w:val="center"/>
        <w:rPr>
          <w:rFonts w:cs="Times New Roman"/>
          <w:color w:val="auto"/>
          <w:sz w:val="24"/>
        </w:rPr>
      </w:pPr>
      <w:r w:rsidRPr="00C456D0">
        <w:rPr>
          <w:rFonts w:cs="Times New Roman"/>
          <w:noProof/>
          <w:color w:val="auto"/>
          <w:sz w:val="24"/>
        </w:rPr>
        <w:drawing>
          <wp:inline distT="0" distB="0" distL="0" distR="0" wp14:anchorId="5BFD0717" wp14:editId="1505E6EF">
            <wp:extent cx="2529840" cy="979805"/>
            <wp:effectExtent l="0" t="0" r="3810" b="0"/>
            <wp:docPr id="23547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75214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9466" cy="98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35F8" w14:textId="77777777" w:rsidR="00946797" w:rsidRPr="00C456D0" w:rsidRDefault="00946797">
      <w:pPr>
        <w:spacing w:after="300"/>
        <w:jc w:val="center"/>
        <w:rPr>
          <w:rFonts w:cs="Times New Roman"/>
          <w:color w:val="auto"/>
          <w:sz w:val="32"/>
          <w:szCs w:val="32"/>
        </w:rPr>
      </w:pPr>
    </w:p>
    <w:p w14:paraId="68F741EF" w14:textId="77777777" w:rsidR="00946797" w:rsidRPr="00C456D0" w:rsidRDefault="00000000">
      <w:pPr>
        <w:spacing w:after="300"/>
        <w:jc w:val="center"/>
        <w:rPr>
          <w:rFonts w:cs="Times New Roman"/>
          <w:b/>
          <w:color w:val="auto"/>
          <w:sz w:val="32"/>
          <w:szCs w:val="32"/>
        </w:rPr>
      </w:pPr>
      <w:r w:rsidRPr="00C456D0">
        <w:rPr>
          <w:rFonts w:cs="Times New Roman"/>
          <w:b/>
          <w:color w:val="auto"/>
          <w:sz w:val="32"/>
          <w:szCs w:val="32"/>
        </w:rPr>
        <w:t>ĐỒ ÁN CƠ SỞ NGÀNH</w:t>
      </w:r>
    </w:p>
    <w:p w14:paraId="70A95BAB" w14:textId="77777777" w:rsidR="00946797" w:rsidRPr="00C456D0" w:rsidRDefault="00000000">
      <w:pPr>
        <w:spacing w:after="300"/>
        <w:jc w:val="center"/>
        <w:rPr>
          <w:rFonts w:cs="Times New Roman"/>
          <w:b/>
          <w:color w:val="auto"/>
          <w:sz w:val="32"/>
          <w:szCs w:val="32"/>
        </w:rPr>
      </w:pPr>
      <w:r w:rsidRPr="00C456D0">
        <w:rPr>
          <w:rFonts w:cs="Times New Roman"/>
          <w:b/>
          <w:color w:val="auto"/>
          <w:sz w:val="32"/>
          <w:szCs w:val="32"/>
        </w:rPr>
        <w:br/>
        <w:t>XÂY DỰNG WEBSITE TRUYỀN THÔNG CÔNG ĐOÀN TDMU TÍCH HỢP AI HỖ TRỢ TẠO VÀ ĐĂNG TẢI NỘI DUNG</w:t>
      </w:r>
    </w:p>
    <w:p w14:paraId="6F868FB1" w14:textId="77777777" w:rsidR="00FC1AC4" w:rsidRPr="00C456D0" w:rsidRDefault="00FC1AC4" w:rsidP="00FC1AC4">
      <w:pPr>
        <w:spacing w:after="300"/>
        <w:rPr>
          <w:rFonts w:cs="Times New Roman"/>
          <w:b/>
          <w:color w:val="auto"/>
          <w:sz w:val="32"/>
          <w:szCs w:val="32"/>
        </w:rPr>
      </w:pPr>
    </w:p>
    <w:p w14:paraId="4E7A3B34" w14:textId="77777777" w:rsidR="00FC1AC4" w:rsidRPr="00C456D0" w:rsidRDefault="00000000" w:rsidP="00FC1AC4">
      <w:pPr>
        <w:spacing w:after="120" w:line="312" w:lineRule="auto"/>
        <w:rPr>
          <w:rFonts w:cs="Times New Roman"/>
          <w:b/>
          <w:color w:val="auto"/>
          <w:sz w:val="28"/>
          <w:szCs w:val="28"/>
        </w:rPr>
      </w:pPr>
      <w:r w:rsidRPr="00C456D0">
        <w:rPr>
          <w:rFonts w:cs="Times New Roman"/>
          <w:b/>
          <w:color w:val="auto"/>
          <w:sz w:val="28"/>
          <w:szCs w:val="28"/>
        </w:rPr>
        <w:t xml:space="preserve">GIẢNG VIÊN HƯỚNG DẪN:  </w:t>
      </w:r>
      <w:proofErr w:type="spellStart"/>
      <w:r w:rsidRPr="00C456D0">
        <w:rPr>
          <w:rFonts w:cs="Times New Roman"/>
          <w:b/>
          <w:color w:val="auto"/>
          <w:sz w:val="28"/>
          <w:szCs w:val="28"/>
        </w:rPr>
        <w:t>ThS</w:t>
      </w:r>
      <w:proofErr w:type="spellEnd"/>
      <w:r w:rsidRPr="00C456D0">
        <w:rPr>
          <w:rFonts w:cs="Times New Roman"/>
          <w:b/>
          <w:color w:val="auto"/>
          <w:sz w:val="28"/>
          <w:szCs w:val="28"/>
        </w:rPr>
        <w:t>. Võ Quốc Lương</w:t>
      </w:r>
      <w:r w:rsidRPr="00C456D0">
        <w:rPr>
          <w:rFonts w:cs="Times New Roman"/>
          <w:b/>
          <w:color w:val="auto"/>
          <w:sz w:val="28"/>
          <w:szCs w:val="28"/>
        </w:rPr>
        <w:br/>
      </w:r>
    </w:p>
    <w:p w14:paraId="4330F7EE" w14:textId="116206DB" w:rsidR="00946797" w:rsidRPr="00C456D0" w:rsidRDefault="00000000" w:rsidP="00FC1AC4">
      <w:pPr>
        <w:spacing w:after="120" w:line="312" w:lineRule="auto"/>
        <w:rPr>
          <w:rFonts w:cs="Times New Roman"/>
          <w:color w:val="auto"/>
          <w:sz w:val="28"/>
          <w:szCs w:val="28"/>
        </w:rPr>
      </w:pPr>
      <w:r w:rsidRPr="00C456D0">
        <w:rPr>
          <w:rFonts w:cs="Times New Roman"/>
          <w:b/>
          <w:color w:val="auto"/>
          <w:sz w:val="28"/>
          <w:szCs w:val="28"/>
        </w:rPr>
        <w:br/>
        <w:t xml:space="preserve">NHÓM THỰC HIỆN:    </w:t>
      </w:r>
      <w:proofErr w:type="spellStart"/>
      <w:r w:rsidRPr="00C456D0">
        <w:rPr>
          <w:rFonts w:cs="Times New Roman"/>
          <w:b/>
          <w:color w:val="auto"/>
          <w:sz w:val="28"/>
          <w:szCs w:val="28"/>
        </w:rPr>
        <w:t>Nhóm</w:t>
      </w:r>
      <w:proofErr w:type="spellEnd"/>
      <w:r w:rsidRPr="00C456D0">
        <w:rPr>
          <w:rFonts w:cs="Times New Roman"/>
          <w:b/>
          <w:color w:val="auto"/>
          <w:sz w:val="28"/>
          <w:szCs w:val="28"/>
        </w:rPr>
        <w:t xml:space="preserve"> 2</w:t>
      </w:r>
      <w:r w:rsidRPr="00C456D0">
        <w:rPr>
          <w:rFonts w:cs="Times New Roman"/>
          <w:b/>
          <w:color w:val="auto"/>
          <w:sz w:val="28"/>
          <w:szCs w:val="28"/>
        </w:rPr>
        <w:br/>
      </w:r>
      <w:r w:rsidRPr="00C456D0">
        <w:rPr>
          <w:rFonts w:cs="Times New Roman"/>
        </w:rPr>
        <w:t xml:space="preserve">1. Nguyễn Bình Dương - MSSV: 2424802010319 - </w:t>
      </w:r>
      <w:proofErr w:type="spellStart"/>
      <w:r w:rsidRPr="00C456D0">
        <w:rPr>
          <w:rFonts w:cs="Times New Roman"/>
        </w:rPr>
        <w:t>Lớp</w:t>
      </w:r>
      <w:proofErr w:type="spellEnd"/>
      <w:r w:rsidRPr="00C456D0">
        <w:rPr>
          <w:rFonts w:cs="Times New Roman"/>
        </w:rPr>
        <w:t>: D24CNTT05</w:t>
      </w:r>
      <w:r w:rsidRPr="00C456D0">
        <w:rPr>
          <w:rFonts w:cs="Times New Roman"/>
        </w:rPr>
        <w:br/>
        <w:t xml:space="preserve">2. </w:t>
      </w:r>
      <w:proofErr w:type="spellStart"/>
      <w:r w:rsidRPr="00C456D0">
        <w:rPr>
          <w:rFonts w:cs="Times New Roman"/>
        </w:rPr>
        <w:t>Trần</w:t>
      </w:r>
      <w:proofErr w:type="spellEnd"/>
      <w:r w:rsidRPr="00C456D0">
        <w:rPr>
          <w:rFonts w:cs="Times New Roman"/>
        </w:rPr>
        <w:t xml:space="preserve"> Hồng Thanh - MSSV: 2424802010439 - </w:t>
      </w:r>
      <w:proofErr w:type="spellStart"/>
      <w:r w:rsidRPr="00C456D0">
        <w:rPr>
          <w:rFonts w:cs="Times New Roman"/>
        </w:rPr>
        <w:t>Lớp</w:t>
      </w:r>
      <w:proofErr w:type="spellEnd"/>
      <w:r w:rsidRPr="00C456D0">
        <w:rPr>
          <w:rFonts w:cs="Times New Roman"/>
        </w:rPr>
        <w:t>: D24CNTT03</w:t>
      </w:r>
      <w:r w:rsidRPr="00C456D0">
        <w:rPr>
          <w:rFonts w:cs="Times New Roman"/>
        </w:rPr>
        <w:br/>
        <w:t xml:space="preserve">3. Phạm Anh Tuấn      </w:t>
      </w:r>
      <w:proofErr w:type="gramStart"/>
      <w:r w:rsidRPr="00C456D0">
        <w:rPr>
          <w:rFonts w:cs="Times New Roman"/>
        </w:rPr>
        <w:t>-  MSSV</w:t>
      </w:r>
      <w:proofErr w:type="gramEnd"/>
      <w:r w:rsidRPr="00C456D0">
        <w:rPr>
          <w:rFonts w:cs="Times New Roman"/>
        </w:rPr>
        <w:t xml:space="preserve">: 2324802010393 - </w:t>
      </w:r>
      <w:proofErr w:type="spellStart"/>
      <w:r w:rsidRPr="00C456D0">
        <w:rPr>
          <w:rFonts w:cs="Times New Roman"/>
        </w:rPr>
        <w:t>Lớp</w:t>
      </w:r>
      <w:proofErr w:type="spellEnd"/>
      <w:r w:rsidRPr="00C456D0">
        <w:rPr>
          <w:rFonts w:cs="Times New Roman"/>
        </w:rPr>
        <w:t>: D23CNTT03</w:t>
      </w:r>
    </w:p>
    <w:p w14:paraId="48A43FE6" w14:textId="670BE3A3" w:rsidR="00946797" w:rsidRPr="00C456D0" w:rsidRDefault="00BA5AD5">
      <w:pPr>
        <w:spacing w:before="1600"/>
        <w:jc w:val="center"/>
        <w:rPr>
          <w:rFonts w:cs="Times New Roman"/>
          <w:color w:val="auto"/>
          <w:sz w:val="28"/>
          <w:szCs w:val="28"/>
        </w:rPr>
      </w:pPr>
      <w:r w:rsidRPr="00C456D0">
        <w:rPr>
          <w:rFonts w:cs="Times New Roman"/>
          <w:b/>
          <w:color w:val="auto"/>
          <w:sz w:val="28"/>
          <w:szCs w:val="28"/>
        </w:rPr>
        <w:t>HỒ CHÍ MINH</w:t>
      </w:r>
      <w:r w:rsidR="00000000" w:rsidRPr="00C456D0">
        <w:rPr>
          <w:rFonts w:cs="Times New Roman"/>
          <w:b/>
          <w:color w:val="auto"/>
          <w:sz w:val="28"/>
          <w:szCs w:val="28"/>
        </w:rPr>
        <w:t xml:space="preserve">, THÁNG </w:t>
      </w:r>
      <w:r w:rsidRPr="00C456D0">
        <w:rPr>
          <w:rFonts w:cs="Times New Roman"/>
          <w:b/>
          <w:color w:val="auto"/>
          <w:sz w:val="28"/>
          <w:szCs w:val="28"/>
        </w:rPr>
        <w:t>9</w:t>
      </w:r>
      <w:r w:rsidR="00000000" w:rsidRPr="00C456D0">
        <w:rPr>
          <w:rFonts w:cs="Times New Roman"/>
          <w:b/>
          <w:color w:val="auto"/>
          <w:sz w:val="28"/>
          <w:szCs w:val="28"/>
        </w:rPr>
        <w:t>/2026</w:t>
      </w:r>
    </w:p>
    <w:p w14:paraId="60343D9C" w14:textId="77777777" w:rsidR="00946797" w:rsidRPr="00C456D0" w:rsidRDefault="00000000">
      <w:pPr>
        <w:rPr>
          <w:rFonts w:cs="Times New Roman"/>
          <w:i/>
          <w:color w:val="auto"/>
          <w:sz w:val="20"/>
        </w:rPr>
      </w:pPr>
      <w:proofErr w:type="spellStart"/>
      <w:r w:rsidRPr="00C456D0">
        <w:rPr>
          <w:rFonts w:cs="Times New Roman"/>
          <w:i/>
          <w:color w:val="auto"/>
          <w:sz w:val="20"/>
        </w:rPr>
        <w:t>Đồ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án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cơ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sở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ngành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                                                                                        Trang </w:t>
      </w:r>
      <w:proofErr w:type="spellStart"/>
      <w:r w:rsidRPr="00C456D0">
        <w:rPr>
          <w:rFonts w:cs="Times New Roman"/>
          <w:i/>
          <w:color w:val="auto"/>
          <w:sz w:val="20"/>
        </w:rPr>
        <w:t>i</w:t>
      </w:r>
      <w:proofErr w:type="spellEnd"/>
      <w:r w:rsidRPr="00C456D0">
        <w:rPr>
          <w:rFonts w:cs="Times New Roman"/>
          <w:i/>
          <w:color w:val="auto"/>
          <w:sz w:val="20"/>
        </w:rPr>
        <w:br/>
      </w:r>
    </w:p>
    <w:p w14:paraId="4F2C6875" w14:textId="77777777" w:rsidR="00946797" w:rsidRPr="00C456D0" w:rsidRDefault="00000000">
      <w:pPr>
        <w:spacing w:after="40"/>
        <w:jc w:val="center"/>
        <w:rPr>
          <w:rFonts w:cs="Times New Roman"/>
          <w:b/>
          <w:color w:val="auto"/>
          <w:sz w:val="28"/>
          <w:szCs w:val="28"/>
        </w:rPr>
      </w:pPr>
      <w:r w:rsidRPr="00C456D0">
        <w:rPr>
          <w:rFonts w:cs="Times New Roman"/>
          <w:b/>
          <w:color w:val="auto"/>
          <w:sz w:val="28"/>
          <w:szCs w:val="28"/>
        </w:rPr>
        <w:lastRenderedPageBreak/>
        <w:t>TRƯỜNG ĐẠI HỌC THỦ DẦU MỘT</w:t>
      </w:r>
      <w:r w:rsidRPr="00C456D0">
        <w:rPr>
          <w:rFonts w:cs="Times New Roman"/>
          <w:b/>
          <w:color w:val="auto"/>
          <w:sz w:val="28"/>
          <w:szCs w:val="28"/>
        </w:rPr>
        <w:br/>
        <w:t>VIỆN CÔNG NGHỆ SỐ</w:t>
      </w:r>
    </w:p>
    <w:p w14:paraId="75B021B9" w14:textId="77777777" w:rsidR="00946797" w:rsidRPr="00C456D0" w:rsidRDefault="00946797">
      <w:pPr>
        <w:spacing w:after="40"/>
        <w:jc w:val="center"/>
        <w:rPr>
          <w:rFonts w:cs="Times New Roman"/>
          <w:b/>
          <w:color w:val="auto"/>
          <w:sz w:val="28"/>
        </w:rPr>
      </w:pPr>
    </w:p>
    <w:p w14:paraId="010AB284" w14:textId="77777777" w:rsidR="00946797" w:rsidRPr="00C456D0" w:rsidRDefault="00946797">
      <w:pPr>
        <w:spacing w:after="40"/>
        <w:jc w:val="center"/>
        <w:rPr>
          <w:rFonts w:cs="Times New Roman"/>
          <w:color w:val="auto"/>
        </w:rPr>
      </w:pPr>
    </w:p>
    <w:p w14:paraId="126F329F" w14:textId="77777777" w:rsidR="00946797" w:rsidRPr="00C456D0" w:rsidRDefault="00000000">
      <w:pPr>
        <w:spacing w:after="300"/>
        <w:jc w:val="center"/>
        <w:rPr>
          <w:rFonts w:cs="Times New Roman"/>
          <w:color w:val="auto"/>
          <w:sz w:val="24"/>
        </w:rPr>
      </w:pPr>
      <w:r w:rsidRPr="00C456D0">
        <w:rPr>
          <w:rFonts w:cs="Times New Roman"/>
          <w:noProof/>
          <w:color w:val="auto"/>
          <w:sz w:val="24"/>
        </w:rPr>
        <w:drawing>
          <wp:inline distT="0" distB="0" distL="0" distR="0" wp14:anchorId="1E790FAE" wp14:editId="255B4A2C">
            <wp:extent cx="2529840" cy="979805"/>
            <wp:effectExtent l="0" t="0" r="3810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9466" cy="98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5A7DF" w14:textId="77777777" w:rsidR="00946797" w:rsidRPr="00C456D0" w:rsidRDefault="00946797">
      <w:pPr>
        <w:spacing w:after="300"/>
        <w:jc w:val="center"/>
        <w:rPr>
          <w:rFonts w:cs="Times New Roman"/>
          <w:color w:val="auto"/>
          <w:sz w:val="32"/>
          <w:szCs w:val="32"/>
        </w:rPr>
      </w:pPr>
    </w:p>
    <w:p w14:paraId="4135FE80" w14:textId="77777777" w:rsidR="00946797" w:rsidRPr="00C456D0" w:rsidRDefault="00000000">
      <w:pPr>
        <w:spacing w:after="300"/>
        <w:jc w:val="center"/>
        <w:rPr>
          <w:rFonts w:cs="Times New Roman"/>
          <w:b/>
          <w:color w:val="auto"/>
          <w:sz w:val="32"/>
          <w:szCs w:val="32"/>
        </w:rPr>
      </w:pPr>
      <w:r w:rsidRPr="00C456D0">
        <w:rPr>
          <w:rFonts w:cs="Times New Roman"/>
          <w:b/>
          <w:color w:val="auto"/>
          <w:sz w:val="32"/>
          <w:szCs w:val="32"/>
        </w:rPr>
        <w:t>ĐỒ ÁN CƠ SỞ NGÀNH</w:t>
      </w:r>
    </w:p>
    <w:p w14:paraId="4F71469F" w14:textId="77777777" w:rsidR="00946797" w:rsidRPr="00C456D0" w:rsidRDefault="00000000">
      <w:pPr>
        <w:spacing w:after="300"/>
        <w:jc w:val="center"/>
        <w:rPr>
          <w:rFonts w:cs="Times New Roman"/>
          <w:b/>
          <w:color w:val="auto"/>
          <w:sz w:val="32"/>
          <w:szCs w:val="32"/>
        </w:rPr>
      </w:pPr>
      <w:r w:rsidRPr="00C456D0">
        <w:rPr>
          <w:rFonts w:cs="Times New Roman"/>
          <w:b/>
          <w:color w:val="auto"/>
          <w:sz w:val="32"/>
          <w:szCs w:val="32"/>
        </w:rPr>
        <w:br/>
        <w:t>XÂY DỰNG WEBSITE TRUYỀN THÔNG CÔNG ĐOÀN TDMU TÍCH HỢP AI HỖ TRỢ TẠO VÀ ĐĂNG TẢI NỘI DUNG</w:t>
      </w:r>
    </w:p>
    <w:p w14:paraId="47AF1E99" w14:textId="77777777" w:rsidR="00946797" w:rsidRPr="00C456D0" w:rsidRDefault="00946797">
      <w:pPr>
        <w:spacing w:after="300"/>
        <w:jc w:val="center"/>
        <w:rPr>
          <w:rFonts w:cs="Times New Roman"/>
          <w:b/>
          <w:color w:val="auto"/>
          <w:sz w:val="32"/>
          <w:szCs w:val="32"/>
        </w:rPr>
      </w:pPr>
    </w:p>
    <w:p w14:paraId="77E079A6" w14:textId="77777777" w:rsidR="00BA5AD5" w:rsidRPr="00C456D0" w:rsidRDefault="00BA5AD5">
      <w:pPr>
        <w:spacing w:after="120" w:line="312" w:lineRule="auto"/>
        <w:ind w:left="1440"/>
        <w:rPr>
          <w:rFonts w:cs="Times New Roman"/>
          <w:b/>
          <w:color w:val="auto"/>
          <w:sz w:val="32"/>
          <w:szCs w:val="32"/>
        </w:rPr>
      </w:pPr>
    </w:p>
    <w:p w14:paraId="53306145" w14:textId="77777777" w:rsidR="00BA5AD5" w:rsidRPr="00C456D0" w:rsidRDefault="00BA5AD5">
      <w:pPr>
        <w:spacing w:after="120" w:line="312" w:lineRule="auto"/>
        <w:ind w:left="1440"/>
        <w:rPr>
          <w:rFonts w:cs="Times New Roman"/>
          <w:b/>
          <w:color w:val="auto"/>
          <w:sz w:val="32"/>
          <w:szCs w:val="32"/>
        </w:rPr>
      </w:pPr>
    </w:p>
    <w:p w14:paraId="4A807886" w14:textId="77777777" w:rsidR="00BA5AD5" w:rsidRPr="00C456D0" w:rsidRDefault="00000000" w:rsidP="00BA5AD5">
      <w:pPr>
        <w:spacing w:after="120" w:line="312" w:lineRule="auto"/>
        <w:rPr>
          <w:rFonts w:cs="Times New Roman"/>
          <w:b/>
          <w:color w:val="auto"/>
          <w:sz w:val="28"/>
          <w:szCs w:val="28"/>
        </w:rPr>
      </w:pPr>
      <w:r w:rsidRPr="00C456D0">
        <w:rPr>
          <w:rFonts w:cs="Times New Roman"/>
          <w:b/>
          <w:color w:val="auto"/>
          <w:sz w:val="28"/>
          <w:szCs w:val="28"/>
        </w:rPr>
        <w:t xml:space="preserve">GIẢNG VIÊN HƯỚNG DẪN:  </w:t>
      </w:r>
      <w:proofErr w:type="spellStart"/>
      <w:r w:rsidRPr="00C456D0">
        <w:rPr>
          <w:rFonts w:cs="Times New Roman"/>
          <w:b/>
          <w:color w:val="auto"/>
          <w:sz w:val="28"/>
          <w:szCs w:val="28"/>
        </w:rPr>
        <w:t>ThS</w:t>
      </w:r>
      <w:proofErr w:type="spellEnd"/>
      <w:r w:rsidRPr="00C456D0">
        <w:rPr>
          <w:rFonts w:cs="Times New Roman"/>
          <w:b/>
          <w:color w:val="auto"/>
          <w:sz w:val="28"/>
          <w:szCs w:val="28"/>
        </w:rPr>
        <w:t>. Võ Quốc Lương</w:t>
      </w:r>
      <w:r w:rsidRPr="00C456D0">
        <w:rPr>
          <w:rFonts w:cs="Times New Roman"/>
          <w:b/>
          <w:color w:val="auto"/>
          <w:sz w:val="28"/>
          <w:szCs w:val="28"/>
        </w:rPr>
        <w:br/>
      </w:r>
    </w:p>
    <w:p w14:paraId="2435AF72" w14:textId="0210685D" w:rsidR="00946797" w:rsidRPr="00C456D0" w:rsidRDefault="00000000" w:rsidP="00BA5AD5">
      <w:pPr>
        <w:spacing w:after="120" w:line="312" w:lineRule="auto"/>
        <w:rPr>
          <w:rFonts w:cs="Times New Roman"/>
          <w:color w:val="auto"/>
          <w:sz w:val="28"/>
          <w:szCs w:val="28"/>
        </w:rPr>
      </w:pPr>
      <w:r w:rsidRPr="00C456D0">
        <w:rPr>
          <w:rFonts w:cs="Times New Roman"/>
          <w:b/>
          <w:color w:val="auto"/>
          <w:sz w:val="28"/>
          <w:szCs w:val="28"/>
        </w:rPr>
        <w:br/>
        <w:t xml:space="preserve">NHÓM THỰC HIỆN:    </w:t>
      </w:r>
      <w:proofErr w:type="spellStart"/>
      <w:r w:rsidRPr="00C456D0">
        <w:rPr>
          <w:rFonts w:cs="Times New Roman"/>
          <w:b/>
          <w:color w:val="auto"/>
          <w:sz w:val="28"/>
          <w:szCs w:val="28"/>
        </w:rPr>
        <w:t>Nhóm</w:t>
      </w:r>
      <w:proofErr w:type="spellEnd"/>
      <w:r w:rsidRPr="00C456D0">
        <w:rPr>
          <w:rFonts w:cs="Times New Roman"/>
          <w:b/>
          <w:color w:val="auto"/>
          <w:sz w:val="28"/>
          <w:szCs w:val="28"/>
        </w:rPr>
        <w:t xml:space="preserve"> 2</w:t>
      </w:r>
      <w:r w:rsidRPr="00C456D0">
        <w:rPr>
          <w:rFonts w:cs="Times New Roman"/>
          <w:b/>
          <w:color w:val="auto"/>
          <w:sz w:val="28"/>
          <w:szCs w:val="28"/>
        </w:rPr>
        <w:br/>
      </w:r>
      <w:r w:rsidRPr="00C456D0">
        <w:rPr>
          <w:rFonts w:cs="Times New Roman"/>
        </w:rPr>
        <w:t xml:space="preserve">1. Nguyễn Bình Dương - MSSV: 2424802010319 - </w:t>
      </w:r>
      <w:proofErr w:type="spellStart"/>
      <w:r w:rsidRPr="00C456D0">
        <w:rPr>
          <w:rFonts w:cs="Times New Roman"/>
        </w:rPr>
        <w:t>Lớp</w:t>
      </w:r>
      <w:proofErr w:type="spellEnd"/>
      <w:r w:rsidRPr="00C456D0">
        <w:rPr>
          <w:rFonts w:cs="Times New Roman"/>
        </w:rPr>
        <w:t>: D24CNTT05</w:t>
      </w:r>
      <w:r w:rsidRPr="00C456D0">
        <w:rPr>
          <w:rFonts w:cs="Times New Roman"/>
        </w:rPr>
        <w:br/>
        <w:t xml:space="preserve">2. </w:t>
      </w:r>
      <w:proofErr w:type="spellStart"/>
      <w:r w:rsidRPr="00C456D0">
        <w:rPr>
          <w:rFonts w:cs="Times New Roman"/>
        </w:rPr>
        <w:t>Trần</w:t>
      </w:r>
      <w:proofErr w:type="spellEnd"/>
      <w:r w:rsidRPr="00C456D0">
        <w:rPr>
          <w:rFonts w:cs="Times New Roman"/>
        </w:rPr>
        <w:t xml:space="preserve"> Hồng Thanh - MSSV: 2424802010439 - </w:t>
      </w:r>
      <w:proofErr w:type="spellStart"/>
      <w:r w:rsidRPr="00C456D0">
        <w:rPr>
          <w:rFonts w:cs="Times New Roman"/>
        </w:rPr>
        <w:t>Lớp</w:t>
      </w:r>
      <w:proofErr w:type="spellEnd"/>
      <w:r w:rsidRPr="00C456D0">
        <w:rPr>
          <w:rFonts w:cs="Times New Roman"/>
        </w:rPr>
        <w:t>: D24CNTT03</w:t>
      </w:r>
      <w:r w:rsidRPr="00C456D0">
        <w:rPr>
          <w:rFonts w:cs="Times New Roman"/>
        </w:rPr>
        <w:br/>
        <w:t xml:space="preserve">3. Phạm Anh Tuấn      </w:t>
      </w:r>
      <w:proofErr w:type="gramStart"/>
      <w:r w:rsidRPr="00C456D0">
        <w:rPr>
          <w:rFonts w:cs="Times New Roman"/>
        </w:rPr>
        <w:t>-  MSSV</w:t>
      </w:r>
      <w:proofErr w:type="gramEnd"/>
      <w:r w:rsidRPr="00C456D0">
        <w:rPr>
          <w:rFonts w:cs="Times New Roman"/>
        </w:rPr>
        <w:t xml:space="preserve">: 2324802010393 - </w:t>
      </w:r>
      <w:proofErr w:type="spellStart"/>
      <w:r w:rsidRPr="00C456D0">
        <w:rPr>
          <w:rFonts w:cs="Times New Roman"/>
        </w:rPr>
        <w:t>Lớp</w:t>
      </w:r>
      <w:proofErr w:type="spellEnd"/>
      <w:r w:rsidRPr="00C456D0">
        <w:rPr>
          <w:rFonts w:cs="Times New Roman"/>
        </w:rPr>
        <w:t>: D23CNTT03</w:t>
      </w:r>
    </w:p>
    <w:p w14:paraId="3A98766A" w14:textId="21DAA17D" w:rsidR="00946797" w:rsidRPr="00C456D0" w:rsidRDefault="00BA5AD5">
      <w:pPr>
        <w:spacing w:before="1600"/>
        <w:jc w:val="center"/>
        <w:rPr>
          <w:rFonts w:cs="Times New Roman"/>
          <w:b/>
          <w:color w:val="auto"/>
          <w:sz w:val="28"/>
          <w:szCs w:val="28"/>
        </w:rPr>
      </w:pPr>
      <w:r w:rsidRPr="00C456D0">
        <w:rPr>
          <w:rFonts w:cs="Times New Roman"/>
          <w:b/>
          <w:color w:val="auto"/>
          <w:sz w:val="28"/>
          <w:szCs w:val="28"/>
        </w:rPr>
        <w:t>HỒ CHÍ MINH</w:t>
      </w:r>
      <w:r w:rsidR="00000000" w:rsidRPr="00C456D0">
        <w:rPr>
          <w:rFonts w:cs="Times New Roman"/>
          <w:b/>
          <w:color w:val="auto"/>
          <w:sz w:val="28"/>
          <w:szCs w:val="28"/>
        </w:rPr>
        <w:t xml:space="preserve">, THÁNG </w:t>
      </w:r>
      <w:r w:rsidRPr="00C456D0">
        <w:rPr>
          <w:rFonts w:cs="Times New Roman"/>
          <w:b/>
          <w:color w:val="auto"/>
          <w:sz w:val="28"/>
          <w:szCs w:val="28"/>
        </w:rPr>
        <w:t>9</w:t>
      </w:r>
      <w:r w:rsidR="00000000" w:rsidRPr="00C456D0">
        <w:rPr>
          <w:rFonts w:cs="Times New Roman"/>
          <w:b/>
          <w:color w:val="auto"/>
          <w:sz w:val="28"/>
          <w:szCs w:val="28"/>
        </w:rPr>
        <w:t>/2026</w:t>
      </w:r>
    </w:p>
    <w:p w14:paraId="4351B3EE" w14:textId="47F8AC24" w:rsidR="00946797" w:rsidRPr="00C456D0" w:rsidRDefault="00000000">
      <w:pPr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lastRenderedPageBreak/>
        <w:br w:type="page"/>
      </w:r>
    </w:p>
    <w:p w14:paraId="30708AED" w14:textId="77777777" w:rsidR="00946797" w:rsidRPr="00C456D0" w:rsidRDefault="00000000">
      <w:pPr>
        <w:rPr>
          <w:rFonts w:cs="Times New Roman"/>
          <w:color w:val="auto"/>
        </w:rPr>
      </w:pPr>
      <w:proofErr w:type="spellStart"/>
      <w:r w:rsidRPr="00C456D0">
        <w:rPr>
          <w:rFonts w:cs="Times New Roman"/>
          <w:i/>
          <w:color w:val="auto"/>
          <w:sz w:val="20"/>
        </w:rPr>
        <w:lastRenderedPageBreak/>
        <w:t>Đồ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án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cơ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sở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ngành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                                                                                        Trang viii</w:t>
      </w:r>
      <w:r w:rsidRPr="00C456D0">
        <w:rPr>
          <w:rFonts w:cs="Times New Roman"/>
          <w:i/>
          <w:color w:val="auto"/>
          <w:sz w:val="20"/>
        </w:rPr>
        <w:br/>
      </w:r>
    </w:p>
    <w:p w14:paraId="688E7B4A" w14:textId="77777777" w:rsidR="00946797" w:rsidRPr="00C456D0" w:rsidRDefault="00000000">
      <w:pPr>
        <w:pStyle w:val="u1"/>
        <w:jc w:val="center"/>
        <w:rPr>
          <w:rFonts w:ascii="Times New Roman" w:hAnsi="Times New Roman" w:cs="Times New Roman"/>
          <w:color w:val="auto"/>
        </w:rPr>
      </w:pPr>
      <w:bookmarkStart w:id="0" w:name="_Toc240272967"/>
      <w:r w:rsidRPr="00C456D0">
        <w:rPr>
          <w:rFonts w:ascii="Times New Roman" w:hAnsi="Times New Roman" w:cs="Times New Roman"/>
          <w:color w:val="auto"/>
        </w:rPr>
        <w:t>DANH MỤC BẢNG</w:t>
      </w:r>
      <w:bookmarkEnd w:id="0"/>
    </w:p>
    <w:p w14:paraId="3D1CB3E1" w14:textId="77777777" w:rsidR="00946797" w:rsidRPr="00C456D0" w:rsidRDefault="00000000">
      <w:pPr>
        <w:spacing w:after="60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  <w:sz w:val="24"/>
        </w:rPr>
        <w:t>Bảng</w:t>
      </w:r>
      <w:proofErr w:type="spellEnd"/>
      <w:r w:rsidRPr="00C456D0">
        <w:rPr>
          <w:rFonts w:cs="Times New Roman"/>
          <w:color w:val="auto"/>
          <w:sz w:val="24"/>
        </w:rPr>
        <w:t xml:space="preserve"> 1.1: </w:t>
      </w:r>
      <w:proofErr w:type="spellStart"/>
      <w:r w:rsidRPr="00C456D0">
        <w:rPr>
          <w:rFonts w:cs="Times New Roman"/>
          <w:color w:val="auto"/>
          <w:sz w:val="24"/>
        </w:rPr>
        <w:t>Khảo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sát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phần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cứng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và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hạ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tầng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công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proofErr w:type="gramStart"/>
      <w:r w:rsidRPr="00C456D0">
        <w:rPr>
          <w:rFonts w:cs="Times New Roman"/>
          <w:color w:val="auto"/>
          <w:sz w:val="24"/>
        </w:rPr>
        <w:t>nghệ</w:t>
      </w:r>
      <w:proofErr w:type="spellEnd"/>
      <w:r w:rsidRPr="00C456D0">
        <w:rPr>
          <w:rFonts w:cs="Times New Roman"/>
          <w:color w:val="auto"/>
          <w:sz w:val="24"/>
        </w:rPr>
        <w:t xml:space="preserve">  . . .</w:t>
      </w:r>
      <w:proofErr w:type="gramEnd"/>
      <w:r w:rsidRPr="00C456D0">
        <w:rPr>
          <w:rFonts w:cs="Times New Roman"/>
          <w:color w:val="auto"/>
          <w:sz w:val="24"/>
        </w:rPr>
        <w:t xml:space="preserve"> . . . . . . 2</w:t>
      </w:r>
    </w:p>
    <w:p w14:paraId="112D8B18" w14:textId="77777777" w:rsidR="00946797" w:rsidRPr="00C456D0" w:rsidRDefault="00000000">
      <w:pPr>
        <w:spacing w:after="60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  <w:sz w:val="24"/>
        </w:rPr>
        <w:t>Bảng</w:t>
      </w:r>
      <w:proofErr w:type="spellEnd"/>
      <w:r w:rsidRPr="00C456D0">
        <w:rPr>
          <w:rFonts w:cs="Times New Roman"/>
          <w:color w:val="auto"/>
          <w:sz w:val="24"/>
        </w:rPr>
        <w:t xml:space="preserve"> 1.2: </w:t>
      </w:r>
      <w:proofErr w:type="spellStart"/>
      <w:r w:rsidRPr="00C456D0">
        <w:rPr>
          <w:rFonts w:cs="Times New Roman"/>
          <w:color w:val="auto"/>
          <w:sz w:val="24"/>
        </w:rPr>
        <w:t>Kế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hoạch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khảo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sát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nhu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cầu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truyền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proofErr w:type="gramStart"/>
      <w:r w:rsidRPr="00C456D0">
        <w:rPr>
          <w:rFonts w:cs="Times New Roman"/>
          <w:color w:val="auto"/>
          <w:sz w:val="24"/>
        </w:rPr>
        <w:t>thông</w:t>
      </w:r>
      <w:proofErr w:type="spellEnd"/>
      <w:r w:rsidRPr="00C456D0">
        <w:rPr>
          <w:rFonts w:cs="Times New Roman"/>
          <w:color w:val="auto"/>
          <w:sz w:val="24"/>
        </w:rPr>
        <w:t xml:space="preserve">  . . .</w:t>
      </w:r>
      <w:proofErr w:type="gramEnd"/>
      <w:r w:rsidRPr="00C456D0">
        <w:rPr>
          <w:rFonts w:cs="Times New Roman"/>
          <w:color w:val="auto"/>
          <w:sz w:val="24"/>
        </w:rPr>
        <w:t xml:space="preserve"> . . . </w:t>
      </w:r>
      <w:proofErr w:type="gramStart"/>
      <w:r w:rsidRPr="00C456D0">
        <w:rPr>
          <w:rFonts w:cs="Times New Roman"/>
          <w:color w:val="auto"/>
          <w:sz w:val="24"/>
        </w:rPr>
        <w:t>. . . .</w:t>
      </w:r>
      <w:proofErr w:type="gramEnd"/>
      <w:r w:rsidRPr="00C456D0">
        <w:rPr>
          <w:rFonts w:cs="Times New Roman"/>
          <w:color w:val="auto"/>
          <w:sz w:val="24"/>
        </w:rPr>
        <w:t xml:space="preserve"> 3</w:t>
      </w:r>
    </w:p>
    <w:p w14:paraId="1B3DCEB8" w14:textId="77777777" w:rsidR="00946797" w:rsidRPr="00C456D0" w:rsidRDefault="00000000">
      <w:pPr>
        <w:spacing w:after="60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  <w:sz w:val="24"/>
        </w:rPr>
        <w:t>Bảng</w:t>
      </w:r>
      <w:proofErr w:type="spellEnd"/>
      <w:r w:rsidRPr="00C456D0">
        <w:rPr>
          <w:rFonts w:cs="Times New Roman"/>
          <w:color w:val="auto"/>
          <w:sz w:val="24"/>
        </w:rPr>
        <w:t xml:space="preserve"> 1.3: </w:t>
      </w:r>
      <w:proofErr w:type="spellStart"/>
      <w:r w:rsidRPr="00C456D0">
        <w:rPr>
          <w:rFonts w:cs="Times New Roman"/>
          <w:color w:val="auto"/>
          <w:sz w:val="24"/>
        </w:rPr>
        <w:t>Phiếu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phỏng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vấn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Cán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bộ</w:t>
      </w:r>
      <w:proofErr w:type="spellEnd"/>
      <w:r w:rsidRPr="00C456D0">
        <w:rPr>
          <w:rFonts w:cs="Times New Roman"/>
          <w:color w:val="auto"/>
          <w:sz w:val="24"/>
        </w:rPr>
        <w:t xml:space="preserve"> Quản </w:t>
      </w:r>
      <w:proofErr w:type="spellStart"/>
      <w:r w:rsidRPr="00C456D0">
        <w:rPr>
          <w:rFonts w:cs="Times New Roman"/>
          <w:color w:val="auto"/>
          <w:sz w:val="24"/>
        </w:rPr>
        <w:t>lý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Truyền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thông</w:t>
      </w:r>
      <w:proofErr w:type="spellEnd"/>
      <w:r w:rsidRPr="00C456D0">
        <w:rPr>
          <w:rFonts w:cs="Times New Roman"/>
          <w:color w:val="auto"/>
          <w:sz w:val="24"/>
        </w:rPr>
        <w:t xml:space="preserve"> Công </w:t>
      </w:r>
      <w:proofErr w:type="spellStart"/>
      <w:r w:rsidRPr="00C456D0">
        <w:rPr>
          <w:rFonts w:cs="Times New Roman"/>
          <w:color w:val="auto"/>
          <w:sz w:val="24"/>
        </w:rPr>
        <w:t>đoàn</w:t>
      </w:r>
      <w:proofErr w:type="spellEnd"/>
      <w:r w:rsidRPr="00C456D0">
        <w:rPr>
          <w:rFonts w:cs="Times New Roman"/>
          <w:color w:val="auto"/>
          <w:sz w:val="24"/>
        </w:rPr>
        <w:t xml:space="preserve"> TDMU  4</w:t>
      </w:r>
    </w:p>
    <w:p w14:paraId="2D3028C2" w14:textId="77777777" w:rsidR="00946797" w:rsidRPr="00C456D0" w:rsidRDefault="00000000">
      <w:pPr>
        <w:spacing w:after="60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  <w:sz w:val="24"/>
        </w:rPr>
        <w:t>Bảng</w:t>
      </w:r>
      <w:proofErr w:type="spellEnd"/>
      <w:r w:rsidRPr="00C456D0">
        <w:rPr>
          <w:rFonts w:cs="Times New Roman"/>
          <w:color w:val="auto"/>
          <w:sz w:val="24"/>
        </w:rPr>
        <w:t xml:space="preserve"> 1.4: </w:t>
      </w:r>
      <w:proofErr w:type="spellStart"/>
      <w:r w:rsidRPr="00C456D0">
        <w:rPr>
          <w:rFonts w:cs="Times New Roman"/>
          <w:color w:val="auto"/>
          <w:sz w:val="24"/>
        </w:rPr>
        <w:t>Phiếu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phỏng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vấn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Biên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tập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viên</w:t>
      </w:r>
      <w:proofErr w:type="spellEnd"/>
      <w:r w:rsidRPr="00C456D0">
        <w:rPr>
          <w:rFonts w:cs="Times New Roman"/>
          <w:color w:val="auto"/>
          <w:sz w:val="24"/>
        </w:rPr>
        <w:t xml:space="preserve"> &amp; </w:t>
      </w:r>
      <w:proofErr w:type="spellStart"/>
      <w:r w:rsidRPr="00C456D0">
        <w:rPr>
          <w:rFonts w:cs="Times New Roman"/>
          <w:color w:val="auto"/>
          <w:sz w:val="24"/>
        </w:rPr>
        <w:t>Cán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bộ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Truyền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thông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kiêm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proofErr w:type="gramStart"/>
      <w:r w:rsidRPr="00C456D0">
        <w:rPr>
          <w:rFonts w:cs="Times New Roman"/>
          <w:color w:val="auto"/>
          <w:sz w:val="24"/>
        </w:rPr>
        <w:t>nhiệm</w:t>
      </w:r>
      <w:proofErr w:type="spellEnd"/>
      <w:r w:rsidRPr="00C456D0">
        <w:rPr>
          <w:rFonts w:cs="Times New Roman"/>
          <w:color w:val="auto"/>
          <w:sz w:val="24"/>
        </w:rPr>
        <w:t xml:space="preserve">  5</w:t>
      </w:r>
      <w:proofErr w:type="gramEnd"/>
    </w:p>
    <w:p w14:paraId="2B9871FF" w14:textId="77777777" w:rsidR="00946797" w:rsidRPr="00C456D0" w:rsidRDefault="00000000">
      <w:pPr>
        <w:spacing w:after="60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  <w:sz w:val="24"/>
        </w:rPr>
        <w:t>Bảng</w:t>
      </w:r>
      <w:proofErr w:type="spellEnd"/>
      <w:r w:rsidRPr="00C456D0">
        <w:rPr>
          <w:rFonts w:cs="Times New Roman"/>
          <w:color w:val="auto"/>
          <w:sz w:val="24"/>
        </w:rPr>
        <w:t xml:space="preserve"> 1.5: Danh </w:t>
      </w:r>
      <w:proofErr w:type="spellStart"/>
      <w:r w:rsidRPr="00C456D0">
        <w:rPr>
          <w:rFonts w:cs="Times New Roman"/>
          <w:color w:val="auto"/>
          <w:sz w:val="24"/>
        </w:rPr>
        <w:t>sách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chức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năng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phía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người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proofErr w:type="gramStart"/>
      <w:r w:rsidRPr="00C456D0">
        <w:rPr>
          <w:rFonts w:cs="Times New Roman"/>
          <w:color w:val="auto"/>
          <w:sz w:val="24"/>
        </w:rPr>
        <w:t>dùng</w:t>
      </w:r>
      <w:proofErr w:type="spellEnd"/>
      <w:r w:rsidRPr="00C456D0">
        <w:rPr>
          <w:rFonts w:cs="Times New Roman"/>
          <w:color w:val="auto"/>
          <w:sz w:val="24"/>
        </w:rPr>
        <w:t xml:space="preserve">  . . .</w:t>
      </w:r>
      <w:proofErr w:type="gramEnd"/>
      <w:r w:rsidRPr="00C456D0">
        <w:rPr>
          <w:rFonts w:cs="Times New Roman"/>
          <w:color w:val="auto"/>
          <w:sz w:val="24"/>
        </w:rPr>
        <w:t xml:space="preserve"> . . . </w:t>
      </w:r>
      <w:proofErr w:type="gramStart"/>
      <w:r w:rsidRPr="00C456D0">
        <w:rPr>
          <w:rFonts w:cs="Times New Roman"/>
          <w:color w:val="auto"/>
          <w:sz w:val="24"/>
        </w:rPr>
        <w:t>. . . .</w:t>
      </w:r>
      <w:proofErr w:type="gramEnd"/>
      <w:r w:rsidRPr="00C456D0">
        <w:rPr>
          <w:rFonts w:cs="Times New Roman"/>
          <w:color w:val="auto"/>
          <w:sz w:val="24"/>
        </w:rPr>
        <w:t xml:space="preserve"> . 8</w:t>
      </w:r>
    </w:p>
    <w:p w14:paraId="1259FD1C" w14:textId="77777777" w:rsidR="00946797" w:rsidRPr="00C456D0" w:rsidRDefault="00000000">
      <w:pPr>
        <w:spacing w:after="60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  <w:sz w:val="24"/>
        </w:rPr>
        <w:t>Bảng</w:t>
      </w:r>
      <w:proofErr w:type="spellEnd"/>
      <w:r w:rsidRPr="00C456D0">
        <w:rPr>
          <w:rFonts w:cs="Times New Roman"/>
          <w:color w:val="auto"/>
          <w:sz w:val="24"/>
        </w:rPr>
        <w:t xml:space="preserve"> 1.6: Danh </w:t>
      </w:r>
      <w:proofErr w:type="spellStart"/>
      <w:r w:rsidRPr="00C456D0">
        <w:rPr>
          <w:rFonts w:cs="Times New Roman"/>
          <w:color w:val="auto"/>
          <w:sz w:val="24"/>
        </w:rPr>
        <w:t>sách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chức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năng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phía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người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r w:rsidRPr="00C456D0">
        <w:rPr>
          <w:rFonts w:cs="Times New Roman"/>
          <w:color w:val="auto"/>
          <w:sz w:val="24"/>
        </w:rPr>
        <w:t>quản</w:t>
      </w:r>
      <w:proofErr w:type="spellEnd"/>
      <w:r w:rsidRPr="00C456D0">
        <w:rPr>
          <w:rFonts w:cs="Times New Roman"/>
          <w:color w:val="auto"/>
          <w:sz w:val="24"/>
        </w:rPr>
        <w:t xml:space="preserve"> </w:t>
      </w:r>
      <w:proofErr w:type="spellStart"/>
      <w:proofErr w:type="gramStart"/>
      <w:r w:rsidRPr="00C456D0">
        <w:rPr>
          <w:rFonts w:cs="Times New Roman"/>
          <w:color w:val="auto"/>
          <w:sz w:val="24"/>
        </w:rPr>
        <w:t>trị</w:t>
      </w:r>
      <w:proofErr w:type="spellEnd"/>
      <w:r w:rsidRPr="00C456D0">
        <w:rPr>
          <w:rFonts w:cs="Times New Roman"/>
          <w:color w:val="auto"/>
          <w:sz w:val="24"/>
        </w:rPr>
        <w:t xml:space="preserve">  . . .</w:t>
      </w:r>
      <w:proofErr w:type="gramEnd"/>
      <w:r w:rsidRPr="00C456D0">
        <w:rPr>
          <w:rFonts w:cs="Times New Roman"/>
          <w:color w:val="auto"/>
          <w:sz w:val="24"/>
        </w:rPr>
        <w:t xml:space="preserve"> . . . . . . 9</w:t>
      </w:r>
    </w:p>
    <w:p w14:paraId="214FDADD" w14:textId="77777777" w:rsidR="00946797" w:rsidRPr="00C456D0" w:rsidRDefault="00000000">
      <w:pPr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br w:type="page"/>
      </w:r>
    </w:p>
    <w:p w14:paraId="0F8C12E6" w14:textId="77777777" w:rsidR="00946797" w:rsidRPr="00C456D0" w:rsidRDefault="00000000">
      <w:pPr>
        <w:rPr>
          <w:rFonts w:cs="Times New Roman"/>
          <w:color w:val="auto"/>
        </w:rPr>
      </w:pPr>
      <w:proofErr w:type="spellStart"/>
      <w:r w:rsidRPr="00C456D0">
        <w:rPr>
          <w:rFonts w:cs="Times New Roman"/>
          <w:i/>
          <w:color w:val="auto"/>
          <w:sz w:val="20"/>
        </w:rPr>
        <w:lastRenderedPageBreak/>
        <w:t>Đồ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án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cơ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sở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ngành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                                                                                        Trang ix</w:t>
      </w:r>
    </w:p>
    <w:p w14:paraId="0BBDC764" w14:textId="77777777" w:rsidR="00946797" w:rsidRPr="00C456D0" w:rsidRDefault="00000000">
      <w:pPr>
        <w:pStyle w:val="u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240272968"/>
      <w:r w:rsidRPr="00C456D0">
        <w:rPr>
          <w:rFonts w:ascii="Times New Roman" w:hAnsi="Times New Roman" w:cs="Times New Roman"/>
          <w:color w:val="auto"/>
          <w:sz w:val="32"/>
          <w:szCs w:val="32"/>
        </w:rPr>
        <w:t>MỞ ĐẦU</w:t>
      </w:r>
      <w:bookmarkEnd w:id="1"/>
    </w:p>
    <w:p w14:paraId="0A9705E6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</w:rPr>
        <w:t>Ngày</w:t>
      </w:r>
      <w:proofErr w:type="spellEnd"/>
      <w:r w:rsidRPr="00C456D0">
        <w:rPr>
          <w:rFonts w:cs="Times New Roman"/>
          <w:color w:val="auto"/>
        </w:rPr>
        <w:t xml:space="preserve"> nay, </w:t>
      </w:r>
      <w:proofErr w:type="spellStart"/>
      <w:r w:rsidRPr="00C456D0">
        <w:rPr>
          <w:rFonts w:cs="Times New Roman"/>
          <w:color w:val="auto"/>
        </w:rPr>
        <w:t>sự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hội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nhập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cuộc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nghiệp</w:t>
      </w:r>
      <w:proofErr w:type="spellEnd"/>
      <w:r w:rsidRPr="00C456D0">
        <w:rPr>
          <w:rFonts w:cs="Times New Roman"/>
          <w:color w:val="auto"/>
        </w:rPr>
        <w:t xml:space="preserve"> 4.0 </w:t>
      </w:r>
      <w:proofErr w:type="spellStart"/>
      <w:r w:rsidRPr="00C456D0">
        <w:rPr>
          <w:rFonts w:cs="Times New Roman"/>
          <w:color w:val="auto"/>
        </w:rPr>
        <w:t>của</w:t>
      </w:r>
      <w:proofErr w:type="spellEnd"/>
      <w:r w:rsidRPr="00C456D0">
        <w:rPr>
          <w:rFonts w:cs="Times New Roman"/>
          <w:color w:val="auto"/>
        </w:rPr>
        <w:t xml:space="preserve"> Việt Nam </w:t>
      </w:r>
      <w:proofErr w:type="spellStart"/>
      <w:r w:rsidRPr="00C456D0">
        <w:rPr>
          <w:rFonts w:cs="Times New Roman"/>
          <w:color w:val="auto"/>
        </w:rPr>
        <w:t>đã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đang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triển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mạnh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mẽ</w:t>
      </w:r>
      <w:proofErr w:type="spellEnd"/>
      <w:r w:rsidRPr="00C456D0">
        <w:rPr>
          <w:rFonts w:cs="Times New Roman"/>
          <w:color w:val="auto"/>
        </w:rPr>
        <w:t xml:space="preserve">. Các </w:t>
      </w:r>
      <w:proofErr w:type="spellStart"/>
      <w:r w:rsidRPr="00C456D0">
        <w:rPr>
          <w:rFonts w:cs="Times New Roman"/>
          <w:color w:val="auto"/>
        </w:rPr>
        <w:t>tổ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chức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đơn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vị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ứng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dụng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nhiều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nghệ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lý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. </w:t>
      </w:r>
      <w:proofErr w:type="spellStart"/>
      <w:r w:rsidRPr="00C456D0">
        <w:rPr>
          <w:rFonts w:cs="Times New Roman"/>
          <w:color w:val="auto"/>
        </w:rPr>
        <w:t>Có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nói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cuộc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mạng</w:t>
      </w:r>
      <w:proofErr w:type="spellEnd"/>
      <w:r w:rsidRPr="00C456D0">
        <w:rPr>
          <w:rFonts w:cs="Times New Roman"/>
          <w:color w:val="auto"/>
        </w:rPr>
        <w:t xml:space="preserve"> 4.0 </w:t>
      </w:r>
      <w:proofErr w:type="spellStart"/>
      <w:r w:rsidRPr="00C456D0">
        <w:rPr>
          <w:rFonts w:cs="Times New Roman"/>
          <w:color w:val="auto"/>
        </w:rPr>
        <w:t>đã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làm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thay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đổi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nhanh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chóng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thức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tiếp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cận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tin </w:t>
      </w:r>
      <w:proofErr w:type="spellStart"/>
      <w:r w:rsidRPr="00C456D0">
        <w:rPr>
          <w:rFonts w:cs="Times New Roman"/>
          <w:color w:val="auto"/>
        </w:rPr>
        <w:t>đến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người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đọc</w:t>
      </w:r>
      <w:proofErr w:type="spellEnd"/>
      <w:r w:rsidRPr="00C456D0">
        <w:rPr>
          <w:rFonts w:cs="Times New Roman"/>
          <w:color w:val="auto"/>
        </w:rPr>
        <w:t xml:space="preserve">. </w:t>
      </w:r>
      <w:proofErr w:type="spellStart"/>
      <w:r w:rsidRPr="00C456D0">
        <w:rPr>
          <w:rFonts w:cs="Times New Roman"/>
          <w:color w:val="auto"/>
        </w:rPr>
        <w:t>Từ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thống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tổ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chức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nhanh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chóng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cập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nhật</w:t>
      </w:r>
      <w:proofErr w:type="spellEnd"/>
      <w:r w:rsidRPr="00C456D0">
        <w:rPr>
          <w:rFonts w:cs="Times New Roman"/>
          <w:color w:val="auto"/>
        </w:rPr>
        <w:t xml:space="preserve"> xu </w:t>
      </w:r>
      <w:proofErr w:type="spellStart"/>
      <w:r w:rsidRPr="00C456D0">
        <w:rPr>
          <w:rFonts w:cs="Times New Roman"/>
          <w:color w:val="auto"/>
        </w:rPr>
        <w:t>thế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tảng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kết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hợp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hội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trở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thành</w:t>
      </w:r>
      <w:proofErr w:type="spellEnd"/>
      <w:r w:rsidRPr="00C456D0">
        <w:rPr>
          <w:rFonts w:cs="Times New Roman"/>
          <w:color w:val="auto"/>
        </w:rPr>
        <w:t xml:space="preserve"> xu </w:t>
      </w:r>
      <w:proofErr w:type="spellStart"/>
      <w:r w:rsidRPr="00C456D0">
        <w:rPr>
          <w:rFonts w:cs="Times New Roman"/>
          <w:color w:val="auto"/>
        </w:rPr>
        <w:t>thế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hiện</w:t>
      </w:r>
      <w:proofErr w:type="spellEnd"/>
      <w:r w:rsidRPr="00C456D0">
        <w:rPr>
          <w:rFonts w:cs="Times New Roman"/>
          <w:color w:val="auto"/>
        </w:rPr>
        <w:t xml:space="preserve"> nay.</w:t>
      </w:r>
    </w:p>
    <w:p w14:paraId="5EC9EF5E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Trong </w:t>
      </w:r>
      <w:proofErr w:type="spellStart"/>
      <w:r w:rsidRPr="00C456D0">
        <w:rPr>
          <w:rFonts w:cs="Times New Roman"/>
          <w:color w:val="auto"/>
        </w:rPr>
        <w:t>những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năm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trở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đây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sự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bùng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nổ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của</w:t>
      </w:r>
      <w:proofErr w:type="spellEnd"/>
      <w:r w:rsidRPr="00C456D0">
        <w:rPr>
          <w:rFonts w:cs="Times New Roman"/>
          <w:color w:val="auto"/>
        </w:rPr>
        <w:t xml:space="preserve"> Trí </w:t>
      </w:r>
      <w:proofErr w:type="spellStart"/>
      <w:r w:rsidRPr="00C456D0">
        <w:rPr>
          <w:rFonts w:cs="Times New Roman"/>
          <w:color w:val="auto"/>
        </w:rPr>
        <w:t>tuệ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nhân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tạo</w:t>
      </w:r>
      <w:proofErr w:type="spellEnd"/>
      <w:r w:rsidRPr="00C456D0">
        <w:rPr>
          <w:rFonts w:cs="Times New Roman"/>
          <w:color w:val="auto"/>
        </w:rPr>
        <w:t xml:space="preserve"> (AI) </w:t>
      </w:r>
      <w:proofErr w:type="spellStart"/>
      <w:r w:rsidRPr="00C456D0">
        <w:rPr>
          <w:rFonts w:cs="Times New Roman"/>
          <w:color w:val="auto"/>
        </w:rPr>
        <w:t>đã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mở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ra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nhiều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cụ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hỗ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nội</w:t>
      </w:r>
      <w:proofErr w:type="spellEnd"/>
      <w:r w:rsidRPr="00C456D0">
        <w:rPr>
          <w:rFonts w:cs="Times New Roman"/>
          <w:color w:val="auto"/>
        </w:rPr>
        <w:t xml:space="preserve"> dung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hút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được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quan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tâm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của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nhiều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tổ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chức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đơn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vị</w:t>
      </w:r>
      <w:proofErr w:type="spellEnd"/>
      <w:r w:rsidRPr="00C456D0">
        <w:rPr>
          <w:rFonts w:cs="Times New Roman"/>
          <w:color w:val="auto"/>
        </w:rPr>
        <w:t xml:space="preserve">. </w:t>
      </w:r>
      <w:proofErr w:type="spellStart"/>
      <w:r w:rsidRPr="00C456D0">
        <w:rPr>
          <w:rFonts w:cs="Times New Roman"/>
          <w:color w:val="auto"/>
        </w:rPr>
        <w:t>Với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cầu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ngày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càng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cao</w:t>
      </w:r>
      <w:proofErr w:type="spellEnd"/>
      <w:r w:rsidRPr="00C456D0">
        <w:rPr>
          <w:rFonts w:cs="Times New Roman"/>
          <w:color w:val="auto"/>
        </w:rPr>
        <w:t xml:space="preserve">, Công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Trường </w:t>
      </w:r>
      <w:proofErr w:type="spellStart"/>
      <w:r w:rsidRPr="00C456D0">
        <w:rPr>
          <w:rFonts w:cs="Times New Roman"/>
          <w:color w:val="auto"/>
        </w:rPr>
        <w:t>Đại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học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Thủ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Dầu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Một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cũng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cần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xây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dựng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một</w:t>
      </w:r>
      <w:proofErr w:type="spellEnd"/>
      <w:r w:rsidRPr="00C456D0">
        <w:rPr>
          <w:rFonts w:cs="Times New Roman"/>
          <w:color w:val="auto"/>
        </w:rPr>
        <w:t xml:space="preserve"> website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riêng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lý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nội</w:t>
      </w:r>
      <w:proofErr w:type="spellEnd"/>
      <w:r w:rsidRPr="00C456D0">
        <w:rPr>
          <w:rFonts w:cs="Times New Roman"/>
          <w:color w:val="auto"/>
        </w:rPr>
        <w:t xml:space="preserve"> dung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tiếp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cận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dễ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hơn</w:t>
      </w:r>
      <w:proofErr w:type="spellEnd"/>
      <w:r w:rsidRPr="00C456D0">
        <w:rPr>
          <w:rFonts w:cs="Times New Roman"/>
          <w:color w:val="auto"/>
        </w:rPr>
        <w:t xml:space="preserve">. </w:t>
      </w:r>
      <w:proofErr w:type="spellStart"/>
      <w:r w:rsidRPr="00C456D0">
        <w:rPr>
          <w:rFonts w:cs="Times New Roman"/>
          <w:color w:val="auto"/>
        </w:rPr>
        <w:t>Chính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vì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lý</w:t>
      </w:r>
      <w:proofErr w:type="spellEnd"/>
      <w:r w:rsidRPr="00C456D0">
        <w:rPr>
          <w:rFonts w:cs="Times New Roman"/>
          <w:color w:val="auto"/>
        </w:rPr>
        <w:t xml:space="preserve"> do </w:t>
      </w:r>
      <w:proofErr w:type="spellStart"/>
      <w:r w:rsidRPr="00C456D0">
        <w:rPr>
          <w:rFonts w:cs="Times New Roman"/>
          <w:color w:val="auto"/>
        </w:rPr>
        <w:t>đó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nhóm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chúng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em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chọn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đề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xây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dựng</w:t>
      </w:r>
      <w:proofErr w:type="spellEnd"/>
      <w:r w:rsidRPr="00C456D0">
        <w:rPr>
          <w:rFonts w:cs="Times New Roman"/>
          <w:color w:val="auto"/>
        </w:rPr>
        <w:t xml:space="preserve"> website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Công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TDMU </w:t>
      </w:r>
      <w:proofErr w:type="spellStart"/>
      <w:r w:rsidRPr="00C456D0">
        <w:rPr>
          <w:rFonts w:cs="Times New Roman"/>
          <w:color w:val="auto"/>
        </w:rPr>
        <w:t>tích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hợp</w:t>
      </w:r>
      <w:proofErr w:type="spellEnd"/>
      <w:r w:rsidRPr="00C456D0">
        <w:rPr>
          <w:rFonts w:cs="Times New Roman"/>
          <w:color w:val="auto"/>
        </w:rPr>
        <w:t xml:space="preserve"> AI </w:t>
      </w:r>
      <w:proofErr w:type="spellStart"/>
      <w:r w:rsidRPr="00C456D0">
        <w:rPr>
          <w:rFonts w:cs="Times New Roman"/>
          <w:color w:val="auto"/>
        </w:rPr>
        <w:t>hỗ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nội</w:t>
      </w:r>
      <w:proofErr w:type="spellEnd"/>
      <w:r w:rsidRPr="00C456D0">
        <w:rPr>
          <w:rFonts w:cs="Times New Roman"/>
          <w:color w:val="auto"/>
        </w:rPr>
        <w:t xml:space="preserve"> dung; </w:t>
      </w:r>
      <w:proofErr w:type="spellStart"/>
      <w:r w:rsidRPr="00C456D0">
        <w:rPr>
          <w:rFonts w:cs="Times New Roman"/>
          <w:color w:val="auto"/>
        </w:rPr>
        <w:t>ứng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dụng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kiến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trúc</w:t>
      </w:r>
      <w:proofErr w:type="spellEnd"/>
      <w:r w:rsidRPr="00C456D0">
        <w:rPr>
          <w:rFonts w:cs="Times New Roman"/>
          <w:color w:val="auto"/>
        </w:rPr>
        <w:t xml:space="preserve"> 3 </w:t>
      </w:r>
      <w:proofErr w:type="spellStart"/>
      <w:r w:rsidRPr="00C456D0">
        <w:rPr>
          <w:rFonts w:cs="Times New Roman"/>
          <w:color w:val="auto"/>
        </w:rPr>
        <w:t>tầng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hợp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chỉnh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giữa</w:t>
      </w:r>
      <w:proofErr w:type="spellEnd"/>
      <w:r w:rsidRPr="00C456D0">
        <w:rPr>
          <w:rFonts w:cs="Times New Roman"/>
          <w:color w:val="auto"/>
        </w:rPr>
        <w:t xml:space="preserve"> Frontend React SPA, Backend Node.js Express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CSDL Microsoft SQL Server 2022 </w:t>
      </w:r>
      <w:proofErr w:type="spellStart"/>
      <w:r w:rsidRPr="00C456D0">
        <w:rPr>
          <w:rFonts w:cs="Times New Roman"/>
          <w:color w:val="auto"/>
        </w:rPr>
        <w:t>chuẩn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hóa</w:t>
      </w:r>
      <w:proofErr w:type="spellEnd"/>
      <w:r w:rsidRPr="00C456D0">
        <w:rPr>
          <w:rFonts w:cs="Times New Roman"/>
          <w:color w:val="auto"/>
        </w:rPr>
        <w:t xml:space="preserve"> 15 </w:t>
      </w:r>
      <w:proofErr w:type="spellStart"/>
      <w:r w:rsidRPr="00C456D0">
        <w:rPr>
          <w:rFonts w:cs="Times New Roman"/>
          <w:color w:val="auto"/>
        </w:rPr>
        <w:t>bảng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nghiệp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vụ</w:t>
      </w:r>
      <w:proofErr w:type="spellEnd"/>
      <w:r w:rsidRPr="00C456D0">
        <w:rPr>
          <w:rFonts w:cs="Times New Roman"/>
          <w:color w:val="auto"/>
        </w:rPr>
        <w:t>.</w:t>
      </w:r>
    </w:p>
    <w:p w14:paraId="03F0C670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46F96FA2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6A3C757D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2C741BDF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7D5DFD38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19C84AED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33EF2A0F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792D519F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5AA1283D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73918027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2FEE49C3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63907F66" w14:textId="77777777" w:rsidR="00946797" w:rsidRPr="00C456D0" w:rsidRDefault="00946797">
      <w:pPr>
        <w:spacing w:after="120" w:line="312" w:lineRule="auto"/>
        <w:ind w:firstLine="720"/>
        <w:jc w:val="both"/>
        <w:rPr>
          <w:rFonts w:cs="Times New Roman"/>
          <w:color w:val="auto"/>
        </w:rPr>
      </w:pPr>
    </w:p>
    <w:p w14:paraId="3E54A04D" w14:textId="77777777" w:rsidR="00946797" w:rsidRPr="00C456D0" w:rsidRDefault="00000000">
      <w:pPr>
        <w:rPr>
          <w:rFonts w:cs="Times New Roman"/>
          <w:color w:val="auto"/>
        </w:rPr>
      </w:pPr>
      <w:proofErr w:type="spellStart"/>
      <w:r w:rsidRPr="00C456D0">
        <w:rPr>
          <w:rFonts w:cs="Times New Roman"/>
          <w:i/>
          <w:color w:val="auto"/>
          <w:sz w:val="20"/>
        </w:rPr>
        <w:t>Đồ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án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cơ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sở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ngành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                                                                                        Trang 1</w:t>
      </w:r>
      <w:r w:rsidRPr="00C456D0">
        <w:rPr>
          <w:rFonts w:cs="Times New Roman"/>
          <w:i/>
          <w:color w:val="auto"/>
          <w:sz w:val="20"/>
        </w:rPr>
        <w:br/>
      </w:r>
    </w:p>
    <w:p w14:paraId="4F969233" w14:textId="77777777" w:rsidR="00946797" w:rsidRPr="00C456D0" w:rsidRDefault="00000000">
      <w:pPr>
        <w:pStyle w:val="u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240272969"/>
      <w:r w:rsidRPr="00C456D0">
        <w:rPr>
          <w:rFonts w:ascii="Times New Roman" w:hAnsi="Times New Roman" w:cs="Times New Roman"/>
          <w:color w:val="auto"/>
          <w:sz w:val="32"/>
          <w:szCs w:val="32"/>
        </w:rPr>
        <w:lastRenderedPageBreak/>
        <w:t>CHƯƠNG 1. TỔNG QUAN</w:t>
      </w:r>
      <w:bookmarkEnd w:id="2"/>
    </w:p>
    <w:p w14:paraId="5E737B67" w14:textId="77777777" w:rsidR="00946797" w:rsidRPr="00C456D0" w:rsidRDefault="00000000">
      <w:pPr>
        <w:pStyle w:val="u2"/>
        <w:rPr>
          <w:rFonts w:ascii="Times New Roman" w:hAnsi="Times New Roman" w:cs="Times New Roman"/>
          <w:color w:val="auto"/>
        </w:rPr>
      </w:pPr>
      <w:bookmarkStart w:id="3" w:name="_Toc240272970"/>
      <w:r w:rsidRPr="00C456D0">
        <w:rPr>
          <w:rFonts w:ascii="Times New Roman" w:hAnsi="Times New Roman" w:cs="Times New Roman"/>
          <w:color w:val="auto"/>
        </w:rPr>
        <w:t xml:space="preserve">1.1. </w:t>
      </w:r>
      <w:proofErr w:type="spellStart"/>
      <w:r w:rsidRPr="00C456D0">
        <w:rPr>
          <w:rFonts w:ascii="Times New Roman" w:hAnsi="Times New Roman" w:cs="Times New Roman"/>
          <w:color w:val="auto"/>
        </w:rPr>
        <w:t>Khảo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sát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hiện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trạng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công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tác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truyền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thông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tại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Công </w:t>
      </w:r>
      <w:proofErr w:type="spellStart"/>
      <w:r w:rsidRPr="00C456D0">
        <w:rPr>
          <w:rFonts w:ascii="Times New Roman" w:hAnsi="Times New Roman" w:cs="Times New Roman"/>
          <w:color w:val="auto"/>
        </w:rPr>
        <w:t>đoàn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TDMU</w:t>
      </w:r>
      <w:bookmarkEnd w:id="3"/>
    </w:p>
    <w:p w14:paraId="0F520632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Công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Trường </w:t>
      </w:r>
      <w:proofErr w:type="spellStart"/>
      <w:r w:rsidRPr="00C456D0">
        <w:rPr>
          <w:rFonts w:cs="Times New Roman"/>
          <w:color w:val="auto"/>
        </w:rPr>
        <w:t>Đại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học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Thủ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Dầu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Một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tổ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chức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trị</w:t>
      </w:r>
      <w:proofErr w:type="spellEnd"/>
      <w:r w:rsidRPr="00C456D0">
        <w:rPr>
          <w:rFonts w:cs="Times New Roman"/>
          <w:color w:val="auto"/>
        </w:rPr>
        <w:t xml:space="preserve"> - </w:t>
      </w:r>
      <w:proofErr w:type="spellStart"/>
      <w:r w:rsidRPr="00C456D0">
        <w:rPr>
          <w:rFonts w:cs="Times New Roman"/>
          <w:color w:val="auto"/>
        </w:rPr>
        <w:t>xã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hội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hơn</w:t>
      </w:r>
      <w:proofErr w:type="spellEnd"/>
      <w:r w:rsidRPr="00C456D0">
        <w:rPr>
          <w:rFonts w:cs="Times New Roman"/>
          <w:color w:val="auto"/>
        </w:rPr>
        <w:t xml:space="preserve"> 1.200 </w:t>
      </w:r>
      <w:proofErr w:type="spellStart"/>
      <w:r w:rsidRPr="00C456D0">
        <w:rPr>
          <w:rFonts w:cs="Times New Roman"/>
          <w:color w:val="auto"/>
        </w:rPr>
        <w:t>cán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bộ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giảng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người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lao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trong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trường</w:t>
      </w:r>
      <w:proofErr w:type="spellEnd"/>
      <w:r w:rsidRPr="00C456D0">
        <w:rPr>
          <w:rFonts w:cs="Times New Roman"/>
          <w:color w:val="auto"/>
        </w:rPr>
        <w:t xml:space="preserve">. Công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giữ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vai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trò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kênh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ngôn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thức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đảm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nhận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nhiệm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vụ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trọng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yếu</w:t>
      </w:r>
      <w:proofErr w:type="spellEnd"/>
      <w:r w:rsidRPr="00C456D0">
        <w:rPr>
          <w:rFonts w:cs="Times New Roman"/>
          <w:color w:val="auto"/>
        </w:rPr>
        <w:t>:</w:t>
      </w:r>
    </w:p>
    <w:p w14:paraId="58C47598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</w:t>
      </w:r>
      <w:proofErr w:type="spellStart"/>
      <w:r w:rsidRPr="00C456D0">
        <w:rPr>
          <w:rFonts w:cs="Times New Roman"/>
          <w:color w:val="auto"/>
        </w:rPr>
        <w:t>Tuyên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phổ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biến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chủ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trương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của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Đảng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chính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pháp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luật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của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nước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chỉ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của</w:t>
      </w:r>
      <w:proofErr w:type="spellEnd"/>
      <w:r w:rsidRPr="00C456D0">
        <w:rPr>
          <w:rFonts w:cs="Times New Roman"/>
          <w:color w:val="auto"/>
        </w:rPr>
        <w:t xml:space="preserve"> Công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cấp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trên</w:t>
      </w:r>
      <w:proofErr w:type="spellEnd"/>
      <w:r w:rsidRPr="00C456D0">
        <w:rPr>
          <w:rFonts w:cs="Times New Roman"/>
          <w:color w:val="auto"/>
        </w:rPr>
        <w:t>.</w:t>
      </w:r>
    </w:p>
    <w:p w14:paraId="03E0225D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</w:t>
      </w:r>
      <w:proofErr w:type="spellStart"/>
      <w:r w:rsidRPr="00C456D0">
        <w:rPr>
          <w:rFonts w:cs="Times New Roman"/>
          <w:color w:val="auto"/>
        </w:rPr>
        <w:t>Cập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nhật</w:t>
      </w:r>
      <w:proofErr w:type="spellEnd"/>
      <w:r w:rsidRPr="00C456D0">
        <w:rPr>
          <w:rFonts w:cs="Times New Roman"/>
          <w:color w:val="auto"/>
        </w:rPr>
        <w:t xml:space="preserve"> tin </w:t>
      </w:r>
      <w:proofErr w:type="spellStart"/>
      <w:r w:rsidRPr="00C456D0">
        <w:rPr>
          <w:rFonts w:cs="Times New Roman"/>
          <w:color w:val="auto"/>
        </w:rPr>
        <w:t>tức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về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hoạt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phong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trào</w:t>
      </w:r>
      <w:proofErr w:type="spellEnd"/>
      <w:r w:rsidRPr="00C456D0">
        <w:rPr>
          <w:rFonts w:cs="Times New Roman"/>
          <w:color w:val="auto"/>
        </w:rPr>
        <w:t xml:space="preserve">: </w:t>
      </w:r>
      <w:proofErr w:type="spellStart"/>
      <w:r w:rsidRPr="00C456D0">
        <w:rPr>
          <w:rFonts w:cs="Times New Roman"/>
          <w:color w:val="auto"/>
        </w:rPr>
        <w:t>thi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đua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dạy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tốt</w:t>
      </w:r>
      <w:proofErr w:type="spellEnd"/>
      <w:r w:rsidRPr="00C456D0">
        <w:rPr>
          <w:rFonts w:cs="Times New Roman"/>
          <w:color w:val="auto"/>
        </w:rPr>
        <w:t xml:space="preserve"> - </w:t>
      </w:r>
      <w:proofErr w:type="spellStart"/>
      <w:r w:rsidRPr="00C456D0">
        <w:rPr>
          <w:rFonts w:cs="Times New Roman"/>
          <w:color w:val="auto"/>
        </w:rPr>
        <w:t>học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tốt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hội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thao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văn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nghệ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hoạt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vì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đồng</w:t>
      </w:r>
      <w:proofErr w:type="spellEnd"/>
      <w:r w:rsidRPr="00C456D0">
        <w:rPr>
          <w:rFonts w:cs="Times New Roman"/>
          <w:color w:val="auto"/>
        </w:rPr>
        <w:t>.</w:t>
      </w:r>
    </w:p>
    <w:p w14:paraId="4892EA9B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Công </w:t>
      </w:r>
      <w:proofErr w:type="spellStart"/>
      <w:r w:rsidRPr="00C456D0">
        <w:rPr>
          <w:rFonts w:cs="Times New Roman"/>
          <w:color w:val="auto"/>
        </w:rPr>
        <w:t>khai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chế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phúc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lợi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chính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hiểm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chăm</w:t>
      </w:r>
      <w:proofErr w:type="spellEnd"/>
      <w:r w:rsidRPr="00C456D0">
        <w:rPr>
          <w:rFonts w:cs="Times New Roman"/>
          <w:color w:val="auto"/>
        </w:rPr>
        <w:t xml:space="preserve"> lo </w:t>
      </w:r>
      <w:proofErr w:type="spellStart"/>
      <w:r w:rsidRPr="00C456D0">
        <w:rPr>
          <w:rFonts w:cs="Times New Roman"/>
          <w:color w:val="auto"/>
        </w:rPr>
        <w:t>đời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sống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trợ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cấp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khăn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hoạt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nữ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>.</w:t>
      </w:r>
    </w:p>
    <w:p w14:paraId="473F0537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</w:t>
      </w:r>
      <w:proofErr w:type="spellStart"/>
      <w:r w:rsidRPr="00C456D0">
        <w:rPr>
          <w:rFonts w:cs="Times New Roman"/>
          <w:color w:val="auto"/>
        </w:rPr>
        <w:t>Đăng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quan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trọng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lịch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tuần</w:t>
      </w:r>
      <w:proofErr w:type="spellEnd"/>
      <w:r w:rsidRPr="00C456D0">
        <w:rPr>
          <w:rFonts w:cs="Times New Roman"/>
          <w:color w:val="auto"/>
        </w:rPr>
        <w:t>/</w:t>
      </w:r>
      <w:proofErr w:type="spellStart"/>
      <w:r w:rsidRPr="00C456D0">
        <w:rPr>
          <w:rFonts w:cs="Times New Roman"/>
          <w:color w:val="auto"/>
        </w:rPr>
        <w:t>tháng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biểu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mẫu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định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nghiệp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vụ</w:t>
      </w:r>
      <w:proofErr w:type="spellEnd"/>
      <w:r w:rsidRPr="00C456D0">
        <w:rPr>
          <w:rFonts w:cs="Times New Roman"/>
          <w:color w:val="auto"/>
        </w:rPr>
        <w:t>.</w:t>
      </w:r>
    </w:p>
    <w:p w14:paraId="57B7DEB4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</w:rPr>
        <w:t>Hiện</w:t>
      </w:r>
      <w:proofErr w:type="spellEnd"/>
      <w:r w:rsidRPr="00C456D0">
        <w:rPr>
          <w:rFonts w:cs="Times New Roman"/>
          <w:color w:val="auto"/>
        </w:rPr>
        <w:t xml:space="preserve"> nay,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kênh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chủ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yếu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của</w:t>
      </w:r>
      <w:proofErr w:type="spellEnd"/>
      <w:r w:rsidRPr="00C456D0">
        <w:rPr>
          <w:rFonts w:cs="Times New Roman"/>
          <w:color w:val="auto"/>
        </w:rPr>
        <w:t xml:space="preserve"> Công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trường</w:t>
      </w:r>
      <w:proofErr w:type="spellEnd"/>
      <w:r w:rsidRPr="00C456D0">
        <w:rPr>
          <w:rFonts w:cs="Times New Roman"/>
          <w:color w:val="auto"/>
        </w:rPr>
        <w:t xml:space="preserve"> bao </w:t>
      </w:r>
      <w:proofErr w:type="spellStart"/>
      <w:r w:rsidRPr="00C456D0">
        <w:rPr>
          <w:rFonts w:cs="Times New Roman"/>
          <w:color w:val="auto"/>
        </w:rPr>
        <w:t>gồm</w:t>
      </w:r>
      <w:proofErr w:type="spellEnd"/>
      <w:r w:rsidRPr="00C456D0">
        <w:rPr>
          <w:rFonts w:cs="Times New Roman"/>
          <w:color w:val="auto"/>
        </w:rPr>
        <w:t xml:space="preserve">: </w:t>
      </w:r>
      <w:proofErr w:type="spellStart"/>
      <w:r w:rsidRPr="00C456D0">
        <w:rPr>
          <w:rFonts w:cs="Times New Roman"/>
          <w:color w:val="auto"/>
        </w:rPr>
        <w:t>phân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mục</w:t>
      </w:r>
      <w:proofErr w:type="spellEnd"/>
      <w:r w:rsidRPr="00C456D0">
        <w:rPr>
          <w:rFonts w:cs="Times New Roman"/>
          <w:color w:val="auto"/>
        </w:rPr>
        <w:t xml:space="preserve"> tin </w:t>
      </w:r>
      <w:proofErr w:type="spellStart"/>
      <w:r w:rsidRPr="00C456D0">
        <w:rPr>
          <w:rFonts w:cs="Times New Roman"/>
          <w:color w:val="auto"/>
        </w:rPr>
        <w:t>tức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trên</w:t>
      </w:r>
      <w:proofErr w:type="spellEnd"/>
      <w:r w:rsidRPr="00C456D0">
        <w:rPr>
          <w:rFonts w:cs="Times New Roman"/>
          <w:color w:val="auto"/>
        </w:rPr>
        <w:t xml:space="preserve"> Website </w:t>
      </w:r>
      <w:proofErr w:type="spellStart"/>
      <w:r w:rsidRPr="00C456D0">
        <w:rPr>
          <w:rFonts w:cs="Times New Roman"/>
          <w:color w:val="auto"/>
        </w:rPr>
        <w:t>trường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Fanpage</w:t>
      </w:r>
      <w:proofErr w:type="spellEnd"/>
      <w:r w:rsidRPr="00C456D0">
        <w:rPr>
          <w:rFonts w:cs="Times New Roman"/>
          <w:color w:val="auto"/>
        </w:rPr>
        <w:t xml:space="preserve"> Facebook Công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TDMU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nhóm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trao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đổi</w:t>
      </w:r>
      <w:proofErr w:type="spellEnd"/>
      <w:r w:rsidRPr="00C456D0">
        <w:rPr>
          <w:rFonts w:cs="Times New Roman"/>
          <w:color w:val="auto"/>
        </w:rPr>
        <w:t xml:space="preserve"> Zalo. </w:t>
      </w:r>
      <w:proofErr w:type="spellStart"/>
      <w:r w:rsidRPr="00C456D0">
        <w:rPr>
          <w:rFonts w:cs="Times New Roman"/>
          <w:color w:val="auto"/>
        </w:rPr>
        <w:t>Mặc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dù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đáp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ứng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được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việc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tin </w:t>
      </w:r>
      <w:proofErr w:type="spellStart"/>
      <w:r w:rsidRPr="00C456D0">
        <w:rPr>
          <w:rFonts w:cs="Times New Roman"/>
          <w:color w:val="auto"/>
        </w:rPr>
        <w:t>cơ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nhưng</w:t>
      </w:r>
      <w:proofErr w:type="spellEnd"/>
      <w:r w:rsidRPr="00C456D0">
        <w:rPr>
          <w:rFonts w:cs="Times New Roman"/>
          <w:color w:val="auto"/>
        </w:rPr>
        <w:t xml:space="preserve"> qua </w:t>
      </w:r>
      <w:proofErr w:type="spellStart"/>
      <w:r w:rsidRPr="00C456D0">
        <w:rPr>
          <w:rFonts w:cs="Times New Roman"/>
          <w:color w:val="auto"/>
        </w:rPr>
        <w:t>khảo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sát</w:t>
      </w:r>
      <w:proofErr w:type="spellEnd"/>
      <w:r w:rsidRPr="00C456D0">
        <w:rPr>
          <w:rFonts w:cs="Times New Roman"/>
          <w:color w:val="auto"/>
        </w:rPr>
        <w:t xml:space="preserve"> chi </w:t>
      </w:r>
      <w:proofErr w:type="spellStart"/>
      <w:r w:rsidRPr="00C456D0">
        <w:rPr>
          <w:rFonts w:cs="Times New Roman"/>
          <w:color w:val="auto"/>
        </w:rPr>
        <w:t>tiết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quy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vận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hành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bộc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lộ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nhiều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điểm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nghẽn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nghệ</w:t>
      </w:r>
      <w:proofErr w:type="spellEnd"/>
      <w:r w:rsidRPr="00C456D0">
        <w:rPr>
          <w:rFonts w:cs="Times New Roman"/>
          <w:color w:val="auto"/>
        </w:rPr>
        <w:t>:</w:t>
      </w:r>
    </w:p>
    <w:p w14:paraId="43E7836C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1. </w:t>
      </w:r>
      <w:proofErr w:type="spellStart"/>
      <w:r w:rsidRPr="00C456D0">
        <w:rPr>
          <w:rFonts w:cs="Times New Roman"/>
          <w:color w:val="auto"/>
        </w:rPr>
        <w:t>Áp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lực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kiêm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nhiệm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chậm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trễ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tin: </w:t>
      </w:r>
      <w:proofErr w:type="spellStart"/>
      <w:r w:rsidRPr="00C456D0">
        <w:rPr>
          <w:rFonts w:cs="Times New Roman"/>
          <w:color w:val="auto"/>
        </w:rPr>
        <w:t>Đội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ngũ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bộ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phụ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trách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tin -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của</w:t>
      </w:r>
      <w:proofErr w:type="spellEnd"/>
      <w:r w:rsidRPr="00C456D0">
        <w:rPr>
          <w:rFonts w:cs="Times New Roman"/>
          <w:color w:val="auto"/>
        </w:rPr>
        <w:t xml:space="preserve"> Công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đều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hoặc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chuyên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kiêm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nhiệm</w:t>
      </w:r>
      <w:proofErr w:type="spellEnd"/>
      <w:r w:rsidRPr="00C456D0">
        <w:rPr>
          <w:rFonts w:cs="Times New Roman"/>
          <w:color w:val="auto"/>
        </w:rPr>
        <w:t xml:space="preserve">. Khi </w:t>
      </w:r>
      <w:proofErr w:type="spellStart"/>
      <w:r w:rsidRPr="00C456D0">
        <w:rPr>
          <w:rFonts w:cs="Times New Roman"/>
          <w:color w:val="auto"/>
        </w:rPr>
        <w:t>bước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cao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điểm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dạy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coi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hoặc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tổng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năm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học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việc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soạn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thảo</w:t>
      </w:r>
      <w:proofErr w:type="spellEnd"/>
      <w:r w:rsidRPr="00C456D0">
        <w:rPr>
          <w:rFonts w:cs="Times New Roman"/>
          <w:color w:val="auto"/>
        </w:rPr>
        <w:t xml:space="preserve"> tin </w:t>
      </w:r>
      <w:proofErr w:type="spellStart"/>
      <w:r w:rsidRPr="00C456D0">
        <w:rPr>
          <w:rFonts w:cs="Times New Roman"/>
          <w:color w:val="auto"/>
        </w:rPr>
        <w:t>tức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về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phong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trào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thường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bị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dồn</w:t>
      </w:r>
      <w:proofErr w:type="spellEnd"/>
      <w:r w:rsidRPr="00C456D0">
        <w:rPr>
          <w:rFonts w:cs="Times New Roman"/>
          <w:color w:val="auto"/>
        </w:rPr>
        <w:t xml:space="preserve"> ứ, </w:t>
      </w:r>
      <w:proofErr w:type="spellStart"/>
      <w:r w:rsidRPr="00C456D0">
        <w:rPr>
          <w:rFonts w:cs="Times New Roman"/>
          <w:color w:val="auto"/>
        </w:rPr>
        <w:t>chậm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hành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từ</w:t>
      </w:r>
      <w:proofErr w:type="spellEnd"/>
      <w:r w:rsidRPr="00C456D0">
        <w:rPr>
          <w:rFonts w:cs="Times New Roman"/>
          <w:color w:val="auto"/>
        </w:rPr>
        <w:t xml:space="preserve"> 3 </w:t>
      </w:r>
      <w:proofErr w:type="spellStart"/>
      <w:r w:rsidRPr="00C456D0">
        <w:rPr>
          <w:rFonts w:cs="Times New Roman"/>
          <w:color w:val="auto"/>
        </w:rPr>
        <w:t>đến</w:t>
      </w:r>
      <w:proofErr w:type="spellEnd"/>
      <w:r w:rsidRPr="00C456D0">
        <w:rPr>
          <w:rFonts w:cs="Times New Roman"/>
          <w:color w:val="auto"/>
        </w:rPr>
        <w:t xml:space="preserve"> 5 </w:t>
      </w:r>
      <w:proofErr w:type="spellStart"/>
      <w:r w:rsidRPr="00C456D0">
        <w:rPr>
          <w:rFonts w:cs="Times New Roman"/>
          <w:color w:val="auto"/>
        </w:rPr>
        <w:t>ngày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làm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giảm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thời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của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tin.</w:t>
      </w:r>
    </w:p>
    <w:p w14:paraId="23A98C85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2. </w:t>
      </w:r>
      <w:proofErr w:type="spellStart"/>
      <w:r w:rsidRPr="00C456D0">
        <w:rPr>
          <w:rFonts w:cs="Times New Roman"/>
          <w:color w:val="auto"/>
        </w:rPr>
        <w:t>Khó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khăn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trong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khâu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nội</w:t>
      </w:r>
      <w:proofErr w:type="spellEnd"/>
      <w:r w:rsidRPr="00C456D0">
        <w:rPr>
          <w:rFonts w:cs="Times New Roman"/>
          <w:color w:val="auto"/>
        </w:rPr>
        <w:t xml:space="preserve"> dung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phương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tiện</w:t>
      </w:r>
      <w:proofErr w:type="spellEnd"/>
      <w:r w:rsidRPr="00C456D0">
        <w:rPr>
          <w:rFonts w:cs="Times New Roman"/>
          <w:color w:val="auto"/>
        </w:rPr>
        <w:t xml:space="preserve">: </w:t>
      </w:r>
      <w:proofErr w:type="spellStart"/>
      <w:r w:rsidRPr="00C456D0">
        <w:rPr>
          <w:rFonts w:cs="Times New Roman"/>
          <w:color w:val="auto"/>
        </w:rPr>
        <w:t>Việc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một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chuẩn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mực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đòi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hỏi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kỹ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hành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văn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trang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trọng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chuẩn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về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thuật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ngữ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nhưng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vẫn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hấp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dẫn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người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đọc</w:t>
      </w:r>
      <w:proofErr w:type="spellEnd"/>
      <w:r w:rsidRPr="00C456D0">
        <w:rPr>
          <w:rFonts w:cs="Times New Roman"/>
          <w:color w:val="auto"/>
        </w:rPr>
        <w:t xml:space="preserve">. </w:t>
      </w:r>
      <w:proofErr w:type="spellStart"/>
      <w:r w:rsidRPr="00C456D0">
        <w:rPr>
          <w:rFonts w:cs="Times New Roman"/>
          <w:color w:val="auto"/>
        </w:rPr>
        <w:t>Đặt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tiêu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đề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sao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hút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đọc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môi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trường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hội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thách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thức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nhỏ</w:t>
      </w:r>
      <w:proofErr w:type="spellEnd"/>
      <w:r w:rsidRPr="00C456D0">
        <w:rPr>
          <w:rFonts w:cs="Times New Roman"/>
          <w:color w:val="auto"/>
        </w:rPr>
        <w:t xml:space="preserve">. </w:t>
      </w:r>
      <w:proofErr w:type="spellStart"/>
      <w:r w:rsidRPr="00C456D0">
        <w:rPr>
          <w:rFonts w:cs="Times New Roman"/>
          <w:color w:val="auto"/>
        </w:rPr>
        <w:t>Đặc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biệt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khâu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kế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ảnh</w:t>
      </w:r>
      <w:proofErr w:type="spellEnd"/>
      <w:r w:rsidRPr="00C456D0">
        <w:rPr>
          <w:rFonts w:cs="Times New Roman"/>
          <w:color w:val="auto"/>
        </w:rPr>
        <w:t xml:space="preserve"> banner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xuất</w:t>
      </w:r>
      <w:proofErr w:type="spellEnd"/>
      <w:r w:rsidRPr="00C456D0">
        <w:rPr>
          <w:rFonts w:cs="Times New Roman"/>
          <w:color w:val="auto"/>
        </w:rPr>
        <w:t xml:space="preserve"> video </w:t>
      </w:r>
      <w:proofErr w:type="spellStart"/>
      <w:r w:rsidRPr="00C456D0">
        <w:rPr>
          <w:rFonts w:cs="Times New Roman"/>
          <w:color w:val="auto"/>
        </w:rPr>
        <w:t>ngắn</w:t>
      </w:r>
      <w:proofErr w:type="spellEnd"/>
      <w:r w:rsidRPr="00C456D0">
        <w:rPr>
          <w:rFonts w:cs="Times New Roman"/>
          <w:color w:val="auto"/>
        </w:rPr>
        <w:t xml:space="preserve"> (Shorts/Reels) </w:t>
      </w:r>
      <w:proofErr w:type="spellStart"/>
      <w:r w:rsidRPr="00C456D0">
        <w:rPr>
          <w:rFonts w:cs="Times New Roman"/>
          <w:color w:val="auto"/>
        </w:rPr>
        <w:t>tóm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tắt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đòi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hỏi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phần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mềm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chuyên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dụng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kỹ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đồ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họa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phức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số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bộ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kiêm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nhiệm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chưa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được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đào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</w:t>
      </w:r>
      <w:proofErr w:type="spellEnd"/>
      <w:r w:rsidRPr="00C456D0">
        <w:rPr>
          <w:rFonts w:cs="Times New Roman"/>
          <w:color w:val="auto"/>
        </w:rPr>
        <w:t>.</w:t>
      </w:r>
    </w:p>
    <w:p w14:paraId="3A808C54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3. Quy </w:t>
      </w:r>
      <w:proofErr w:type="spellStart"/>
      <w:r w:rsidRPr="00C456D0">
        <w:rPr>
          <w:rFonts w:cs="Times New Roman"/>
          <w:color w:val="auto"/>
        </w:rPr>
        <w:t>trình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thủ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phân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tán</w:t>
      </w:r>
      <w:proofErr w:type="spellEnd"/>
      <w:r w:rsidRPr="00C456D0">
        <w:rPr>
          <w:rFonts w:cs="Times New Roman"/>
          <w:color w:val="auto"/>
        </w:rPr>
        <w:t xml:space="preserve">: </w:t>
      </w:r>
      <w:proofErr w:type="spellStart"/>
      <w:r w:rsidRPr="00C456D0">
        <w:rPr>
          <w:rFonts w:cs="Times New Roman"/>
          <w:color w:val="auto"/>
        </w:rPr>
        <w:t>Mỗi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sau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được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kiểm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duyệt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thủ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lên</w:t>
      </w:r>
      <w:proofErr w:type="spellEnd"/>
      <w:r w:rsidRPr="00C456D0">
        <w:rPr>
          <w:rFonts w:cs="Times New Roman"/>
          <w:color w:val="auto"/>
        </w:rPr>
        <w:t xml:space="preserve"> Website, </w:t>
      </w:r>
      <w:proofErr w:type="spellStart"/>
      <w:r w:rsidRPr="00C456D0">
        <w:rPr>
          <w:rFonts w:cs="Times New Roman"/>
          <w:color w:val="auto"/>
        </w:rPr>
        <w:t>sau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bộ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mở</w:t>
      </w:r>
      <w:proofErr w:type="spellEnd"/>
      <w:r w:rsidRPr="00C456D0">
        <w:rPr>
          <w:rFonts w:cs="Times New Roman"/>
          <w:color w:val="auto"/>
        </w:rPr>
        <w:t xml:space="preserve"> Facebook </w:t>
      </w:r>
      <w:proofErr w:type="spellStart"/>
      <w:r w:rsidRPr="00C456D0">
        <w:rPr>
          <w:rFonts w:cs="Times New Roman"/>
          <w:color w:val="auto"/>
        </w:rPr>
        <w:t>để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tải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ảnh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Fanpage</w:t>
      </w:r>
      <w:proofErr w:type="spellEnd"/>
      <w:r w:rsidRPr="00C456D0">
        <w:rPr>
          <w:rFonts w:cs="Times New Roman"/>
          <w:color w:val="auto"/>
        </w:rPr>
        <w:t xml:space="preserve">. Thao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lặp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lặp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tốn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kém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thời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gian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dễ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dẫn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đến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sai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sót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lệch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tin </w:t>
      </w:r>
      <w:proofErr w:type="spellStart"/>
      <w:r w:rsidRPr="00C456D0">
        <w:rPr>
          <w:rFonts w:cs="Times New Roman"/>
          <w:color w:val="auto"/>
        </w:rPr>
        <w:t>giữa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kênh</w:t>
      </w:r>
      <w:proofErr w:type="spellEnd"/>
      <w:r w:rsidRPr="00C456D0">
        <w:rPr>
          <w:rFonts w:cs="Times New Roman"/>
          <w:color w:val="auto"/>
        </w:rPr>
        <w:t>.</w:t>
      </w:r>
    </w:p>
    <w:p w14:paraId="70944D53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lastRenderedPageBreak/>
        <w:t xml:space="preserve">4. </w:t>
      </w:r>
      <w:proofErr w:type="spellStart"/>
      <w:r w:rsidRPr="00C456D0">
        <w:rPr>
          <w:rFonts w:cs="Times New Roman"/>
          <w:color w:val="auto"/>
        </w:rPr>
        <w:t>Thiếu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lập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lịch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xuất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: </w:t>
      </w:r>
      <w:proofErr w:type="spellStart"/>
      <w:r w:rsidRPr="00C456D0">
        <w:rPr>
          <w:rFonts w:cs="Times New Roman"/>
          <w:color w:val="auto"/>
        </w:rPr>
        <w:t>Hiện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tại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để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xuất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khung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giờ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nhiều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người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đọc</w:t>
      </w:r>
      <w:proofErr w:type="spellEnd"/>
      <w:r w:rsidRPr="00C456D0">
        <w:rPr>
          <w:rFonts w:cs="Times New Roman"/>
          <w:color w:val="auto"/>
        </w:rPr>
        <w:t xml:space="preserve"> (</w:t>
      </w:r>
      <w:proofErr w:type="spellStart"/>
      <w:r w:rsidRPr="00C456D0">
        <w:rPr>
          <w:rFonts w:cs="Times New Roman"/>
          <w:color w:val="auto"/>
        </w:rPr>
        <w:t>khoảng</w:t>
      </w:r>
      <w:proofErr w:type="spellEnd"/>
      <w:r w:rsidRPr="00C456D0">
        <w:rPr>
          <w:rFonts w:cs="Times New Roman"/>
          <w:color w:val="auto"/>
        </w:rPr>
        <w:t xml:space="preserve"> 19h30 - 21h30 </w:t>
      </w:r>
      <w:proofErr w:type="spellStart"/>
      <w:r w:rsidRPr="00C456D0">
        <w:rPr>
          <w:rFonts w:cs="Times New Roman"/>
          <w:color w:val="auto"/>
        </w:rPr>
        <w:t>hoặc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ngày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cuối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tuần</w:t>
      </w:r>
      <w:proofErr w:type="spellEnd"/>
      <w:r w:rsidRPr="00C456D0">
        <w:rPr>
          <w:rFonts w:cs="Times New Roman"/>
          <w:color w:val="auto"/>
        </w:rPr>
        <w:t xml:space="preserve">), </w:t>
      </w:r>
      <w:proofErr w:type="spellStart"/>
      <w:r w:rsidRPr="00C456D0">
        <w:rPr>
          <w:rFonts w:cs="Times New Roman"/>
          <w:color w:val="auto"/>
        </w:rPr>
        <w:t>cán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bộ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trực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tiếp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mở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máy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thao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. </w:t>
      </w:r>
      <w:proofErr w:type="spellStart"/>
      <w:r w:rsidRPr="00C456D0">
        <w:rPr>
          <w:rFonts w:cs="Times New Roman"/>
          <w:color w:val="auto"/>
        </w:rPr>
        <w:t>Việc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thiếu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cơ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chế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hẹn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giờ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(Scheduler) </w:t>
      </w:r>
      <w:proofErr w:type="spellStart"/>
      <w:r w:rsidRPr="00C456D0">
        <w:rPr>
          <w:rFonts w:cs="Times New Roman"/>
          <w:color w:val="auto"/>
        </w:rPr>
        <w:t>làm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giảm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hiệu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tiếp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cận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của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>.</w:t>
      </w:r>
    </w:p>
    <w:p w14:paraId="04676F0E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5. </w:t>
      </w:r>
      <w:proofErr w:type="spellStart"/>
      <w:r w:rsidRPr="00C456D0">
        <w:rPr>
          <w:rFonts w:cs="Times New Roman"/>
          <w:color w:val="auto"/>
        </w:rPr>
        <w:t>Không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cụ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lường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thống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kê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tập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trung</w:t>
      </w:r>
      <w:proofErr w:type="spellEnd"/>
      <w:r w:rsidRPr="00C456D0">
        <w:rPr>
          <w:rFonts w:cs="Times New Roman"/>
          <w:color w:val="auto"/>
        </w:rPr>
        <w:t xml:space="preserve">: Ban </w:t>
      </w:r>
      <w:proofErr w:type="spellStart"/>
      <w:r w:rsidRPr="00C456D0">
        <w:rPr>
          <w:rFonts w:cs="Times New Roman"/>
          <w:color w:val="auto"/>
        </w:rPr>
        <w:t>Chấp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hành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chưa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một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điều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khiển</w:t>
      </w:r>
      <w:proofErr w:type="spellEnd"/>
      <w:r w:rsidRPr="00C456D0">
        <w:rPr>
          <w:rFonts w:cs="Times New Roman"/>
          <w:color w:val="auto"/>
        </w:rPr>
        <w:t xml:space="preserve"> (Dashboard) </w:t>
      </w:r>
      <w:proofErr w:type="spellStart"/>
      <w:r w:rsidRPr="00C456D0">
        <w:rPr>
          <w:rFonts w:cs="Times New Roman"/>
          <w:color w:val="auto"/>
        </w:rPr>
        <w:t>thống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kê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định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lượng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xem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nào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lượt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đọc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cao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nào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nhận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được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nhiều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tương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tỷ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lệ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quan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tâm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đến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chủ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đề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ra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sao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căn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cứ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tiến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chất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lượng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tuyên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>.</w:t>
      </w:r>
    </w:p>
    <w:p w14:paraId="0F1C0FFB" w14:textId="77777777" w:rsidR="00946797" w:rsidRPr="00C456D0" w:rsidRDefault="00000000">
      <w:pPr>
        <w:pStyle w:val="u2"/>
        <w:rPr>
          <w:rFonts w:ascii="Times New Roman" w:hAnsi="Times New Roman" w:cs="Times New Roman"/>
          <w:color w:val="auto"/>
        </w:rPr>
      </w:pPr>
      <w:bookmarkStart w:id="4" w:name="_Toc240272971"/>
      <w:r w:rsidRPr="00C456D0">
        <w:rPr>
          <w:rFonts w:ascii="Times New Roman" w:hAnsi="Times New Roman" w:cs="Times New Roman"/>
          <w:color w:val="auto"/>
        </w:rPr>
        <w:t xml:space="preserve">1.2. </w:t>
      </w:r>
      <w:proofErr w:type="spellStart"/>
      <w:r w:rsidRPr="00C456D0">
        <w:rPr>
          <w:rFonts w:ascii="Times New Roman" w:hAnsi="Times New Roman" w:cs="Times New Roman"/>
          <w:color w:val="auto"/>
        </w:rPr>
        <w:t>Khảo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sát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phần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cứng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và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hạ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tầng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công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nghệ</w:t>
      </w:r>
      <w:bookmarkEnd w:id="4"/>
      <w:proofErr w:type="spellEnd"/>
    </w:p>
    <w:p w14:paraId="429DC3E2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</w:rPr>
        <w:t>Để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đảm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việc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triển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khai</w:t>
      </w:r>
      <w:proofErr w:type="spellEnd"/>
      <w:r w:rsidRPr="00C456D0">
        <w:rPr>
          <w:rFonts w:cs="Times New Roman"/>
          <w:color w:val="auto"/>
        </w:rPr>
        <w:t xml:space="preserve"> Website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tích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hợp</w:t>
      </w:r>
      <w:proofErr w:type="spellEnd"/>
      <w:r w:rsidRPr="00C456D0">
        <w:rPr>
          <w:rFonts w:cs="Times New Roman"/>
          <w:color w:val="auto"/>
        </w:rPr>
        <w:t xml:space="preserve"> AI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hội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hiệu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cao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nhóm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tiến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hành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khảo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cơ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sở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hạ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tầng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phần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cứng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bị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vị</w:t>
      </w:r>
      <w:proofErr w:type="spellEnd"/>
      <w:r w:rsidRPr="00C456D0">
        <w:rPr>
          <w:rFonts w:cs="Times New Roman"/>
          <w:color w:val="auto"/>
        </w:rPr>
        <w:t xml:space="preserve">. </w:t>
      </w:r>
      <w:proofErr w:type="spellStart"/>
      <w:r w:rsidRPr="00C456D0">
        <w:rPr>
          <w:rFonts w:cs="Times New Roman"/>
          <w:color w:val="auto"/>
        </w:rPr>
        <w:t>Kết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khảo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được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tổng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hợp</w:t>
      </w:r>
      <w:proofErr w:type="spellEnd"/>
      <w:r w:rsidRPr="00C456D0">
        <w:rPr>
          <w:rFonts w:cs="Times New Roman"/>
          <w:color w:val="auto"/>
        </w:rPr>
        <w:t xml:space="preserve"> chi </w:t>
      </w:r>
      <w:proofErr w:type="spellStart"/>
      <w:r w:rsidRPr="00C456D0">
        <w:rPr>
          <w:rFonts w:cs="Times New Roman"/>
          <w:color w:val="auto"/>
        </w:rPr>
        <w:t>tiết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trong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Bảng</w:t>
      </w:r>
      <w:proofErr w:type="spellEnd"/>
      <w:r w:rsidRPr="00C456D0">
        <w:rPr>
          <w:rFonts w:cs="Times New Roman"/>
          <w:color w:val="auto"/>
        </w:rPr>
        <w:t xml:space="preserve"> 1.1:</w:t>
      </w:r>
    </w:p>
    <w:p w14:paraId="39709BAE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i/>
          <w:color w:val="auto"/>
        </w:rPr>
        <w:t>Bảng</w:t>
      </w:r>
      <w:proofErr w:type="spellEnd"/>
      <w:r w:rsidRPr="00C456D0">
        <w:rPr>
          <w:rFonts w:cs="Times New Roman"/>
          <w:i/>
          <w:color w:val="auto"/>
        </w:rPr>
        <w:t xml:space="preserve"> 1.1: </w:t>
      </w:r>
      <w:proofErr w:type="spellStart"/>
      <w:r w:rsidRPr="00C456D0">
        <w:rPr>
          <w:rFonts w:cs="Times New Roman"/>
          <w:i/>
          <w:color w:val="auto"/>
        </w:rPr>
        <w:t>Khảo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sát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phần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cứng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và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hạ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tầng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công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nghệ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946797" w:rsidRPr="00C456D0" w14:paraId="325C90C7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2F3D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Thiết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bị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0683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Máy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tính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(PC), </w:t>
            </w:r>
            <w:proofErr w:type="spellStart"/>
            <w:r w:rsidRPr="00C456D0">
              <w:rPr>
                <w:rFonts w:cs="Times New Roman"/>
                <w:color w:val="auto"/>
              </w:rPr>
              <w:t>Máy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tính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xách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tay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(Laptop), </w:t>
            </w:r>
            <w:proofErr w:type="spellStart"/>
            <w:r w:rsidRPr="00C456D0">
              <w:rPr>
                <w:rFonts w:cs="Times New Roman"/>
                <w:color w:val="auto"/>
              </w:rPr>
              <w:t>Điện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thoại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(Smartphone), </w:t>
            </w:r>
            <w:proofErr w:type="spellStart"/>
            <w:r w:rsidRPr="00C456D0">
              <w:rPr>
                <w:rFonts w:cs="Times New Roman"/>
                <w:color w:val="auto"/>
              </w:rPr>
              <w:t>Máy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chủ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trữ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Web &amp; CSDL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trường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46F1680A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FD2F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Tình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trạng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thiết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bị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B43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Thiết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phòng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khoa, </w:t>
            </w:r>
            <w:proofErr w:type="spellStart"/>
            <w:r w:rsidRPr="00C456D0">
              <w:rPr>
                <w:rFonts w:cs="Times New Roman"/>
                <w:color w:val="auto"/>
              </w:rPr>
              <w:t>viện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phòng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ban </w:t>
            </w:r>
            <w:proofErr w:type="spellStart"/>
            <w:r w:rsidRPr="00C456D0">
              <w:rPr>
                <w:rFonts w:cs="Times New Roman"/>
                <w:color w:val="auto"/>
              </w:rPr>
              <w:t>hoạt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ổn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định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; </w:t>
            </w:r>
            <w:proofErr w:type="spellStart"/>
            <w:r w:rsidRPr="00C456D0">
              <w:rPr>
                <w:rFonts w:cs="Times New Roman"/>
                <w:color w:val="auto"/>
              </w:rPr>
              <w:t>hạ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tầng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quang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nội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hệ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thống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Wifi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Trường ĐH </w:t>
            </w:r>
            <w:proofErr w:type="spellStart"/>
            <w:r w:rsidRPr="00C456D0">
              <w:rPr>
                <w:rFonts w:cs="Times New Roman"/>
                <w:color w:val="auto"/>
              </w:rPr>
              <w:t>Thủ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Dầu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Một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suốt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băng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tục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6104012B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1B1B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Hiệu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suất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9BA0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Máy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tính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phòng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di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đáp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ứng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rất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tốt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việc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truy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cập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Web </w:t>
            </w:r>
            <w:proofErr w:type="spellStart"/>
            <w:r w:rsidRPr="00C456D0">
              <w:rPr>
                <w:rFonts w:cs="Times New Roman"/>
                <w:color w:val="auto"/>
              </w:rPr>
              <w:t>hiện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thao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mượt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soạn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thảo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CMS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hiển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mượt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video </w:t>
            </w:r>
            <w:proofErr w:type="spellStart"/>
            <w:r w:rsidRPr="00C456D0">
              <w:rPr>
                <w:rFonts w:cs="Times New Roman"/>
                <w:color w:val="auto"/>
              </w:rPr>
              <w:t>chất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lượng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cao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0CB69721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DC9BA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Độ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an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toàn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tuân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thủ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quy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định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CF1F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Tuân </w:t>
            </w:r>
            <w:proofErr w:type="spellStart"/>
            <w:r w:rsidRPr="00C456D0">
              <w:rPr>
                <w:rFonts w:cs="Times New Roman"/>
                <w:color w:val="auto"/>
              </w:rPr>
              <w:t>thủ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nghiêm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ngặt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Quy </w:t>
            </w:r>
            <w:proofErr w:type="spellStart"/>
            <w:r w:rsidRPr="00C456D0">
              <w:rPr>
                <w:rFonts w:cs="Times New Roman"/>
                <w:color w:val="auto"/>
              </w:rPr>
              <w:t>chế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an </w:t>
            </w:r>
            <w:proofErr w:type="spellStart"/>
            <w:r w:rsidRPr="00C456D0">
              <w:rPr>
                <w:rFonts w:cs="Times New Roman"/>
                <w:color w:val="auto"/>
              </w:rPr>
              <w:t>toàn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tin </w:t>
            </w:r>
            <w:proofErr w:type="spellStart"/>
            <w:r w:rsidRPr="00C456D0">
              <w:rPr>
                <w:rFonts w:cs="Times New Roman"/>
                <w:color w:val="auto"/>
              </w:rPr>
              <w:t>mạng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Thông tin &amp; </w:t>
            </w:r>
            <w:proofErr w:type="spellStart"/>
            <w:r w:rsidRPr="00C456D0">
              <w:rPr>
                <w:rFonts w:cs="Times New Roman"/>
                <w:color w:val="auto"/>
              </w:rPr>
              <w:t>Truyền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Quy </w:t>
            </w:r>
            <w:proofErr w:type="spellStart"/>
            <w:r w:rsidRPr="00C456D0">
              <w:rPr>
                <w:rFonts w:cs="Times New Roman"/>
                <w:color w:val="auto"/>
              </w:rPr>
              <w:t>chế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đảm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an </w:t>
            </w:r>
            <w:proofErr w:type="spellStart"/>
            <w:r w:rsidRPr="00C456D0">
              <w:rPr>
                <w:rFonts w:cs="Times New Roman"/>
                <w:color w:val="auto"/>
              </w:rPr>
              <w:t>ninh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Trường ĐH </w:t>
            </w:r>
            <w:proofErr w:type="spellStart"/>
            <w:r w:rsidRPr="00C456D0">
              <w:rPr>
                <w:rFonts w:cs="Times New Roman"/>
                <w:color w:val="auto"/>
              </w:rPr>
              <w:t>Thủ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Dầu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Một; </w:t>
            </w:r>
            <w:proofErr w:type="spellStart"/>
            <w:r w:rsidRPr="00C456D0">
              <w:rPr>
                <w:rFonts w:cs="Times New Roman"/>
                <w:color w:val="auto"/>
              </w:rPr>
              <w:t>kết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nối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an </w:t>
            </w:r>
            <w:proofErr w:type="spellStart"/>
            <w:r w:rsidRPr="00C456D0">
              <w:rPr>
                <w:rFonts w:cs="Times New Roman"/>
                <w:color w:val="auto"/>
              </w:rPr>
              <w:t>toàn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qua </w:t>
            </w:r>
            <w:proofErr w:type="spellStart"/>
            <w:r w:rsidRPr="00C456D0">
              <w:rPr>
                <w:rFonts w:cs="Times New Roman"/>
                <w:color w:val="auto"/>
              </w:rPr>
              <w:t>chứng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chỉ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mật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HTTPS/SSL.</w:t>
            </w:r>
          </w:p>
        </w:tc>
      </w:tr>
      <w:tr w:rsidR="00946797" w:rsidRPr="00C456D0" w14:paraId="31003D1D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8FAC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lastRenderedPageBreak/>
              <w:t>Lỗi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thiết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bị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4ACA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Hầu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như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lỗi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cứng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; </w:t>
            </w:r>
            <w:proofErr w:type="spellStart"/>
            <w:r w:rsidRPr="00C456D0">
              <w:rPr>
                <w:rFonts w:cs="Times New Roman"/>
                <w:color w:val="auto"/>
              </w:rPr>
              <w:t>trên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một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số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máy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tính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nhân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cũ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đôi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gặp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tượng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cache </w:t>
            </w:r>
            <w:proofErr w:type="spellStart"/>
            <w:r w:rsidRPr="00C456D0">
              <w:rPr>
                <w:rFonts w:cs="Times New Roman"/>
                <w:color w:val="auto"/>
              </w:rPr>
              <w:t>trình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duyệt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thay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đổi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diện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0825CD8E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4F16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Phiên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bản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EFC3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Hệ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điều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hành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Windows 10/11, macOS, Android/iOS; </w:t>
            </w:r>
            <w:proofErr w:type="spellStart"/>
            <w:r w:rsidRPr="00C456D0">
              <w:rPr>
                <w:rFonts w:cs="Times New Roman"/>
                <w:color w:val="auto"/>
              </w:rPr>
              <w:t>trình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duyệt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Chrome, Edge, Safari </w:t>
            </w:r>
            <w:proofErr w:type="spellStart"/>
            <w:r w:rsidRPr="00C456D0">
              <w:rPr>
                <w:rFonts w:cs="Times New Roman"/>
                <w:color w:val="auto"/>
              </w:rPr>
              <w:t>hỗ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đầy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đủ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HTML5, CSS3, JavaScript ES6+, </w:t>
            </w:r>
            <w:proofErr w:type="spellStart"/>
            <w:r w:rsidRPr="00C456D0">
              <w:rPr>
                <w:rFonts w:cs="Times New Roman"/>
                <w:color w:val="auto"/>
              </w:rPr>
              <w:t>nền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tảng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React SPA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Node.js Express </w:t>
            </w:r>
            <w:proofErr w:type="spellStart"/>
            <w:r w:rsidRPr="00C456D0">
              <w:rPr>
                <w:rFonts w:cs="Times New Roman"/>
                <w:color w:val="auto"/>
              </w:rPr>
              <w:t>kết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nối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Microsoft SQL Server.</w:t>
            </w:r>
          </w:p>
        </w:tc>
      </w:tr>
    </w:tbl>
    <w:p w14:paraId="2D4B7F87" w14:textId="77777777" w:rsidR="00946797" w:rsidRPr="00C456D0" w:rsidRDefault="00000000">
      <w:pPr>
        <w:pStyle w:val="u2"/>
        <w:rPr>
          <w:rFonts w:ascii="Times New Roman" w:hAnsi="Times New Roman" w:cs="Times New Roman"/>
          <w:color w:val="auto"/>
        </w:rPr>
      </w:pPr>
      <w:bookmarkStart w:id="5" w:name="_Toc240272972"/>
      <w:r w:rsidRPr="00C456D0">
        <w:rPr>
          <w:rFonts w:ascii="Times New Roman" w:hAnsi="Times New Roman" w:cs="Times New Roman"/>
          <w:color w:val="auto"/>
        </w:rPr>
        <w:t xml:space="preserve">1.3. </w:t>
      </w:r>
      <w:proofErr w:type="spellStart"/>
      <w:r w:rsidRPr="00C456D0">
        <w:rPr>
          <w:rFonts w:ascii="Times New Roman" w:hAnsi="Times New Roman" w:cs="Times New Roman"/>
          <w:color w:val="auto"/>
        </w:rPr>
        <w:t>Khảo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sát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nhu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cầu</w:t>
      </w:r>
      <w:bookmarkEnd w:id="5"/>
      <w:proofErr w:type="spellEnd"/>
    </w:p>
    <w:p w14:paraId="446827B3" w14:textId="77777777" w:rsidR="00946797" w:rsidRPr="00C456D0" w:rsidRDefault="00000000">
      <w:pPr>
        <w:pStyle w:val="u3"/>
        <w:rPr>
          <w:rFonts w:ascii="Times New Roman" w:hAnsi="Times New Roman" w:cs="Times New Roman"/>
          <w:color w:val="auto"/>
        </w:rPr>
      </w:pPr>
      <w:bookmarkStart w:id="6" w:name="_Toc240272973"/>
      <w:r w:rsidRPr="00C456D0">
        <w:rPr>
          <w:rFonts w:ascii="Times New Roman" w:hAnsi="Times New Roman" w:cs="Times New Roman"/>
          <w:color w:val="auto"/>
        </w:rPr>
        <w:t xml:space="preserve">1.3.1. </w:t>
      </w:r>
      <w:proofErr w:type="spellStart"/>
      <w:r w:rsidRPr="00C456D0">
        <w:rPr>
          <w:rFonts w:ascii="Times New Roman" w:hAnsi="Times New Roman" w:cs="Times New Roman"/>
          <w:color w:val="auto"/>
        </w:rPr>
        <w:t>Kế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hoạch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khảo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sát</w:t>
      </w:r>
      <w:bookmarkEnd w:id="6"/>
      <w:proofErr w:type="spellEnd"/>
    </w:p>
    <w:p w14:paraId="6AC7C6B5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</w:rPr>
        <w:t>Kế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hoạch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thực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khảo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thập</w:t>
      </w:r>
      <w:proofErr w:type="spellEnd"/>
      <w:r w:rsidRPr="00C456D0">
        <w:rPr>
          <w:rFonts w:cs="Times New Roman"/>
          <w:color w:val="auto"/>
        </w:rPr>
        <w:t xml:space="preserve"> ý </w:t>
      </w:r>
      <w:proofErr w:type="spellStart"/>
      <w:r w:rsidRPr="00C456D0">
        <w:rPr>
          <w:rFonts w:cs="Times New Roman"/>
          <w:color w:val="auto"/>
        </w:rPr>
        <w:t>kiến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thực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tế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từ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quan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được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trong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Bảng</w:t>
      </w:r>
      <w:proofErr w:type="spellEnd"/>
      <w:r w:rsidRPr="00C456D0">
        <w:rPr>
          <w:rFonts w:cs="Times New Roman"/>
          <w:color w:val="auto"/>
        </w:rPr>
        <w:t xml:space="preserve"> 1.2:</w:t>
      </w:r>
    </w:p>
    <w:p w14:paraId="0D1EEEF0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i/>
          <w:color w:val="auto"/>
        </w:rPr>
        <w:t>Bảng</w:t>
      </w:r>
      <w:proofErr w:type="spellEnd"/>
      <w:r w:rsidRPr="00C456D0">
        <w:rPr>
          <w:rFonts w:cs="Times New Roman"/>
          <w:i/>
          <w:color w:val="auto"/>
        </w:rPr>
        <w:t xml:space="preserve"> 1.2: </w:t>
      </w:r>
      <w:proofErr w:type="spellStart"/>
      <w:r w:rsidRPr="00C456D0">
        <w:rPr>
          <w:rFonts w:cs="Times New Roman"/>
          <w:i/>
          <w:color w:val="auto"/>
        </w:rPr>
        <w:t>Kế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hoạch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khảo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sát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nhu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cầu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truyền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thông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946797" w:rsidRPr="00C456D0" w14:paraId="707B9F54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1374A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Ngày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phỏng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vấn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045F" w14:textId="3CAD640F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1</w:t>
            </w:r>
            <w:r w:rsidR="000B2192" w:rsidRPr="00C456D0">
              <w:rPr>
                <w:rFonts w:cs="Times New Roman"/>
                <w:color w:val="auto"/>
              </w:rPr>
              <w:t>2</w:t>
            </w:r>
            <w:r w:rsidRPr="00C456D0">
              <w:rPr>
                <w:rFonts w:cs="Times New Roman"/>
                <w:color w:val="auto"/>
              </w:rPr>
              <w:t>/</w:t>
            </w:r>
            <w:r w:rsidR="000B2192" w:rsidRPr="00C456D0">
              <w:rPr>
                <w:rFonts w:cs="Times New Roman"/>
                <w:color w:val="auto"/>
              </w:rPr>
              <w:t>9</w:t>
            </w:r>
            <w:r w:rsidRPr="00C456D0">
              <w:rPr>
                <w:rFonts w:cs="Times New Roman"/>
                <w:color w:val="auto"/>
              </w:rPr>
              <w:t xml:space="preserve">/2026 – </w:t>
            </w:r>
            <w:r w:rsidR="000B2192" w:rsidRPr="00C456D0">
              <w:rPr>
                <w:rFonts w:cs="Times New Roman"/>
                <w:color w:val="auto"/>
              </w:rPr>
              <w:t>1</w:t>
            </w:r>
            <w:r w:rsidRPr="00C456D0">
              <w:rPr>
                <w:rFonts w:cs="Times New Roman"/>
                <w:color w:val="auto"/>
              </w:rPr>
              <w:t>4/</w:t>
            </w:r>
            <w:r w:rsidR="000B2192" w:rsidRPr="00C456D0">
              <w:rPr>
                <w:rFonts w:cs="Times New Roman"/>
                <w:color w:val="auto"/>
              </w:rPr>
              <w:t>9</w:t>
            </w:r>
            <w:r w:rsidRPr="00C456D0">
              <w:rPr>
                <w:rFonts w:cs="Times New Roman"/>
                <w:color w:val="auto"/>
              </w:rPr>
              <w:t>/2026</w:t>
            </w:r>
          </w:p>
        </w:tc>
      </w:tr>
      <w:tr w:rsidR="00946797" w:rsidRPr="00C456D0" w14:paraId="569C41E5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4C3B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Phương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pháp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phỏng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vấn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50DE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Phỏng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vấn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trực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tiếp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chuyên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sâu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hợp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phiếu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khảo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trực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tuyến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Google Forms</w:t>
            </w:r>
          </w:p>
        </w:tc>
      </w:tr>
      <w:tr w:rsidR="00946797" w:rsidRPr="00C456D0" w14:paraId="6B54C456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C1BD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Số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lượng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câu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hỏi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D3771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5 – 6 </w:t>
            </w:r>
            <w:proofErr w:type="spellStart"/>
            <w:r w:rsidRPr="00C456D0">
              <w:rPr>
                <w:rFonts w:cs="Times New Roman"/>
                <w:color w:val="auto"/>
              </w:rPr>
              <w:t>câu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hỏi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trọng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tâm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/ </w:t>
            </w:r>
            <w:proofErr w:type="spellStart"/>
            <w:r w:rsidRPr="00C456D0">
              <w:rPr>
                <w:rFonts w:cs="Times New Roman"/>
                <w:color w:val="auto"/>
              </w:rPr>
              <w:t>đối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tượng</w:t>
            </w:r>
            <w:proofErr w:type="spellEnd"/>
          </w:p>
        </w:tc>
      </w:tr>
      <w:tr w:rsidR="00946797" w:rsidRPr="00C456D0" w14:paraId="60951045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12BA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Thời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gian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phỏng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vấn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2A3B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20 – 30 </w:t>
            </w:r>
            <w:proofErr w:type="spellStart"/>
            <w:r w:rsidRPr="00C456D0">
              <w:rPr>
                <w:rFonts w:cs="Times New Roman"/>
                <w:color w:val="auto"/>
              </w:rPr>
              <w:t>phút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/ </w:t>
            </w:r>
            <w:proofErr w:type="spellStart"/>
            <w:r w:rsidRPr="00C456D0">
              <w:rPr>
                <w:rFonts w:cs="Times New Roman"/>
                <w:color w:val="auto"/>
              </w:rPr>
              <w:t>người</w:t>
            </w:r>
            <w:proofErr w:type="spellEnd"/>
          </w:p>
        </w:tc>
      </w:tr>
      <w:tr w:rsidR="00946797" w:rsidRPr="00C456D0" w14:paraId="5E33EA70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E040D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Mục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tiêu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phỏng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vấn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5086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Xác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định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rõ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điểm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nghẽn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; </w:t>
            </w:r>
            <w:proofErr w:type="spellStart"/>
            <w:r w:rsidRPr="00C456D0">
              <w:rPr>
                <w:rFonts w:cs="Times New Roman"/>
                <w:color w:val="auto"/>
              </w:rPr>
              <w:t>nhu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cầu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ứng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dụng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AI </w:t>
            </w:r>
            <w:proofErr w:type="spellStart"/>
            <w:r w:rsidRPr="00C456D0">
              <w:rPr>
                <w:rFonts w:cs="Times New Roman"/>
                <w:color w:val="auto"/>
              </w:rPr>
              <w:t>vào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tạo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/video; </w:t>
            </w:r>
            <w:proofErr w:type="spellStart"/>
            <w:r w:rsidRPr="00C456D0">
              <w:rPr>
                <w:rFonts w:cs="Times New Roman"/>
                <w:color w:val="auto"/>
              </w:rPr>
              <w:t>nhu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cầu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hẹn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giờ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xuất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đồng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Fanpage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;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chỉ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số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thống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kê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Dashboard </w:t>
            </w:r>
            <w:proofErr w:type="spellStart"/>
            <w:r w:rsidRPr="00C456D0">
              <w:rPr>
                <w:rFonts w:cs="Times New Roman"/>
                <w:color w:val="auto"/>
              </w:rPr>
              <w:t>cần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thiết</w:t>
            </w:r>
            <w:proofErr w:type="spellEnd"/>
          </w:p>
        </w:tc>
      </w:tr>
      <w:tr w:rsidR="00946797" w:rsidRPr="00C456D0" w14:paraId="5BC425DB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A8A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Đối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tượng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phỏng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vấn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3B99A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Lãnh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Ban Chấp </w:t>
            </w:r>
            <w:proofErr w:type="spellStart"/>
            <w:r w:rsidRPr="00C456D0">
              <w:rPr>
                <w:rFonts w:cs="Times New Roman"/>
                <w:color w:val="auto"/>
              </w:rPr>
              <w:t>hành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Công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TDMU, </w:t>
            </w:r>
            <w:proofErr w:type="spellStart"/>
            <w:r w:rsidRPr="00C456D0">
              <w:rPr>
                <w:rFonts w:cs="Times New Roman"/>
                <w:color w:val="auto"/>
              </w:rPr>
              <w:t>Cán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phụ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trách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truyền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Biên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tập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kiêm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nhiệm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Đoàn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người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đọc</w:t>
            </w:r>
            <w:proofErr w:type="spellEnd"/>
          </w:p>
        </w:tc>
      </w:tr>
      <w:tr w:rsidR="00946797" w:rsidRPr="00C456D0" w14:paraId="7B12C9D6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2564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Phạm vi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phỏng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vấn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3735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Văn </w:t>
            </w:r>
            <w:proofErr w:type="spellStart"/>
            <w:r w:rsidRPr="00C456D0">
              <w:rPr>
                <w:rFonts w:cs="Times New Roman"/>
                <w:color w:val="auto"/>
              </w:rPr>
              <w:t>phòng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Công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trường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trực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thuộc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Trường </w:t>
            </w:r>
            <w:proofErr w:type="spellStart"/>
            <w:r w:rsidRPr="00C456D0">
              <w:rPr>
                <w:rFonts w:cs="Times New Roman"/>
                <w:color w:val="auto"/>
              </w:rPr>
              <w:t>Đại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học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Thủ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Dầu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lastRenderedPageBreak/>
              <w:t>Một</w:t>
            </w:r>
            <w:proofErr w:type="spellEnd"/>
          </w:p>
        </w:tc>
      </w:tr>
    </w:tbl>
    <w:p w14:paraId="1AD611ED" w14:textId="77777777" w:rsidR="00946797" w:rsidRPr="00C456D0" w:rsidRDefault="00000000">
      <w:pPr>
        <w:pStyle w:val="u3"/>
        <w:rPr>
          <w:rFonts w:ascii="Times New Roman" w:hAnsi="Times New Roman" w:cs="Times New Roman"/>
          <w:color w:val="auto"/>
        </w:rPr>
      </w:pPr>
      <w:bookmarkStart w:id="7" w:name="_Toc240272974"/>
      <w:r w:rsidRPr="00C456D0">
        <w:rPr>
          <w:rFonts w:ascii="Times New Roman" w:hAnsi="Times New Roman" w:cs="Times New Roman"/>
          <w:color w:val="auto"/>
        </w:rPr>
        <w:lastRenderedPageBreak/>
        <w:t xml:space="preserve">1.3.2. </w:t>
      </w:r>
      <w:proofErr w:type="spellStart"/>
      <w:r w:rsidRPr="00C456D0">
        <w:rPr>
          <w:rFonts w:ascii="Times New Roman" w:hAnsi="Times New Roman" w:cs="Times New Roman"/>
          <w:color w:val="auto"/>
        </w:rPr>
        <w:t>Phỏng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vấn</w:t>
      </w:r>
      <w:bookmarkEnd w:id="7"/>
      <w:proofErr w:type="spellEnd"/>
    </w:p>
    <w:p w14:paraId="217A7C41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</w:rPr>
        <w:t>Dưới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đây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ghi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nhận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cuộc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phỏng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vấn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thực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tế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với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lãnh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bộ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phụ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trách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>:</w:t>
      </w:r>
    </w:p>
    <w:p w14:paraId="72FD8434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i/>
          <w:color w:val="auto"/>
        </w:rPr>
        <w:t>Bảng</w:t>
      </w:r>
      <w:proofErr w:type="spellEnd"/>
      <w:r w:rsidRPr="00C456D0">
        <w:rPr>
          <w:rFonts w:cs="Times New Roman"/>
          <w:i/>
          <w:color w:val="auto"/>
        </w:rPr>
        <w:t xml:space="preserve"> 1.3: </w:t>
      </w:r>
      <w:proofErr w:type="spellStart"/>
      <w:r w:rsidRPr="00C456D0">
        <w:rPr>
          <w:rFonts w:cs="Times New Roman"/>
          <w:i/>
          <w:color w:val="auto"/>
        </w:rPr>
        <w:t>Phiếu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phỏng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vấn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Cán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bộ</w:t>
      </w:r>
      <w:proofErr w:type="spellEnd"/>
      <w:r w:rsidRPr="00C456D0">
        <w:rPr>
          <w:rFonts w:cs="Times New Roman"/>
          <w:i/>
          <w:color w:val="auto"/>
        </w:rPr>
        <w:t xml:space="preserve"> Quản </w:t>
      </w:r>
      <w:proofErr w:type="spellStart"/>
      <w:r w:rsidRPr="00C456D0">
        <w:rPr>
          <w:rFonts w:cs="Times New Roman"/>
          <w:i/>
          <w:color w:val="auto"/>
        </w:rPr>
        <w:t>lý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Truyền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thông</w:t>
      </w:r>
      <w:proofErr w:type="spellEnd"/>
      <w:r w:rsidRPr="00C456D0">
        <w:rPr>
          <w:rFonts w:cs="Times New Roman"/>
          <w:i/>
          <w:color w:val="auto"/>
        </w:rPr>
        <w:t xml:space="preserve"> Công </w:t>
      </w:r>
      <w:proofErr w:type="spellStart"/>
      <w:r w:rsidRPr="00C456D0">
        <w:rPr>
          <w:rFonts w:cs="Times New Roman"/>
          <w:i/>
          <w:color w:val="auto"/>
        </w:rPr>
        <w:t>đoàn</w:t>
      </w:r>
      <w:proofErr w:type="spellEnd"/>
      <w:r w:rsidRPr="00C456D0">
        <w:rPr>
          <w:rFonts w:cs="Times New Roman"/>
          <w:i/>
          <w:color w:val="auto"/>
        </w:rPr>
        <w:t xml:space="preserve"> TDMU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946797" w:rsidRPr="00C456D0" w14:paraId="06244830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C0BF" w14:textId="77777777" w:rsidR="00946797" w:rsidRPr="00C456D0" w:rsidRDefault="00000000">
            <w:pPr>
              <w:rPr>
                <w:rFonts w:cs="Times New Roman"/>
                <w:bCs/>
                <w:color w:val="auto"/>
              </w:rPr>
            </w:pPr>
            <w:proofErr w:type="spellStart"/>
            <w:r w:rsidRPr="00C456D0">
              <w:rPr>
                <w:rFonts w:cs="Times New Roman"/>
                <w:bCs/>
                <w:color w:val="auto"/>
              </w:rPr>
              <w:t>Người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được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phỏng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vấn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: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Ủy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Ban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Chấp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hành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Phụ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trách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truyền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Công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TDMU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0A9E" w14:textId="791902C9" w:rsidR="00946797" w:rsidRPr="00C456D0" w:rsidRDefault="00000000">
            <w:pPr>
              <w:rPr>
                <w:rFonts w:cs="Times New Roman"/>
                <w:bCs/>
                <w:color w:val="auto"/>
              </w:rPr>
            </w:pPr>
            <w:proofErr w:type="spellStart"/>
            <w:r w:rsidRPr="00C456D0">
              <w:rPr>
                <w:rFonts w:cs="Times New Roman"/>
                <w:bCs/>
                <w:color w:val="auto"/>
              </w:rPr>
              <w:t>Ngày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phỏng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vấn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>: 1</w:t>
            </w:r>
            <w:r w:rsidR="000B2192" w:rsidRPr="00C456D0">
              <w:rPr>
                <w:rFonts w:cs="Times New Roman"/>
                <w:bCs/>
                <w:color w:val="auto"/>
              </w:rPr>
              <w:t>2</w:t>
            </w:r>
            <w:r w:rsidRPr="00C456D0">
              <w:rPr>
                <w:rFonts w:cs="Times New Roman"/>
                <w:bCs/>
                <w:color w:val="auto"/>
              </w:rPr>
              <w:t>/</w:t>
            </w:r>
            <w:r w:rsidR="000B2192" w:rsidRPr="00C456D0">
              <w:rPr>
                <w:rFonts w:cs="Times New Roman"/>
                <w:bCs/>
                <w:color w:val="auto"/>
              </w:rPr>
              <w:t>9</w:t>
            </w:r>
            <w:r w:rsidRPr="00C456D0">
              <w:rPr>
                <w:rFonts w:cs="Times New Roman"/>
                <w:bCs/>
                <w:color w:val="auto"/>
              </w:rPr>
              <w:t>/2026</w:t>
            </w:r>
          </w:p>
        </w:tc>
      </w:tr>
      <w:tr w:rsidR="00946797" w:rsidRPr="00C456D0" w14:paraId="0D357BDD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1C80" w14:textId="77777777" w:rsidR="00946797" w:rsidRPr="00C456D0" w:rsidRDefault="00000000">
            <w:pPr>
              <w:rPr>
                <w:rFonts w:cs="Times New Roman"/>
                <w:bCs/>
                <w:color w:val="auto"/>
              </w:rPr>
            </w:pPr>
            <w:proofErr w:type="spellStart"/>
            <w:r w:rsidRPr="00C456D0">
              <w:rPr>
                <w:rFonts w:cs="Times New Roman"/>
                <w:bCs/>
                <w:color w:val="auto"/>
              </w:rPr>
              <w:t>Câu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hỏi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23C8" w14:textId="77777777" w:rsidR="00946797" w:rsidRPr="00C456D0" w:rsidRDefault="00000000">
            <w:pPr>
              <w:rPr>
                <w:rFonts w:cs="Times New Roman"/>
                <w:bCs/>
                <w:color w:val="auto"/>
              </w:rPr>
            </w:pPr>
            <w:proofErr w:type="spellStart"/>
            <w:r w:rsidRPr="00C456D0">
              <w:rPr>
                <w:rFonts w:cs="Times New Roman"/>
                <w:bCs/>
                <w:color w:val="auto"/>
              </w:rPr>
              <w:t>Ghi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nhận</w:t>
            </w:r>
            <w:proofErr w:type="spellEnd"/>
          </w:p>
        </w:tc>
      </w:tr>
      <w:tr w:rsidR="00946797" w:rsidRPr="00C456D0" w14:paraId="5B101E2D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D7658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Thầy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đánh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giá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như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thế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nào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về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truyền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Công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trường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nay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lớn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nhất</w:t>
            </w:r>
            <w:proofErr w:type="spellEnd"/>
            <w:r w:rsidRPr="00C456D0">
              <w:rPr>
                <w:rFonts w:cs="Times New Roman"/>
                <w:color w:val="auto"/>
              </w:rPr>
              <w:t>?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FC7C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Công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trường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duy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trì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kênh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tin </w:t>
            </w:r>
            <w:proofErr w:type="spellStart"/>
            <w:r w:rsidRPr="00C456D0">
              <w:rPr>
                <w:rFonts w:cs="Times New Roman"/>
                <w:color w:val="auto"/>
              </w:rPr>
              <w:t>nhưng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còn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phân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. </w:t>
            </w:r>
            <w:proofErr w:type="spellStart"/>
            <w:r w:rsidRPr="00C456D0">
              <w:rPr>
                <w:rFonts w:cs="Times New Roman"/>
                <w:color w:val="auto"/>
              </w:rPr>
              <w:t>Khó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lớn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làm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việc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kiêm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nhiệm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việc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soạn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tin </w:t>
            </w:r>
            <w:proofErr w:type="spellStart"/>
            <w:r w:rsidRPr="00C456D0">
              <w:rPr>
                <w:rFonts w:cs="Times New Roman"/>
                <w:color w:val="auto"/>
              </w:rPr>
              <w:t>tức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về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trào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tốn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nhiều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gian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dễ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gây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chậm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trễ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việc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cập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nhật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tin </w:t>
            </w:r>
            <w:proofErr w:type="spellStart"/>
            <w:r w:rsidRPr="00C456D0">
              <w:rPr>
                <w:rFonts w:cs="Times New Roman"/>
                <w:color w:val="auto"/>
              </w:rPr>
              <w:t>kịp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đến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17FF098A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8B3A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Công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trường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định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hướng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muốn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ứng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dụng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Trí </w:t>
            </w:r>
            <w:proofErr w:type="spellStart"/>
            <w:r w:rsidRPr="00C456D0">
              <w:rPr>
                <w:rFonts w:cs="Times New Roman"/>
                <w:color w:val="auto"/>
              </w:rPr>
              <w:t>tuệ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nhân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(AI) </w:t>
            </w:r>
            <w:proofErr w:type="spellStart"/>
            <w:r w:rsidRPr="00C456D0">
              <w:rPr>
                <w:rFonts w:cs="Times New Roman"/>
                <w:color w:val="auto"/>
              </w:rPr>
              <w:t>vào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khâu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nào</w:t>
            </w:r>
            <w:proofErr w:type="spellEnd"/>
            <w:r w:rsidRPr="00C456D0">
              <w:rPr>
                <w:rFonts w:cs="Times New Roman"/>
                <w:color w:val="auto"/>
              </w:rPr>
              <w:t>?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F29C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Chúng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tôi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rất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ủng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việc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đưa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AI </w:t>
            </w:r>
            <w:proofErr w:type="spellStart"/>
            <w:r w:rsidRPr="00C456D0">
              <w:rPr>
                <w:rFonts w:cs="Times New Roman"/>
                <w:color w:val="auto"/>
              </w:rPr>
              <w:t>vào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hỗ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: AI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giúp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ý </w:t>
            </w:r>
            <w:proofErr w:type="spellStart"/>
            <w:r w:rsidRPr="00C456D0">
              <w:rPr>
                <w:rFonts w:cs="Times New Roman"/>
                <w:color w:val="auto"/>
              </w:rPr>
              <w:t>tiêu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đề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hút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soạn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thảo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thảo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dựa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từ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khóa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theo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đúng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chuẩn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mực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tổ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chức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tóm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tắt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tin </w:t>
            </w:r>
            <w:proofErr w:type="spellStart"/>
            <w:r w:rsidRPr="00C456D0">
              <w:rPr>
                <w:rFonts w:cs="Times New Roman"/>
                <w:color w:val="auto"/>
              </w:rPr>
              <w:t>tức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ngắn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gọn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ý </w:t>
            </w:r>
            <w:proofErr w:type="spellStart"/>
            <w:r w:rsidRPr="00C456D0">
              <w:rPr>
                <w:rFonts w:cs="Times New Roman"/>
                <w:color w:val="auto"/>
              </w:rPr>
              <w:t>tạo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/video </w:t>
            </w:r>
            <w:proofErr w:type="spellStart"/>
            <w:r w:rsidRPr="00C456D0">
              <w:rPr>
                <w:rFonts w:cs="Times New Roman"/>
                <w:color w:val="auto"/>
              </w:rPr>
              <w:t>minh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họa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3B57812A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DB5D2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Về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kiểm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duyệt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nhà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trường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yêu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cầu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gì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đối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với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hệ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thống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mới</w:t>
            </w:r>
            <w:proofErr w:type="spellEnd"/>
            <w:r w:rsidRPr="00C456D0">
              <w:rPr>
                <w:rFonts w:cs="Times New Roman"/>
                <w:color w:val="auto"/>
              </w:rPr>
              <w:t>?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061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Bắt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buộc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cơ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chế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phân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quyền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rõ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ràng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3 </w:t>
            </w:r>
            <w:proofErr w:type="spellStart"/>
            <w:r w:rsidRPr="00C456D0">
              <w:rPr>
                <w:rFonts w:cs="Times New Roman"/>
                <w:color w:val="auto"/>
              </w:rPr>
              <w:t>cấp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: Quản </w:t>
            </w:r>
            <w:proofErr w:type="spellStart"/>
            <w:r w:rsidRPr="00C456D0">
              <w:rPr>
                <w:rFonts w:cs="Times New Roman"/>
                <w:color w:val="auto"/>
              </w:rPr>
              <w:t>trị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(Admin), </w:t>
            </w:r>
            <w:proofErr w:type="spellStart"/>
            <w:r w:rsidRPr="00C456D0">
              <w:rPr>
                <w:rFonts w:cs="Times New Roman"/>
                <w:color w:val="auto"/>
              </w:rPr>
              <w:t>Biên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tập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(Editor), </w:t>
            </w:r>
            <w:proofErr w:type="spellStart"/>
            <w:r w:rsidRPr="00C456D0">
              <w:rPr>
                <w:rFonts w:cs="Times New Roman"/>
                <w:color w:val="auto"/>
              </w:rPr>
              <w:t>Cộng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(Contributor). </w:t>
            </w:r>
            <w:proofErr w:type="spellStart"/>
            <w:r w:rsidRPr="00C456D0">
              <w:rPr>
                <w:rFonts w:cs="Times New Roman"/>
                <w:color w:val="auto"/>
              </w:rPr>
              <w:t>Dù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AI </w:t>
            </w:r>
            <w:proofErr w:type="spellStart"/>
            <w:r w:rsidRPr="00C456D0">
              <w:rPr>
                <w:rFonts w:cs="Times New Roman"/>
                <w:color w:val="auto"/>
              </w:rPr>
              <w:t>hỗ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thì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100% </w:t>
            </w:r>
            <w:proofErr w:type="spellStart"/>
            <w:r w:rsidRPr="00C456D0">
              <w:rPr>
                <w:rFonts w:cs="Times New Roman"/>
                <w:color w:val="auto"/>
              </w:rPr>
              <w:t>nội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dung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trước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hành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ra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chúng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qua </w:t>
            </w:r>
            <w:proofErr w:type="spellStart"/>
            <w:r w:rsidRPr="00C456D0">
              <w:rPr>
                <w:rFonts w:cs="Times New Roman"/>
                <w:color w:val="auto"/>
              </w:rPr>
              <w:t>kiểm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duyệt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phê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duyệt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Ban Chấp </w:t>
            </w:r>
            <w:proofErr w:type="spellStart"/>
            <w:r w:rsidRPr="00C456D0">
              <w:rPr>
                <w:rFonts w:cs="Times New Roman"/>
                <w:color w:val="auto"/>
              </w:rPr>
              <w:t>hành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1848D170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2F5CF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Tính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năng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hẹn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giờ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xuất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đồng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Fanpage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Facebook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thực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không</w:t>
            </w:r>
            <w:proofErr w:type="spellEnd"/>
            <w:r w:rsidRPr="00C456D0">
              <w:rPr>
                <w:rFonts w:cs="Times New Roman"/>
                <w:color w:val="auto"/>
              </w:rPr>
              <w:t>?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DFF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Cực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! </w:t>
            </w:r>
            <w:proofErr w:type="spellStart"/>
            <w:r w:rsidRPr="00C456D0">
              <w:rPr>
                <w:rFonts w:cs="Times New Roman"/>
                <w:color w:val="auto"/>
              </w:rPr>
              <w:t>Fanpage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Công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lượng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tương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rất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lớn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khung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giờ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buổi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tối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. </w:t>
            </w:r>
            <w:proofErr w:type="spellStart"/>
            <w:r w:rsidRPr="00C456D0">
              <w:rPr>
                <w:rFonts w:cs="Times New Roman"/>
                <w:color w:val="auto"/>
              </w:rPr>
              <w:t>Nếu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hệ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thống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phép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hẹn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giờ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xuất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Website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đẩy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lastRenderedPageBreak/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sang </w:t>
            </w:r>
            <w:proofErr w:type="spellStart"/>
            <w:r w:rsidRPr="00C456D0">
              <w:rPr>
                <w:rFonts w:cs="Times New Roman"/>
                <w:color w:val="auto"/>
              </w:rPr>
              <w:t>Fanpage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qua Facebook API </w:t>
            </w:r>
            <w:proofErr w:type="spellStart"/>
            <w:r w:rsidRPr="00C456D0">
              <w:rPr>
                <w:rFonts w:cs="Times New Roman"/>
                <w:color w:val="auto"/>
              </w:rPr>
              <w:t>thì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phóng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rất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nhiều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sức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152A657F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76CD6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lastRenderedPageBreak/>
              <w:t xml:space="preserve">Ban </w:t>
            </w:r>
            <w:proofErr w:type="spellStart"/>
            <w:r w:rsidRPr="00C456D0">
              <w:rPr>
                <w:rFonts w:cs="Times New Roman"/>
                <w:color w:val="auto"/>
              </w:rPr>
              <w:t>Chấp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hành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Công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theo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dõi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những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số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liệu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thống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kê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nào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đánh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giá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hiệu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truyền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>?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1B98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Cần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Dashboard </w:t>
            </w:r>
            <w:proofErr w:type="spellStart"/>
            <w:r w:rsidRPr="00C456D0">
              <w:rPr>
                <w:rFonts w:cs="Times New Roman"/>
                <w:color w:val="auto"/>
              </w:rPr>
              <w:t>trực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quan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hiển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số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lượt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xem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lượt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bình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luận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chia </w:t>
            </w:r>
            <w:proofErr w:type="spellStart"/>
            <w:r w:rsidRPr="00C456D0">
              <w:rPr>
                <w:rFonts w:cs="Times New Roman"/>
                <w:color w:val="auto"/>
              </w:rPr>
              <w:t>sẻ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kênh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danh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sách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xếp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được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quan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tâm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theo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tuần</w:t>
            </w:r>
            <w:proofErr w:type="spellEnd"/>
            <w:r w:rsidRPr="00C456D0">
              <w:rPr>
                <w:rFonts w:cs="Times New Roman"/>
                <w:color w:val="auto"/>
              </w:rPr>
              <w:t>/</w:t>
            </w:r>
            <w:proofErr w:type="spellStart"/>
            <w:r w:rsidRPr="00C456D0">
              <w:rPr>
                <w:rFonts w:cs="Times New Roman"/>
                <w:color w:val="auto"/>
              </w:rPr>
              <w:t>tháng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định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hướng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nội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dung </w:t>
            </w:r>
            <w:proofErr w:type="spellStart"/>
            <w:r w:rsidRPr="00C456D0">
              <w:rPr>
                <w:rFonts w:cs="Times New Roman"/>
                <w:color w:val="auto"/>
              </w:rPr>
              <w:t>tuyên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truyền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phù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hợp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</w:tbl>
    <w:p w14:paraId="1684735C" w14:textId="77777777" w:rsidR="00946797" w:rsidRPr="00C456D0" w:rsidRDefault="00000000">
      <w:pPr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br w:type="page"/>
      </w:r>
    </w:p>
    <w:p w14:paraId="724A4911" w14:textId="77777777" w:rsidR="00946797" w:rsidRPr="00C456D0" w:rsidRDefault="00000000">
      <w:pPr>
        <w:rPr>
          <w:rFonts w:cs="Times New Roman"/>
          <w:color w:val="auto"/>
        </w:rPr>
      </w:pPr>
      <w:proofErr w:type="spellStart"/>
      <w:r w:rsidRPr="00C456D0">
        <w:rPr>
          <w:rFonts w:cs="Times New Roman"/>
          <w:i/>
          <w:color w:val="auto"/>
          <w:sz w:val="20"/>
        </w:rPr>
        <w:lastRenderedPageBreak/>
        <w:t>Đồ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án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cơ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sở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</w:t>
      </w:r>
      <w:proofErr w:type="spellStart"/>
      <w:r w:rsidRPr="00C456D0">
        <w:rPr>
          <w:rFonts w:cs="Times New Roman"/>
          <w:i/>
          <w:color w:val="auto"/>
          <w:sz w:val="20"/>
        </w:rPr>
        <w:t>ngành</w:t>
      </w:r>
      <w:proofErr w:type="spellEnd"/>
      <w:r w:rsidRPr="00C456D0">
        <w:rPr>
          <w:rFonts w:cs="Times New Roman"/>
          <w:i/>
          <w:color w:val="auto"/>
          <w:sz w:val="20"/>
        </w:rPr>
        <w:t xml:space="preserve">                                                                                         Trang 5</w:t>
      </w:r>
      <w:r w:rsidRPr="00C456D0">
        <w:rPr>
          <w:rFonts w:cs="Times New Roman"/>
          <w:i/>
          <w:color w:val="auto"/>
          <w:sz w:val="20"/>
        </w:rPr>
        <w:br/>
      </w:r>
    </w:p>
    <w:p w14:paraId="26E1F74E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i/>
          <w:color w:val="auto"/>
        </w:rPr>
        <w:t>Bảng</w:t>
      </w:r>
      <w:proofErr w:type="spellEnd"/>
      <w:r w:rsidRPr="00C456D0">
        <w:rPr>
          <w:rFonts w:cs="Times New Roman"/>
          <w:i/>
          <w:color w:val="auto"/>
        </w:rPr>
        <w:t xml:space="preserve"> 1.4: </w:t>
      </w:r>
      <w:proofErr w:type="spellStart"/>
      <w:r w:rsidRPr="00C456D0">
        <w:rPr>
          <w:rFonts w:cs="Times New Roman"/>
          <w:i/>
          <w:color w:val="auto"/>
        </w:rPr>
        <w:t>Phiếu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phỏng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vấn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Biên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tập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viên</w:t>
      </w:r>
      <w:proofErr w:type="spellEnd"/>
      <w:r w:rsidRPr="00C456D0">
        <w:rPr>
          <w:rFonts w:cs="Times New Roman"/>
          <w:i/>
          <w:color w:val="auto"/>
        </w:rPr>
        <w:t xml:space="preserve"> &amp; </w:t>
      </w:r>
      <w:proofErr w:type="spellStart"/>
      <w:r w:rsidRPr="00C456D0">
        <w:rPr>
          <w:rFonts w:cs="Times New Roman"/>
          <w:i/>
          <w:color w:val="auto"/>
        </w:rPr>
        <w:t>Cán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bộ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Truyền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thông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kiêm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nhiệm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946797" w:rsidRPr="00C456D0" w14:paraId="07A7BDD4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34FE" w14:textId="77777777" w:rsidR="00946797" w:rsidRPr="00C456D0" w:rsidRDefault="00000000">
            <w:pPr>
              <w:rPr>
                <w:rFonts w:cs="Times New Roman"/>
                <w:bCs/>
                <w:color w:val="auto"/>
              </w:rPr>
            </w:pPr>
            <w:proofErr w:type="spellStart"/>
            <w:r w:rsidRPr="00C456D0">
              <w:rPr>
                <w:rFonts w:cs="Times New Roman"/>
                <w:bCs/>
                <w:color w:val="auto"/>
              </w:rPr>
              <w:t>Người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được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phỏng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vấn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: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Cán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Biên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tập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/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Truyền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Công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TDMU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BCF4" w14:textId="7194B24B" w:rsidR="00946797" w:rsidRPr="00C456D0" w:rsidRDefault="00000000">
            <w:pPr>
              <w:rPr>
                <w:rFonts w:cs="Times New Roman"/>
                <w:bCs/>
                <w:color w:val="auto"/>
              </w:rPr>
            </w:pPr>
            <w:proofErr w:type="spellStart"/>
            <w:r w:rsidRPr="00C456D0">
              <w:rPr>
                <w:rFonts w:cs="Times New Roman"/>
                <w:bCs/>
                <w:color w:val="auto"/>
              </w:rPr>
              <w:t>Ngày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phỏng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vấn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: </w:t>
            </w:r>
            <w:r w:rsidR="000B2192" w:rsidRPr="00C456D0">
              <w:rPr>
                <w:rFonts w:cs="Times New Roman"/>
                <w:bCs/>
                <w:color w:val="auto"/>
              </w:rPr>
              <w:t>14</w:t>
            </w:r>
            <w:r w:rsidRPr="00C456D0">
              <w:rPr>
                <w:rFonts w:cs="Times New Roman"/>
                <w:bCs/>
                <w:color w:val="auto"/>
              </w:rPr>
              <w:t>/</w:t>
            </w:r>
            <w:r w:rsidR="000B2192" w:rsidRPr="00C456D0">
              <w:rPr>
                <w:rFonts w:cs="Times New Roman"/>
                <w:bCs/>
                <w:color w:val="auto"/>
              </w:rPr>
              <w:t>9</w:t>
            </w:r>
            <w:r w:rsidRPr="00C456D0">
              <w:rPr>
                <w:rFonts w:cs="Times New Roman"/>
                <w:bCs/>
                <w:color w:val="auto"/>
              </w:rPr>
              <w:t>/2026</w:t>
            </w:r>
          </w:p>
        </w:tc>
      </w:tr>
      <w:tr w:rsidR="00946797" w:rsidRPr="00C456D0" w14:paraId="719B97DF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11AE" w14:textId="77777777" w:rsidR="00946797" w:rsidRPr="00C456D0" w:rsidRDefault="00000000">
            <w:pPr>
              <w:rPr>
                <w:rFonts w:cs="Times New Roman"/>
                <w:bCs/>
                <w:color w:val="auto"/>
              </w:rPr>
            </w:pPr>
            <w:proofErr w:type="spellStart"/>
            <w:r w:rsidRPr="00C456D0">
              <w:rPr>
                <w:rFonts w:cs="Times New Roman"/>
                <w:bCs/>
                <w:color w:val="auto"/>
              </w:rPr>
              <w:t>Câu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hỏi</w:t>
            </w:r>
            <w:proofErr w:type="spellEnd"/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52BBB" w14:textId="77777777" w:rsidR="00946797" w:rsidRPr="00C456D0" w:rsidRDefault="00000000">
            <w:pPr>
              <w:rPr>
                <w:rFonts w:cs="Times New Roman"/>
                <w:bCs/>
                <w:color w:val="auto"/>
              </w:rPr>
            </w:pPr>
            <w:proofErr w:type="spellStart"/>
            <w:r w:rsidRPr="00C456D0">
              <w:rPr>
                <w:rFonts w:cs="Times New Roman"/>
                <w:bCs/>
                <w:color w:val="auto"/>
              </w:rPr>
              <w:t>Ghi</w:t>
            </w:r>
            <w:proofErr w:type="spellEnd"/>
            <w:r w:rsidRPr="00C456D0">
              <w:rPr>
                <w:rFonts w:cs="Times New Roman"/>
                <w:bCs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Cs/>
                <w:color w:val="auto"/>
              </w:rPr>
              <w:t>nhận</w:t>
            </w:r>
            <w:proofErr w:type="spellEnd"/>
          </w:p>
        </w:tc>
      </w:tr>
      <w:tr w:rsidR="00946797" w:rsidRPr="00C456D0" w14:paraId="7BE00D1E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386D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Trong </w:t>
            </w:r>
            <w:proofErr w:type="spellStart"/>
            <w:r w:rsidRPr="00C456D0">
              <w:rPr>
                <w:rFonts w:cs="Times New Roman"/>
                <w:color w:val="auto"/>
              </w:rPr>
              <w:t>quá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soạn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Công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khâu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nào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khiến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nhiều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gian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nhất</w:t>
            </w:r>
            <w:proofErr w:type="spellEnd"/>
            <w:r w:rsidRPr="00C456D0">
              <w:rPr>
                <w:rFonts w:cs="Times New Roman"/>
                <w:color w:val="auto"/>
              </w:rPr>
              <w:t>?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958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Mất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nhiều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gian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ở </w:t>
            </w:r>
            <w:proofErr w:type="spellStart"/>
            <w:r w:rsidRPr="00C456D0">
              <w:rPr>
                <w:rFonts w:cs="Times New Roman"/>
                <w:color w:val="auto"/>
              </w:rPr>
              <w:t>khâu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tìm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ý </w:t>
            </w:r>
            <w:proofErr w:type="spellStart"/>
            <w:r w:rsidRPr="00C456D0">
              <w:rPr>
                <w:rFonts w:cs="Times New Roman"/>
                <w:color w:val="auto"/>
              </w:rPr>
              <w:t>tưởng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triển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khai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đặt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tiêu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đề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vừa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trang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trọng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vừa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hút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khâu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xử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tìm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kiếm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hoặc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cắt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ghép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banner/video </w:t>
            </w:r>
            <w:proofErr w:type="spellStart"/>
            <w:r w:rsidRPr="00C456D0">
              <w:rPr>
                <w:rFonts w:cs="Times New Roman"/>
                <w:color w:val="auto"/>
              </w:rPr>
              <w:t>tóm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tắt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họa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bắt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mắt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6AC82A73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3720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Nếu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AI </w:t>
            </w:r>
            <w:proofErr w:type="spellStart"/>
            <w:r w:rsidRPr="00C456D0">
              <w:rPr>
                <w:rFonts w:cs="Times New Roman"/>
                <w:color w:val="auto"/>
              </w:rPr>
              <w:t>tích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hợp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ngay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soạn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thảo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chị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những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cụ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cụ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nào</w:t>
            </w:r>
            <w:proofErr w:type="spellEnd"/>
            <w:r w:rsidRPr="00C456D0">
              <w:rPr>
                <w:rFonts w:cs="Times New Roman"/>
                <w:color w:val="auto"/>
              </w:rPr>
              <w:t>?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B0F2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Mong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muốn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nút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bấm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AI </w:t>
            </w:r>
            <w:proofErr w:type="spellStart"/>
            <w:r w:rsidRPr="00C456D0">
              <w:rPr>
                <w:rFonts w:cs="Times New Roman"/>
                <w:color w:val="auto"/>
              </w:rPr>
              <w:t>gợi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ý </w:t>
            </w:r>
            <w:proofErr w:type="spellStart"/>
            <w:r w:rsidRPr="00C456D0">
              <w:rPr>
                <w:rFonts w:cs="Times New Roman"/>
                <w:color w:val="auto"/>
              </w:rPr>
              <w:t>nhiều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phương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tiêu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đề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; </w:t>
            </w:r>
            <w:proofErr w:type="spellStart"/>
            <w:r w:rsidRPr="00C456D0">
              <w:rPr>
                <w:rFonts w:cs="Times New Roman"/>
                <w:color w:val="auto"/>
              </w:rPr>
              <w:t>một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chức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năng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nhanh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chỉnh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từ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ý </w:t>
            </w:r>
            <w:proofErr w:type="spellStart"/>
            <w:r w:rsidRPr="00C456D0">
              <w:rPr>
                <w:rFonts w:cs="Times New Roman"/>
                <w:color w:val="auto"/>
              </w:rPr>
              <w:t>thô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; </w:t>
            </w:r>
            <w:proofErr w:type="spellStart"/>
            <w:r w:rsidRPr="00C456D0">
              <w:rPr>
                <w:rFonts w:cs="Times New Roman"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cụ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tóm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tắt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thành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2 - 3 </w:t>
            </w:r>
            <w:proofErr w:type="spellStart"/>
            <w:r w:rsidRPr="00C456D0">
              <w:rPr>
                <w:rFonts w:cs="Times New Roman"/>
                <w:color w:val="auto"/>
              </w:rPr>
              <w:t>câu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đăng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status </w:t>
            </w:r>
            <w:proofErr w:type="spellStart"/>
            <w:r w:rsidRPr="00C456D0">
              <w:rPr>
                <w:rFonts w:cs="Times New Roman"/>
                <w:color w:val="auto"/>
              </w:rPr>
              <w:t>lên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hội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;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ý prompt </w:t>
            </w:r>
            <w:proofErr w:type="spellStart"/>
            <w:r w:rsidRPr="00C456D0">
              <w:rPr>
                <w:rFonts w:cs="Times New Roman"/>
                <w:color w:val="auto"/>
              </w:rPr>
              <w:t>tạo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họa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hoặc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kịch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video </w:t>
            </w:r>
            <w:proofErr w:type="spellStart"/>
            <w:r w:rsidRPr="00C456D0">
              <w:rPr>
                <w:rFonts w:cs="Times New Roman"/>
                <w:color w:val="auto"/>
              </w:rPr>
              <w:t>ngắn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081625E7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6541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Việc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video </w:t>
            </w:r>
            <w:proofErr w:type="spellStart"/>
            <w:r w:rsidRPr="00C456D0">
              <w:rPr>
                <w:rFonts w:cs="Times New Roman"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Công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nay </w:t>
            </w:r>
            <w:proofErr w:type="spellStart"/>
            <w:r w:rsidRPr="00C456D0">
              <w:rPr>
                <w:rFonts w:cs="Times New Roman"/>
                <w:color w:val="auto"/>
              </w:rPr>
              <w:t>đang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gặp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gì</w:t>
            </w:r>
            <w:proofErr w:type="spellEnd"/>
            <w:r w:rsidRPr="00C456D0">
              <w:rPr>
                <w:rFonts w:cs="Times New Roman"/>
                <w:color w:val="auto"/>
              </w:rPr>
              <w:t>?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429B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video </w:t>
            </w:r>
            <w:proofErr w:type="spellStart"/>
            <w:r w:rsidRPr="00C456D0">
              <w:rPr>
                <w:rFonts w:cs="Times New Roman"/>
                <w:color w:val="auto"/>
              </w:rPr>
              <w:t>thường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được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gửi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rải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rác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qua </w:t>
            </w:r>
            <w:proofErr w:type="spellStart"/>
            <w:r w:rsidRPr="00C456D0">
              <w:rPr>
                <w:rFonts w:cs="Times New Roman"/>
                <w:color w:val="auto"/>
              </w:rPr>
              <w:t>Zalo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hoặc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Google Drive </w:t>
            </w:r>
            <w:proofErr w:type="spellStart"/>
            <w:r w:rsidRPr="00C456D0">
              <w:rPr>
                <w:rFonts w:cs="Times New Roman"/>
                <w:color w:val="auto"/>
              </w:rPr>
              <w:t>cá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nhân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từng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người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. Khi </w:t>
            </w:r>
            <w:proofErr w:type="spellStart"/>
            <w:r w:rsidRPr="00C456D0">
              <w:rPr>
                <w:rFonts w:cs="Times New Roman"/>
                <w:color w:val="auto"/>
              </w:rPr>
              <w:t>cần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tìm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năm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trước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rất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. </w:t>
            </w:r>
            <w:proofErr w:type="spellStart"/>
            <w:r w:rsidRPr="00C456D0">
              <w:rPr>
                <w:rFonts w:cs="Times New Roman"/>
                <w:color w:val="auto"/>
              </w:rPr>
              <w:t>Cần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một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Media Library </w:t>
            </w:r>
            <w:proofErr w:type="spellStart"/>
            <w:r w:rsidRPr="00C456D0">
              <w:rPr>
                <w:rFonts w:cs="Times New Roman"/>
                <w:color w:val="auto"/>
              </w:rPr>
              <w:t>tập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trung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gắn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liền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với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407A829F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D07B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Chị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thấy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đăng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lặp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Website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Fanpage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Facebook </w:t>
            </w:r>
            <w:proofErr w:type="spellStart"/>
            <w:r w:rsidRPr="00C456D0">
              <w:rPr>
                <w:rFonts w:cs="Times New Roman"/>
                <w:color w:val="auto"/>
              </w:rPr>
              <w:t>gây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trở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như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thế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nào</w:t>
            </w:r>
            <w:proofErr w:type="spellEnd"/>
            <w:r w:rsidRPr="00C456D0">
              <w:rPr>
                <w:rFonts w:cs="Times New Roman"/>
                <w:color w:val="auto"/>
              </w:rPr>
              <w:t>?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D60D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Rất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vì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copy paste </w:t>
            </w:r>
            <w:proofErr w:type="spellStart"/>
            <w:r w:rsidRPr="00C456D0">
              <w:rPr>
                <w:rFonts w:cs="Times New Roman"/>
                <w:color w:val="auto"/>
              </w:rPr>
              <w:t>nhiều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định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upload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hai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lượt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. </w:t>
            </w:r>
            <w:proofErr w:type="spellStart"/>
            <w:r w:rsidRPr="00C456D0">
              <w:rPr>
                <w:rFonts w:cs="Times New Roman"/>
                <w:color w:val="auto"/>
              </w:rPr>
              <w:t>Nếu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hệ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thống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phép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một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Website </w:t>
            </w:r>
            <w:proofErr w:type="spellStart"/>
            <w:r w:rsidRPr="00C456D0">
              <w:rPr>
                <w:rFonts w:cs="Times New Roman"/>
                <w:color w:val="auto"/>
              </w:rPr>
              <w:t>rồi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bấm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tùy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chọn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đồng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sang </w:t>
            </w:r>
            <w:proofErr w:type="spellStart"/>
            <w:r w:rsidRPr="00C456D0">
              <w:rPr>
                <w:rFonts w:cs="Times New Roman"/>
                <w:color w:val="auto"/>
              </w:rPr>
              <w:t>Fanpage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Facebook </w:t>
            </w:r>
            <w:proofErr w:type="spellStart"/>
            <w:r w:rsidRPr="00C456D0">
              <w:rPr>
                <w:rFonts w:cs="Times New Roman"/>
                <w:color w:val="auto"/>
              </w:rPr>
              <w:t>thì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kiệm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được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70% </w:t>
            </w:r>
            <w:proofErr w:type="spellStart"/>
            <w:r w:rsidRPr="00C456D0">
              <w:rPr>
                <w:rFonts w:cs="Times New Roman"/>
                <w:color w:val="auto"/>
              </w:rPr>
              <w:t>thời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gian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6BE93AEB" w14:textId="77777777">
        <w:trPr>
          <w:jc w:val="center"/>
        </w:trPr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D5B2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Chị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muốn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theo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dõi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mức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tương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đối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với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không</w:t>
            </w:r>
            <w:proofErr w:type="spellEnd"/>
            <w:r w:rsidRPr="00C456D0">
              <w:rPr>
                <w:rFonts w:cs="Times New Roman"/>
                <w:color w:val="auto"/>
              </w:rPr>
              <w:t>?</w:t>
            </w:r>
          </w:p>
        </w:tc>
        <w:tc>
          <w:tcPr>
            <w:tcW w:w="4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CF86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Rất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muốn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! </w:t>
            </w:r>
            <w:proofErr w:type="spellStart"/>
            <w:r w:rsidRPr="00C456D0">
              <w:rPr>
                <w:rFonts w:cs="Times New Roman"/>
                <w:color w:val="auto"/>
              </w:rPr>
              <w:t>Tôi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bao </w:t>
            </w:r>
            <w:proofErr w:type="spellStart"/>
            <w:r w:rsidRPr="00C456D0">
              <w:rPr>
                <w:rFonts w:cs="Times New Roman"/>
                <w:color w:val="auto"/>
              </w:rPr>
              <w:t>nhiêu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lượt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xem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lượt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like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luận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đọc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chủ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đề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nào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lastRenderedPageBreak/>
              <w:t>yêu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từ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tiến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tiếp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theo.</w:t>
            </w:r>
            <w:proofErr w:type="spellEnd"/>
          </w:p>
        </w:tc>
      </w:tr>
    </w:tbl>
    <w:p w14:paraId="6D86314B" w14:textId="77777777" w:rsidR="00946797" w:rsidRPr="00C456D0" w:rsidRDefault="00000000">
      <w:pPr>
        <w:pStyle w:val="u2"/>
        <w:rPr>
          <w:rFonts w:ascii="Times New Roman" w:hAnsi="Times New Roman" w:cs="Times New Roman"/>
          <w:color w:val="auto"/>
        </w:rPr>
      </w:pPr>
      <w:bookmarkStart w:id="8" w:name="_Toc240272975"/>
      <w:r w:rsidRPr="00C456D0">
        <w:rPr>
          <w:rFonts w:ascii="Times New Roman" w:hAnsi="Times New Roman" w:cs="Times New Roman"/>
          <w:color w:val="auto"/>
        </w:rPr>
        <w:lastRenderedPageBreak/>
        <w:t xml:space="preserve">1.4. </w:t>
      </w:r>
      <w:proofErr w:type="spellStart"/>
      <w:r w:rsidRPr="00C456D0">
        <w:rPr>
          <w:rFonts w:ascii="Times New Roman" w:hAnsi="Times New Roman" w:cs="Times New Roman"/>
          <w:color w:val="auto"/>
        </w:rPr>
        <w:t>Phân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tích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yêu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cầu</w:t>
      </w:r>
      <w:bookmarkEnd w:id="8"/>
      <w:proofErr w:type="spellEnd"/>
    </w:p>
    <w:p w14:paraId="501E080D" w14:textId="77777777" w:rsidR="00946797" w:rsidRPr="00C456D0" w:rsidRDefault="00000000">
      <w:pPr>
        <w:pStyle w:val="u3"/>
        <w:rPr>
          <w:rFonts w:ascii="Times New Roman" w:hAnsi="Times New Roman" w:cs="Times New Roman"/>
          <w:color w:val="auto"/>
        </w:rPr>
      </w:pPr>
      <w:bookmarkStart w:id="9" w:name="_Toc240272976"/>
      <w:r w:rsidRPr="00C456D0">
        <w:rPr>
          <w:rFonts w:ascii="Times New Roman" w:hAnsi="Times New Roman" w:cs="Times New Roman"/>
          <w:color w:val="auto"/>
        </w:rPr>
        <w:t xml:space="preserve">1.4.1. </w:t>
      </w:r>
      <w:proofErr w:type="spellStart"/>
      <w:r w:rsidRPr="00C456D0">
        <w:rPr>
          <w:rFonts w:ascii="Times New Roman" w:hAnsi="Times New Roman" w:cs="Times New Roman"/>
          <w:color w:val="auto"/>
        </w:rPr>
        <w:t>Yêu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cầu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của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người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dùng</w:t>
      </w:r>
      <w:bookmarkEnd w:id="9"/>
      <w:proofErr w:type="spellEnd"/>
    </w:p>
    <w:p w14:paraId="2B27B3AA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</w:rPr>
        <w:t>Hệ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thống</w:t>
      </w:r>
      <w:proofErr w:type="spellEnd"/>
      <w:r w:rsidRPr="00C456D0">
        <w:rPr>
          <w:rFonts w:cs="Times New Roman"/>
          <w:color w:val="auto"/>
        </w:rPr>
        <w:t xml:space="preserve"> Website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hỗ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cán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bộ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trong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việc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tiếp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nhận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tin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tương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>:</w:t>
      </w:r>
    </w:p>
    <w:p w14:paraId="2D244B8A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Tra </w:t>
      </w:r>
      <w:proofErr w:type="spellStart"/>
      <w:r w:rsidRPr="00C456D0">
        <w:rPr>
          <w:rFonts w:cs="Times New Roman"/>
          <w:color w:val="auto"/>
        </w:rPr>
        <w:t>cứu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xem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danh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sách</w:t>
      </w:r>
      <w:proofErr w:type="spellEnd"/>
      <w:r w:rsidRPr="00C456D0">
        <w:rPr>
          <w:rFonts w:cs="Times New Roman"/>
          <w:color w:val="auto"/>
        </w:rPr>
        <w:t xml:space="preserve"> tin </w:t>
      </w:r>
      <w:proofErr w:type="spellStart"/>
      <w:r w:rsidRPr="00C456D0">
        <w:rPr>
          <w:rFonts w:cs="Times New Roman"/>
          <w:color w:val="auto"/>
        </w:rPr>
        <w:t>tức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báo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sự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kiện</w:t>
      </w:r>
      <w:proofErr w:type="spellEnd"/>
      <w:r w:rsidRPr="00C456D0">
        <w:rPr>
          <w:rFonts w:cs="Times New Roman"/>
          <w:color w:val="auto"/>
        </w:rPr>
        <w:t xml:space="preserve"> Công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được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phân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loại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trực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quan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theo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chuyên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mục</w:t>
      </w:r>
      <w:proofErr w:type="spellEnd"/>
      <w:r w:rsidRPr="00C456D0">
        <w:rPr>
          <w:rFonts w:cs="Times New Roman"/>
          <w:color w:val="auto"/>
        </w:rPr>
        <w:t xml:space="preserve"> (</w:t>
      </w:r>
      <w:proofErr w:type="spellStart"/>
      <w:r w:rsidRPr="00C456D0">
        <w:rPr>
          <w:rFonts w:cs="Times New Roman"/>
          <w:color w:val="auto"/>
        </w:rPr>
        <w:t>Hoạt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phong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trào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Tuyên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dục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Chế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sách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Nữ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Thi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đua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khen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thưởng</w:t>
      </w:r>
      <w:proofErr w:type="spellEnd"/>
      <w:r w:rsidRPr="00C456D0">
        <w:rPr>
          <w:rFonts w:cs="Times New Roman"/>
          <w:color w:val="auto"/>
        </w:rPr>
        <w:t>).</w:t>
      </w:r>
    </w:p>
    <w:p w14:paraId="6472AB3F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</w:t>
      </w:r>
      <w:proofErr w:type="spellStart"/>
      <w:r w:rsidRPr="00C456D0">
        <w:rPr>
          <w:rFonts w:cs="Times New Roman"/>
          <w:color w:val="auto"/>
        </w:rPr>
        <w:t>Tìm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kiếm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minh</w:t>
      </w:r>
      <w:proofErr w:type="spellEnd"/>
      <w:r w:rsidRPr="00C456D0">
        <w:rPr>
          <w:rFonts w:cs="Times New Roman"/>
          <w:color w:val="auto"/>
        </w:rPr>
        <w:t xml:space="preserve">: </w:t>
      </w:r>
      <w:proofErr w:type="spellStart"/>
      <w:r w:rsidRPr="00C456D0">
        <w:rPr>
          <w:rFonts w:cs="Times New Roman"/>
          <w:color w:val="auto"/>
        </w:rPr>
        <w:t>Người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dùng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tìm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kiếm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theo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từ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khóa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trong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tiêu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đề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nội</w:t>
      </w:r>
      <w:proofErr w:type="spellEnd"/>
      <w:r w:rsidRPr="00C456D0">
        <w:rPr>
          <w:rFonts w:cs="Times New Roman"/>
          <w:color w:val="auto"/>
        </w:rPr>
        <w:t xml:space="preserve"> dung, </w:t>
      </w:r>
      <w:proofErr w:type="spellStart"/>
      <w:r w:rsidRPr="00C456D0">
        <w:rPr>
          <w:rFonts w:cs="Times New Roman"/>
          <w:color w:val="auto"/>
        </w:rPr>
        <w:t>tìm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theo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hoặc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khoảng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thời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gian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tải</w:t>
      </w:r>
      <w:proofErr w:type="spellEnd"/>
      <w:r w:rsidRPr="00C456D0">
        <w:rPr>
          <w:rFonts w:cs="Times New Roman"/>
          <w:color w:val="auto"/>
        </w:rPr>
        <w:t>.</w:t>
      </w:r>
    </w:p>
    <w:p w14:paraId="1E207FFB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Xem chi </w:t>
      </w:r>
      <w:proofErr w:type="spellStart"/>
      <w:r w:rsidRPr="00C456D0">
        <w:rPr>
          <w:rFonts w:cs="Times New Roman"/>
          <w:color w:val="auto"/>
        </w:rPr>
        <w:t>tiết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chất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lượng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cao</w:t>
      </w:r>
      <w:proofErr w:type="spellEnd"/>
      <w:r w:rsidRPr="00C456D0">
        <w:rPr>
          <w:rFonts w:cs="Times New Roman"/>
          <w:color w:val="auto"/>
        </w:rPr>
        <w:t xml:space="preserve">: </w:t>
      </w:r>
      <w:proofErr w:type="spellStart"/>
      <w:r w:rsidRPr="00C456D0">
        <w:rPr>
          <w:rFonts w:cs="Times New Roman"/>
          <w:color w:val="auto"/>
        </w:rPr>
        <w:t>Nội</w:t>
      </w:r>
      <w:proofErr w:type="spellEnd"/>
      <w:r w:rsidRPr="00C456D0">
        <w:rPr>
          <w:rFonts w:cs="Times New Roman"/>
          <w:color w:val="auto"/>
        </w:rPr>
        <w:t xml:space="preserve"> dung </w:t>
      </w:r>
      <w:proofErr w:type="spellStart"/>
      <w:r w:rsidRPr="00C456D0">
        <w:rPr>
          <w:rFonts w:cs="Times New Roman"/>
          <w:color w:val="auto"/>
        </w:rPr>
        <w:t>trình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trang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trọng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rõ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ràng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tích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hợp</w:t>
      </w:r>
      <w:proofErr w:type="spellEnd"/>
      <w:r w:rsidRPr="00C456D0">
        <w:rPr>
          <w:rFonts w:cs="Times New Roman"/>
          <w:color w:val="auto"/>
        </w:rPr>
        <w:t xml:space="preserve"> album </w:t>
      </w:r>
      <w:proofErr w:type="spellStart"/>
      <w:r w:rsidRPr="00C456D0">
        <w:rPr>
          <w:rFonts w:cs="Times New Roman"/>
          <w:color w:val="auto"/>
        </w:rPr>
        <w:t>hình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ảnh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phân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cao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video clip </w:t>
      </w:r>
      <w:proofErr w:type="spellStart"/>
      <w:r w:rsidRPr="00C456D0">
        <w:rPr>
          <w:rFonts w:cs="Times New Roman"/>
          <w:color w:val="auto"/>
        </w:rPr>
        <w:t>sự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nhúng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trực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tiếp</w:t>
      </w:r>
      <w:proofErr w:type="spellEnd"/>
      <w:r w:rsidRPr="00C456D0">
        <w:rPr>
          <w:rFonts w:cs="Times New Roman"/>
          <w:color w:val="auto"/>
        </w:rPr>
        <w:t>.</w:t>
      </w:r>
    </w:p>
    <w:p w14:paraId="5FDA8FD5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</w:t>
      </w:r>
      <w:proofErr w:type="spellStart"/>
      <w:r w:rsidRPr="00C456D0">
        <w:rPr>
          <w:rFonts w:cs="Times New Roman"/>
          <w:color w:val="auto"/>
        </w:rPr>
        <w:t>Tương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với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: </w:t>
      </w:r>
      <w:proofErr w:type="spellStart"/>
      <w:r w:rsidRPr="00C456D0">
        <w:rPr>
          <w:rFonts w:cs="Times New Roman"/>
          <w:color w:val="auto"/>
        </w:rPr>
        <w:t>Người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đọc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có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bấm</w:t>
      </w:r>
      <w:proofErr w:type="spellEnd"/>
      <w:r w:rsidRPr="00C456D0">
        <w:rPr>
          <w:rFonts w:cs="Times New Roman"/>
          <w:color w:val="auto"/>
        </w:rPr>
        <w:t xml:space="preserve"> 'Thích' (Like), </w:t>
      </w:r>
      <w:proofErr w:type="spellStart"/>
      <w:r w:rsidRPr="00C456D0">
        <w:rPr>
          <w:rFonts w:cs="Times New Roman"/>
          <w:color w:val="auto"/>
        </w:rPr>
        <w:t>gửi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luận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đóng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góp</w:t>
      </w:r>
      <w:proofErr w:type="spellEnd"/>
      <w:r w:rsidRPr="00C456D0">
        <w:rPr>
          <w:rFonts w:cs="Times New Roman"/>
          <w:color w:val="auto"/>
        </w:rPr>
        <w:t xml:space="preserve"> ý </w:t>
      </w:r>
      <w:proofErr w:type="spellStart"/>
      <w:r w:rsidRPr="00C456D0">
        <w:rPr>
          <w:rFonts w:cs="Times New Roman"/>
          <w:color w:val="auto"/>
        </w:rPr>
        <w:t>kiến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dưới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chia </w:t>
      </w:r>
      <w:proofErr w:type="spellStart"/>
      <w:r w:rsidRPr="00C456D0">
        <w:rPr>
          <w:rFonts w:cs="Times New Roman"/>
          <w:color w:val="auto"/>
        </w:rPr>
        <w:t>sẻ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nhanh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hội</w:t>
      </w:r>
      <w:proofErr w:type="spellEnd"/>
      <w:r w:rsidRPr="00C456D0">
        <w:rPr>
          <w:rFonts w:cs="Times New Roman"/>
          <w:color w:val="auto"/>
        </w:rPr>
        <w:t xml:space="preserve"> (Facebook, </w:t>
      </w:r>
      <w:proofErr w:type="spellStart"/>
      <w:r w:rsidRPr="00C456D0">
        <w:rPr>
          <w:rFonts w:cs="Times New Roman"/>
          <w:color w:val="auto"/>
        </w:rPr>
        <w:t>Zalo</w:t>
      </w:r>
      <w:proofErr w:type="spellEnd"/>
      <w:r w:rsidRPr="00C456D0">
        <w:rPr>
          <w:rFonts w:cs="Times New Roman"/>
          <w:color w:val="auto"/>
        </w:rPr>
        <w:t xml:space="preserve">) qua </w:t>
      </w:r>
      <w:proofErr w:type="spellStart"/>
      <w:r w:rsidRPr="00C456D0">
        <w:rPr>
          <w:rFonts w:cs="Times New Roman"/>
          <w:color w:val="auto"/>
        </w:rPr>
        <w:t>liên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trực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tiếp</w:t>
      </w:r>
      <w:proofErr w:type="spellEnd"/>
      <w:r w:rsidRPr="00C456D0">
        <w:rPr>
          <w:rFonts w:cs="Times New Roman"/>
          <w:color w:val="auto"/>
        </w:rPr>
        <w:t>.</w:t>
      </w:r>
    </w:p>
    <w:p w14:paraId="5ECCBB70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</w:t>
      </w:r>
      <w:proofErr w:type="spellStart"/>
      <w:r w:rsidRPr="00C456D0">
        <w:rPr>
          <w:rFonts w:cs="Times New Roman"/>
          <w:color w:val="auto"/>
        </w:rPr>
        <w:t>Trải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nghiệm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tối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ưu</w:t>
      </w:r>
      <w:proofErr w:type="spellEnd"/>
      <w:r w:rsidRPr="00C456D0">
        <w:rPr>
          <w:rFonts w:cs="Times New Roman"/>
          <w:color w:val="auto"/>
        </w:rPr>
        <w:t xml:space="preserve"> (Responsive): Giao </w:t>
      </w:r>
      <w:proofErr w:type="spellStart"/>
      <w:r w:rsidRPr="00C456D0">
        <w:rPr>
          <w:rFonts w:cs="Times New Roman"/>
          <w:color w:val="auto"/>
        </w:rPr>
        <w:t>diện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co </w:t>
      </w:r>
      <w:proofErr w:type="spellStart"/>
      <w:r w:rsidRPr="00C456D0">
        <w:rPr>
          <w:rFonts w:cs="Times New Roman"/>
          <w:color w:val="auto"/>
        </w:rPr>
        <w:t>giãn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tối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ưu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mọi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kích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thước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từ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Máy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bàn</w:t>
      </w:r>
      <w:proofErr w:type="spellEnd"/>
      <w:r w:rsidRPr="00C456D0">
        <w:rPr>
          <w:rFonts w:cs="Times New Roman"/>
          <w:color w:val="auto"/>
        </w:rPr>
        <w:t xml:space="preserve"> (PC/Laptop), </w:t>
      </w:r>
      <w:proofErr w:type="spellStart"/>
      <w:r w:rsidRPr="00C456D0">
        <w:rPr>
          <w:rFonts w:cs="Times New Roman"/>
          <w:color w:val="auto"/>
        </w:rPr>
        <w:t>Máy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bảng</w:t>
      </w:r>
      <w:proofErr w:type="spellEnd"/>
      <w:r w:rsidRPr="00C456D0">
        <w:rPr>
          <w:rFonts w:cs="Times New Roman"/>
          <w:color w:val="auto"/>
        </w:rPr>
        <w:t xml:space="preserve"> (Tablet) </w:t>
      </w:r>
      <w:proofErr w:type="spellStart"/>
      <w:r w:rsidRPr="00C456D0">
        <w:rPr>
          <w:rFonts w:cs="Times New Roman"/>
          <w:color w:val="auto"/>
        </w:rPr>
        <w:t>đến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thoại</w:t>
      </w:r>
      <w:proofErr w:type="spellEnd"/>
      <w:r w:rsidRPr="00C456D0">
        <w:rPr>
          <w:rFonts w:cs="Times New Roman"/>
          <w:color w:val="auto"/>
        </w:rPr>
        <w:t xml:space="preserve"> di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(Smartphone).</w:t>
      </w:r>
    </w:p>
    <w:p w14:paraId="6F3FA874" w14:textId="77777777" w:rsidR="00946797" w:rsidRPr="00C456D0" w:rsidRDefault="00000000">
      <w:pPr>
        <w:pStyle w:val="u3"/>
        <w:rPr>
          <w:rFonts w:ascii="Times New Roman" w:hAnsi="Times New Roman" w:cs="Times New Roman"/>
          <w:color w:val="auto"/>
        </w:rPr>
      </w:pPr>
      <w:bookmarkStart w:id="10" w:name="_Toc240272977"/>
      <w:r w:rsidRPr="00C456D0">
        <w:rPr>
          <w:rFonts w:ascii="Times New Roman" w:hAnsi="Times New Roman" w:cs="Times New Roman"/>
          <w:color w:val="auto"/>
        </w:rPr>
        <w:t xml:space="preserve">1.4.2. </w:t>
      </w:r>
      <w:proofErr w:type="spellStart"/>
      <w:r w:rsidRPr="00C456D0">
        <w:rPr>
          <w:rFonts w:ascii="Times New Roman" w:hAnsi="Times New Roman" w:cs="Times New Roman"/>
          <w:color w:val="auto"/>
        </w:rPr>
        <w:t>Yêu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cầu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của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quản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lý</w:t>
      </w:r>
      <w:bookmarkEnd w:id="10"/>
      <w:proofErr w:type="spellEnd"/>
    </w:p>
    <w:p w14:paraId="782E5223" w14:textId="77777777" w:rsidR="00946797" w:rsidRPr="00C456D0" w:rsidRDefault="00000000">
      <w:pPr>
        <w:spacing w:after="120" w:line="312" w:lineRule="auto"/>
        <w:ind w:firstLine="720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color w:val="auto"/>
        </w:rPr>
        <w:t>Hệ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thống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hỗ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trợ</w:t>
      </w:r>
      <w:proofErr w:type="spellEnd"/>
      <w:r w:rsidRPr="00C456D0">
        <w:rPr>
          <w:rFonts w:cs="Times New Roman"/>
          <w:color w:val="auto"/>
        </w:rPr>
        <w:t xml:space="preserve"> Ban </w:t>
      </w:r>
      <w:proofErr w:type="spellStart"/>
      <w:r w:rsidRPr="00C456D0">
        <w:rPr>
          <w:rFonts w:cs="Times New Roman"/>
          <w:color w:val="auto"/>
        </w:rPr>
        <w:t>Chấp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hành</w:t>
      </w:r>
      <w:proofErr w:type="spellEnd"/>
      <w:r w:rsidRPr="00C456D0">
        <w:rPr>
          <w:rFonts w:cs="Times New Roman"/>
          <w:color w:val="auto"/>
        </w:rPr>
        <w:t xml:space="preserve"> Công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, Ban </w:t>
      </w:r>
      <w:proofErr w:type="spellStart"/>
      <w:r w:rsidRPr="00C456D0">
        <w:rPr>
          <w:rFonts w:cs="Times New Roman"/>
          <w:color w:val="auto"/>
        </w:rPr>
        <w:t>Tuyên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giáo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Biên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tập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Quản </w:t>
      </w:r>
      <w:proofErr w:type="spellStart"/>
      <w:r w:rsidRPr="00C456D0">
        <w:rPr>
          <w:rFonts w:cs="Times New Roman"/>
          <w:color w:val="auto"/>
        </w:rPr>
        <w:t>trị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trong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bộ</w:t>
      </w:r>
      <w:proofErr w:type="spellEnd"/>
      <w:r w:rsidRPr="00C456D0">
        <w:rPr>
          <w:rFonts w:cs="Times New Roman"/>
          <w:color w:val="auto"/>
        </w:rPr>
        <w:t xml:space="preserve"> chu </w:t>
      </w:r>
      <w:proofErr w:type="spellStart"/>
      <w:r w:rsidRPr="00C456D0">
        <w:rPr>
          <w:rFonts w:cs="Times New Roman"/>
          <w:color w:val="auto"/>
        </w:rPr>
        <w:t>trình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lý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>:</w:t>
      </w:r>
    </w:p>
    <w:p w14:paraId="24120D6A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Quản </w:t>
      </w:r>
      <w:proofErr w:type="spellStart"/>
      <w:r w:rsidRPr="00C456D0">
        <w:rPr>
          <w:rFonts w:cs="Times New Roman"/>
          <w:color w:val="auto"/>
        </w:rPr>
        <w:t>trị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khoản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phân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người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dùng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theo</w:t>
      </w:r>
      <w:proofErr w:type="spellEnd"/>
      <w:r w:rsidRPr="00C456D0">
        <w:rPr>
          <w:rFonts w:cs="Times New Roman"/>
          <w:color w:val="auto"/>
        </w:rPr>
        <w:t xml:space="preserve"> 3 </w:t>
      </w:r>
      <w:proofErr w:type="spellStart"/>
      <w:r w:rsidRPr="00C456D0">
        <w:rPr>
          <w:rFonts w:cs="Times New Roman"/>
          <w:color w:val="auto"/>
        </w:rPr>
        <w:t>vai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trò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chuẩn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mực</w:t>
      </w:r>
      <w:proofErr w:type="spellEnd"/>
      <w:r w:rsidRPr="00C456D0">
        <w:rPr>
          <w:rFonts w:cs="Times New Roman"/>
          <w:color w:val="auto"/>
        </w:rPr>
        <w:t xml:space="preserve">: Quản </w:t>
      </w:r>
      <w:proofErr w:type="spellStart"/>
      <w:r w:rsidRPr="00C456D0">
        <w:rPr>
          <w:rFonts w:cs="Times New Roman"/>
          <w:color w:val="auto"/>
        </w:rPr>
        <w:t>trị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 (Admin), </w:t>
      </w:r>
      <w:proofErr w:type="spellStart"/>
      <w:r w:rsidRPr="00C456D0">
        <w:rPr>
          <w:rFonts w:cs="Times New Roman"/>
          <w:color w:val="auto"/>
        </w:rPr>
        <w:t>Biên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tập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 (Editor), </w:t>
      </w:r>
      <w:proofErr w:type="spellStart"/>
      <w:r w:rsidRPr="00C456D0">
        <w:rPr>
          <w:rFonts w:cs="Times New Roman"/>
          <w:color w:val="auto"/>
        </w:rPr>
        <w:t>Cộng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viên</w:t>
      </w:r>
      <w:proofErr w:type="spellEnd"/>
      <w:r w:rsidRPr="00C456D0">
        <w:rPr>
          <w:rFonts w:cs="Times New Roman"/>
          <w:color w:val="auto"/>
        </w:rPr>
        <w:t xml:space="preserve"> (Contributor).</w:t>
      </w:r>
    </w:p>
    <w:p w14:paraId="6399695B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Quản </w:t>
      </w:r>
      <w:proofErr w:type="spellStart"/>
      <w:r w:rsidRPr="00C456D0">
        <w:rPr>
          <w:rFonts w:cs="Times New Roman"/>
          <w:color w:val="auto"/>
        </w:rPr>
        <w:t>lý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nội</w:t>
      </w:r>
      <w:proofErr w:type="spellEnd"/>
      <w:r w:rsidRPr="00C456D0">
        <w:rPr>
          <w:rFonts w:cs="Times New Roman"/>
          <w:color w:val="auto"/>
        </w:rPr>
        <w:t xml:space="preserve"> dung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: Quản </w:t>
      </w:r>
      <w:proofErr w:type="spellStart"/>
      <w:r w:rsidRPr="00C456D0">
        <w:rPr>
          <w:rFonts w:cs="Times New Roman"/>
          <w:color w:val="auto"/>
        </w:rPr>
        <w:t>lý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danh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mục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thêm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mới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biên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tập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chỉnh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sửa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nội</w:t>
      </w:r>
      <w:proofErr w:type="spellEnd"/>
      <w:r w:rsidRPr="00C456D0">
        <w:rPr>
          <w:rFonts w:cs="Times New Roman"/>
          <w:color w:val="auto"/>
        </w:rPr>
        <w:t xml:space="preserve"> dung rich-text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lý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thư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viện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ảnh</w:t>
      </w:r>
      <w:proofErr w:type="spellEnd"/>
      <w:r w:rsidRPr="00C456D0">
        <w:rPr>
          <w:rFonts w:cs="Times New Roman"/>
          <w:color w:val="auto"/>
        </w:rPr>
        <w:t xml:space="preserve">/video </w:t>
      </w:r>
      <w:proofErr w:type="spellStart"/>
      <w:r w:rsidRPr="00C456D0">
        <w:rPr>
          <w:rFonts w:cs="Times New Roman"/>
          <w:color w:val="auto"/>
        </w:rPr>
        <w:t>tập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trung</w:t>
      </w:r>
      <w:proofErr w:type="spellEnd"/>
      <w:r w:rsidRPr="00C456D0">
        <w:rPr>
          <w:rFonts w:cs="Times New Roman"/>
          <w:color w:val="auto"/>
        </w:rPr>
        <w:t>.</w:t>
      </w:r>
    </w:p>
    <w:p w14:paraId="0F6BBDB3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Quy </w:t>
      </w:r>
      <w:proofErr w:type="spellStart"/>
      <w:r w:rsidRPr="00C456D0">
        <w:rPr>
          <w:rFonts w:cs="Times New Roman"/>
          <w:color w:val="auto"/>
        </w:rPr>
        <w:t>trình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kiểm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duyệt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4 </w:t>
      </w:r>
      <w:proofErr w:type="spellStart"/>
      <w:r w:rsidRPr="00C456D0">
        <w:rPr>
          <w:rFonts w:cs="Times New Roman"/>
          <w:color w:val="auto"/>
        </w:rPr>
        <w:t>bước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nghiêm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ngặt</w:t>
      </w:r>
      <w:proofErr w:type="spellEnd"/>
      <w:r w:rsidRPr="00C456D0">
        <w:rPr>
          <w:rFonts w:cs="Times New Roman"/>
          <w:color w:val="auto"/>
        </w:rPr>
        <w:t xml:space="preserve">: </w:t>
      </w:r>
      <w:proofErr w:type="spellStart"/>
      <w:r w:rsidRPr="00C456D0">
        <w:rPr>
          <w:rFonts w:cs="Times New Roman"/>
          <w:color w:val="auto"/>
        </w:rPr>
        <w:t>Bản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nháp</w:t>
      </w:r>
      <w:proofErr w:type="spellEnd"/>
      <w:r w:rsidRPr="00C456D0">
        <w:rPr>
          <w:rFonts w:cs="Times New Roman"/>
          <w:color w:val="auto"/>
        </w:rPr>
        <w:t xml:space="preserve"> (Draft) -&gt; </w:t>
      </w:r>
      <w:proofErr w:type="spellStart"/>
      <w:r w:rsidRPr="00C456D0">
        <w:rPr>
          <w:rFonts w:cs="Times New Roman"/>
          <w:color w:val="auto"/>
        </w:rPr>
        <w:t>Chờ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duyệt</w:t>
      </w:r>
      <w:proofErr w:type="spellEnd"/>
      <w:r w:rsidRPr="00C456D0">
        <w:rPr>
          <w:rFonts w:cs="Times New Roman"/>
          <w:color w:val="auto"/>
        </w:rPr>
        <w:t xml:space="preserve"> (Pending) -&gt; </w:t>
      </w:r>
      <w:proofErr w:type="spellStart"/>
      <w:r w:rsidRPr="00C456D0">
        <w:rPr>
          <w:rFonts w:cs="Times New Roman"/>
          <w:color w:val="auto"/>
        </w:rPr>
        <w:t>Đã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duyệt</w:t>
      </w:r>
      <w:proofErr w:type="spellEnd"/>
      <w:r w:rsidRPr="00C456D0">
        <w:rPr>
          <w:rFonts w:cs="Times New Roman"/>
          <w:color w:val="auto"/>
        </w:rPr>
        <w:t xml:space="preserve"> (Approved) -&gt; </w:t>
      </w:r>
      <w:proofErr w:type="spellStart"/>
      <w:r w:rsidRPr="00C456D0">
        <w:rPr>
          <w:rFonts w:cs="Times New Roman"/>
          <w:color w:val="auto"/>
        </w:rPr>
        <w:t>Xuất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</w:t>
      </w:r>
      <w:proofErr w:type="spellEnd"/>
      <w:r w:rsidRPr="00C456D0">
        <w:rPr>
          <w:rFonts w:cs="Times New Roman"/>
          <w:color w:val="auto"/>
        </w:rPr>
        <w:t xml:space="preserve"> (Published) / </w:t>
      </w:r>
      <w:proofErr w:type="spellStart"/>
      <w:r w:rsidRPr="00C456D0">
        <w:rPr>
          <w:rFonts w:cs="Times New Roman"/>
          <w:color w:val="auto"/>
        </w:rPr>
        <w:t>Đã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lịch</w:t>
      </w:r>
      <w:proofErr w:type="spellEnd"/>
      <w:r w:rsidRPr="00C456D0">
        <w:rPr>
          <w:rFonts w:cs="Times New Roman"/>
          <w:color w:val="auto"/>
        </w:rPr>
        <w:t xml:space="preserve"> (Scheduled), </w:t>
      </w:r>
      <w:proofErr w:type="spellStart"/>
      <w:r w:rsidRPr="00C456D0">
        <w:rPr>
          <w:rFonts w:cs="Times New Roman"/>
          <w:color w:val="auto"/>
        </w:rPr>
        <w:t>đảm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định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hướng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chính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trị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của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nội</w:t>
      </w:r>
      <w:proofErr w:type="spellEnd"/>
      <w:r w:rsidRPr="00C456D0">
        <w:rPr>
          <w:rFonts w:cs="Times New Roman"/>
          <w:color w:val="auto"/>
        </w:rPr>
        <w:t xml:space="preserve"> dung.</w:t>
      </w:r>
    </w:p>
    <w:p w14:paraId="3359363F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lastRenderedPageBreak/>
        <w:t xml:space="preserve">- </w:t>
      </w:r>
      <w:proofErr w:type="spellStart"/>
      <w:r w:rsidRPr="00C456D0">
        <w:rPr>
          <w:rFonts w:cs="Times New Roman"/>
          <w:color w:val="auto"/>
        </w:rPr>
        <w:t>Trợ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lý</w:t>
      </w:r>
      <w:proofErr w:type="spellEnd"/>
      <w:r w:rsidRPr="00C456D0">
        <w:rPr>
          <w:rFonts w:cs="Times New Roman"/>
          <w:color w:val="auto"/>
        </w:rPr>
        <w:t xml:space="preserve"> Trí </w:t>
      </w:r>
      <w:proofErr w:type="spellStart"/>
      <w:r w:rsidRPr="00C456D0">
        <w:rPr>
          <w:rFonts w:cs="Times New Roman"/>
          <w:color w:val="auto"/>
        </w:rPr>
        <w:t>tuệ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nhân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tạo</w:t>
      </w:r>
      <w:proofErr w:type="spellEnd"/>
      <w:r w:rsidRPr="00C456D0">
        <w:rPr>
          <w:rFonts w:cs="Times New Roman"/>
          <w:color w:val="auto"/>
        </w:rPr>
        <w:t xml:space="preserve"> (AI Studio) </w:t>
      </w:r>
      <w:proofErr w:type="spellStart"/>
      <w:r w:rsidRPr="00C456D0">
        <w:rPr>
          <w:rFonts w:cs="Times New Roman"/>
          <w:color w:val="auto"/>
        </w:rPr>
        <w:t>hỗ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sáng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nội</w:t>
      </w:r>
      <w:proofErr w:type="spellEnd"/>
      <w:r w:rsidRPr="00C456D0">
        <w:rPr>
          <w:rFonts w:cs="Times New Roman"/>
          <w:color w:val="auto"/>
        </w:rPr>
        <w:t xml:space="preserve"> dung </w:t>
      </w:r>
      <w:proofErr w:type="spellStart"/>
      <w:r w:rsidRPr="00C456D0">
        <w:rPr>
          <w:rFonts w:cs="Times New Roman"/>
          <w:color w:val="auto"/>
        </w:rPr>
        <w:t>đa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năng</w:t>
      </w:r>
      <w:proofErr w:type="spellEnd"/>
      <w:r w:rsidRPr="00C456D0">
        <w:rPr>
          <w:rFonts w:cs="Times New Roman"/>
          <w:color w:val="auto"/>
        </w:rPr>
        <w:t xml:space="preserve">: </w:t>
      </w:r>
      <w:proofErr w:type="spellStart"/>
      <w:r w:rsidRPr="00C456D0">
        <w:rPr>
          <w:rFonts w:cs="Times New Roman"/>
          <w:color w:val="auto"/>
        </w:rPr>
        <w:t>Tự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thảo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từ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từ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khóa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gợi</w:t>
      </w:r>
      <w:proofErr w:type="spellEnd"/>
      <w:r w:rsidRPr="00C456D0">
        <w:rPr>
          <w:rFonts w:cs="Times New Roman"/>
          <w:color w:val="auto"/>
        </w:rPr>
        <w:t xml:space="preserve"> ý </w:t>
      </w:r>
      <w:proofErr w:type="spellStart"/>
      <w:r w:rsidRPr="00C456D0">
        <w:rPr>
          <w:rFonts w:cs="Times New Roman"/>
          <w:color w:val="auto"/>
        </w:rPr>
        <w:t>tiêu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đề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hút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tóm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tắt</w:t>
      </w:r>
      <w:proofErr w:type="spellEnd"/>
      <w:r w:rsidRPr="00C456D0">
        <w:rPr>
          <w:rFonts w:cs="Times New Roman"/>
          <w:color w:val="auto"/>
        </w:rPr>
        <w:t xml:space="preserve"> tin </w:t>
      </w:r>
      <w:proofErr w:type="spellStart"/>
      <w:r w:rsidRPr="00C456D0">
        <w:rPr>
          <w:rFonts w:cs="Times New Roman"/>
          <w:color w:val="auto"/>
        </w:rPr>
        <w:t>tức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hỗ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gợi</w:t>
      </w:r>
      <w:proofErr w:type="spellEnd"/>
      <w:r w:rsidRPr="00C456D0">
        <w:rPr>
          <w:rFonts w:cs="Times New Roman"/>
          <w:color w:val="auto"/>
        </w:rPr>
        <w:t xml:space="preserve"> ý </w:t>
      </w:r>
      <w:proofErr w:type="spellStart"/>
      <w:r w:rsidRPr="00C456D0">
        <w:rPr>
          <w:rFonts w:cs="Times New Roman"/>
          <w:color w:val="auto"/>
        </w:rPr>
        <w:t>ý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tưởng</w:t>
      </w:r>
      <w:proofErr w:type="spellEnd"/>
      <w:r w:rsidRPr="00C456D0">
        <w:rPr>
          <w:rFonts w:cs="Times New Roman"/>
          <w:color w:val="auto"/>
        </w:rPr>
        <w:t xml:space="preserve">, prompt </w:t>
      </w:r>
      <w:proofErr w:type="spellStart"/>
      <w:r w:rsidRPr="00C456D0">
        <w:rPr>
          <w:rFonts w:cs="Times New Roman"/>
          <w:color w:val="auto"/>
        </w:rPr>
        <w:t>hình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ảnh</w:t>
      </w:r>
      <w:proofErr w:type="spellEnd"/>
      <w:r w:rsidRPr="00C456D0">
        <w:rPr>
          <w:rFonts w:cs="Times New Roman"/>
          <w:color w:val="auto"/>
        </w:rPr>
        <w:t xml:space="preserve"> banner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kịch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</w:t>
      </w:r>
      <w:proofErr w:type="spellEnd"/>
      <w:r w:rsidRPr="00C456D0">
        <w:rPr>
          <w:rFonts w:cs="Times New Roman"/>
          <w:color w:val="auto"/>
        </w:rPr>
        <w:t xml:space="preserve"> video </w:t>
      </w:r>
      <w:proofErr w:type="spellStart"/>
      <w:r w:rsidRPr="00C456D0">
        <w:rPr>
          <w:rFonts w:cs="Times New Roman"/>
          <w:color w:val="auto"/>
        </w:rPr>
        <w:t>ngắn</w:t>
      </w:r>
      <w:proofErr w:type="spellEnd"/>
      <w:r w:rsidRPr="00C456D0">
        <w:rPr>
          <w:rFonts w:cs="Times New Roman"/>
          <w:color w:val="auto"/>
        </w:rPr>
        <w:t>.</w:t>
      </w:r>
    </w:p>
    <w:p w14:paraId="0082EDE6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Quản </w:t>
      </w:r>
      <w:proofErr w:type="spellStart"/>
      <w:r w:rsidRPr="00C456D0">
        <w:rPr>
          <w:rFonts w:cs="Times New Roman"/>
          <w:color w:val="auto"/>
        </w:rPr>
        <w:t>lý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lịch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(Scheduler &amp; Cronjob): </w:t>
      </w:r>
      <w:proofErr w:type="spellStart"/>
      <w:r w:rsidRPr="00C456D0">
        <w:rPr>
          <w:rFonts w:cs="Times New Roman"/>
          <w:color w:val="auto"/>
        </w:rPr>
        <w:t>Thiết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lập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lịch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hẹn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ngày</w:t>
      </w:r>
      <w:proofErr w:type="spellEnd"/>
      <w:r w:rsidRPr="00C456D0">
        <w:rPr>
          <w:rFonts w:cs="Times New Roman"/>
          <w:color w:val="auto"/>
        </w:rPr>
        <w:t>/</w:t>
      </w:r>
      <w:proofErr w:type="spellStart"/>
      <w:r w:rsidRPr="00C456D0">
        <w:rPr>
          <w:rFonts w:cs="Times New Roman"/>
          <w:color w:val="auto"/>
        </w:rPr>
        <w:t>giờ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xuất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theo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khung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giờ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tối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ưu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lượng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tiếp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cận</w:t>
      </w:r>
      <w:proofErr w:type="spellEnd"/>
      <w:r w:rsidRPr="00C456D0">
        <w:rPr>
          <w:rFonts w:cs="Times New Roman"/>
          <w:color w:val="auto"/>
        </w:rPr>
        <w:t>.</w:t>
      </w:r>
    </w:p>
    <w:p w14:paraId="39ED5052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</w:t>
      </w:r>
      <w:proofErr w:type="spellStart"/>
      <w:r w:rsidRPr="00C456D0">
        <w:rPr>
          <w:rFonts w:cs="Times New Roman"/>
          <w:color w:val="auto"/>
        </w:rPr>
        <w:t>Tự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đồng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bộ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xuất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lên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Fanpage</w:t>
      </w:r>
      <w:proofErr w:type="spellEnd"/>
      <w:r w:rsidRPr="00C456D0">
        <w:rPr>
          <w:rFonts w:cs="Times New Roman"/>
          <w:color w:val="auto"/>
        </w:rPr>
        <w:t xml:space="preserve"> Facebook: </w:t>
      </w:r>
      <w:proofErr w:type="spellStart"/>
      <w:r w:rsidRPr="00C456D0">
        <w:rPr>
          <w:rFonts w:cs="Times New Roman"/>
          <w:color w:val="auto"/>
        </w:rPr>
        <w:t>Tích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hợp</w:t>
      </w:r>
      <w:proofErr w:type="spellEnd"/>
      <w:r w:rsidRPr="00C456D0">
        <w:rPr>
          <w:rFonts w:cs="Times New Roman"/>
          <w:color w:val="auto"/>
        </w:rPr>
        <w:t xml:space="preserve"> Facebook Graph API </w:t>
      </w:r>
      <w:proofErr w:type="spellStart"/>
      <w:r w:rsidRPr="00C456D0">
        <w:rPr>
          <w:rFonts w:cs="Times New Roman"/>
          <w:color w:val="auto"/>
        </w:rPr>
        <w:t>để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khi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được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duyệt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xuất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bản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trên</w:t>
      </w:r>
      <w:proofErr w:type="spellEnd"/>
      <w:r w:rsidRPr="00C456D0">
        <w:rPr>
          <w:rFonts w:cs="Times New Roman"/>
          <w:color w:val="auto"/>
        </w:rPr>
        <w:t xml:space="preserve"> Website, </w:t>
      </w:r>
      <w:proofErr w:type="spellStart"/>
      <w:r w:rsidRPr="00C456D0">
        <w:rPr>
          <w:rFonts w:cs="Times New Roman"/>
          <w:color w:val="auto"/>
        </w:rPr>
        <w:t>hệ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thống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sẽ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tự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động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đăng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kèm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ảnh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link sang </w:t>
      </w:r>
      <w:proofErr w:type="spellStart"/>
      <w:r w:rsidRPr="00C456D0">
        <w:rPr>
          <w:rFonts w:cs="Times New Roman"/>
          <w:color w:val="auto"/>
        </w:rPr>
        <w:t>Fanpage</w:t>
      </w:r>
      <w:proofErr w:type="spellEnd"/>
      <w:r w:rsidRPr="00C456D0">
        <w:rPr>
          <w:rFonts w:cs="Times New Roman"/>
          <w:color w:val="auto"/>
        </w:rPr>
        <w:t xml:space="preserve"> Công </w:t>
      </w:r>
      <w:proofErr w:type="spellStart"/>
      <w:r w:rsidRPr="00C456D0">
        <w:rPr>
          <w:rFonts w:cs="Times New Roman"/>
          <w:color w:val="auto"/>
        </w:rPr>
        <w:t>đoàn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trường</w:t>
      </w:r>
      <w:proofErr w:type="spellEnd"/>
      <w:r w:rsidRPr="00C456D0">
        <w:rPr>
          <w:rFonts w:cs="Times New Roman"/>
          <w:color w:val="auto"/>
        </w:rPr>
        <w:t>.</w:t>
      </w:r>
    </w:p>
    <w:p w14:paraId="602F235E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r w:rsidRPr="00C456D0">
        <w:rPr>
          <w:rFonts w:cs="Times New Roman"/>
          <w:color w:val="auto"/>
        </w:rPr>
        <w:t xml:space="preserve">- </w:t>
      </w:r>
      <w:proofErr w:type="spellStart"/>
      <w:r w:rsidRPr="00C456D0">
        <w:rPr>
          <w:rFonts w:cs="Times New Roman"/>
          <w:color w:val="auto"/>
        </w:rPr>
        <w:t>Đo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lường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thống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kê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hiệu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quả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truyền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thông</w:t>
      </w:r>
      <w:proofErr w:type="spellEnd"/>
      <w:r w:rsidRPr="00C456D0">
        <w:rPr>
          <w:rFonts w:cs="Times New Roman"/>
          <w:color w:val="auto"/>
        </w:rPr>
        <w:t xml:space="preserve"> (Dashboard Analytics): Cung </w:t>
      </w:r>
      <w:proofErr w:type="spellStart"/>
      <w:r w:rsidRPr="00C456D0">
        <w:rPr>
          <w:rFonts w:cs="Times New Roman"/>
          <w:color w:val="auto"/>
        </w:rPr>
        <w:t>cấp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biểu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đồ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trực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quan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thống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kê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lượt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xem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lượt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thích</w:t>
      </w:r>
      <w:proofErr w:type="spellEnd"/>
      <w:r w:rsidRPr="00C456D0">
        <w:rPr>
          <w:rFonts w:cs="Times New Roman"/>
          <w:color w:val="auto"/>
        </w:rPr>
        <w:t xml:space="preserve">, </w:t>
      </w:r>
      <w:proofErr w:type="spellStart"/>
      <w:r w:rsidRPr="00C456D0">
        <w:rPr>
          <w:rFonts w:cs="Times New Roman"/>
          <w:color w:val="auto"/>
        </w:rPr>
        <w:t>bình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luận</w:t>
      </w:r>
      <w:proofErr w:type="spellEnd"/>
      <w:r w:rsidRPr="00C456D0">
        <w:rPr>
          <w:rFonts w:cs="Times New Roman"/>
          <w:color w:val="auto"/>
        </w:rPr>
        <w:t xml:space="preserve">, chia </w:t>
      </w:r>
      <w:proofErr w:type="spellStart"/>
      <w:r w:rsidRPr="00C456D0">
        <w:rPr>
          <w:rFonts w:cs="Times New Roman"/>
          <w:color w:val="auto"/>
        </w:rPr>
        <w:t>sẻ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đa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kênh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và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xếp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hạng</w:t>
      </w:r>
      <w:proofErr w:type="spellEnd"/>
      <w:r w:rsidRPr="00C456D0">
        <w:rPr>
          <w:rFonts w:cs="Times New Roman"/>
          <w:color w:val="auto"/>
        </w:rPr>
        <w:t xml:space="preserve"> Top </w:t>
      </w:r>
      <w:proofErr w:type="spellStart"/>
      <w:r w:rsidRPr="00C456D0">
        <w:rPr>
          <w:rFonts w:cs="Times New Roman"/>
          <w:color w:val="auto"/>
        </w:rPr>
        <w:t>bài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viết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nổi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bật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phục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vụ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công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tác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báo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cáo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định</w:t>
      </w:r>
      <w:proofErr w:type="spellEnd"/>
      <w:r w:rsidRPr="00C456D0">
        <w:rPr>
          <w:rFonts w:cs="Times New Roman"/>
          <w:color w:val="auto"/>
        </w:rPr>
        <w:t xml:space="preserve"> </w:t>
      </w:r>
      <w:proofErr w:type="spellStart"/>
      <w:r w:rsidRPr="00C456D0">
        <w:rPr>
          <w:rFonts w:cs="Times New Roman"/>
          <w:color w:val="auto"/>
        </w:rPr>
        <w:t>kỳ</w:t>
      </w:r>
      <w:proofErr w:type="spellEnd"/>
      <w:r w:rsidRPr="00C456D0">
        <w:rPr>
          <w:rFonts w:cs="Times New Roman"/>
          <w:color w:val="auto"/>
        </w:rPr>
        <w:t>.</w:t>
      </w:r>
    </w:p>
    <w:p w14:paraId="0B6CC0B1" w14:textId="77777777" w:rsidR="00946797" w:rsidRPr="00C456D0" w:rsidRDefault="00000000">
      <w:pPr>
        <w:pStyle w:val="u2"/>
        <w:rPr>
          <w:rFonts w:ascii="Times New Roman" w:hAnsi="Times New Roman" w:cs="Times New Roman"/>
          <w:color w:val="auto"/>
        </w:rPr>
      </w:pPr>
      <w:bookmarkStart w:id="11" w:name="_Toc240272978"/>
      <w:r w:rsidRPr="00C456D0">
        <w:rPr>
          <w:rFonts w:ascii="Times New Roman" w:hAnsi="Times New Roman" w:cs="Times New Roman"/>
          <w:color w:val="auto"/>
        </w:rPr>
        <w:t xml:space="preserve">1.5. </w:t>
      </w:r>
      <w:proofErr w:type="spellStart"/>
      <w:r w:rsidRPr="00C456D0">
        <w:rPr>
          <w:rFonts w:ascii="Times New Roman" w:hAnsi="Times New Roman" w:cs="Times New Roman"/>
          <w:color w:val="auto"/>
        </w:rPr>
        <w:t>Phân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tích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chức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năng</w:t>
      </w:r>
      <w:bookmarkEnd w:id="11"/>
      <w:proofErr w:type="spellEnd"/>
    </w:p>
    <w:p w14:paraId="6628FD39" w14:textId="77777777" w:rsidR="00946797" w:rsidRPr="00C456D0" w:rsidRDefault="00000000">
      <w:pPr>
        <w:pStyle w:val="u3"/>
        <w:rPr>
          <w:rFonts w:ascii="Times New Roman" w:hAnsi="Times New Roman" w:cs="Times New Roman"/>
          <w:color w:val="auto"/>
        </w:rPr>
      </w:pPr>
      <w:bookmarkStart w:id="12" w:name="_Toc240272979"/>
      <w:r w:rsidRPr="00C456D0">
        <w:rPr>
          <w:rFonts w:ascii="Times New Roman" w:hAnsi="Times New Roman" w:cs="Times New Roman"/>
          <w:color w:val="auto"/>
        </w:rPr>
        <w:t xml:space="preserve">1.5.1. </w:t>
      </w:r>
      <w:proofErr w:type="spellStart"/>
      <w:r w:rsidRPr="00C456D0">
        <w:rPr>
          <w:rFonts w:ascii="Times New Roman" w:hAnsi="Times New Roman" w:cs="Times New Roman"/>
          <w:color w:val="auto"/>
        </w:rPr>
        <w:t>Chức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năng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người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dùng</w:t>
      </w:r>
      <w:bookmarkEnd w:id="12"/>
      <w:proofErr w:type="spellEnd"/>
    </w:p>
    <w:p w14:paraId="4D875304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i/>
          <w:color w:val="auto"/>
        </w:rPr>
        <w:t>Bảng</w:t>
      </w:r>
      <w:proofErr w:type="spellEnd"/>
      <w:r w:rsidRPr="00C456D0">
        <w:rPr>
          <w:rFonts w:cs="Times New Roman"/>
          <w:i/>
          <w:color w:val="auto"/>
        </w:rPr>
        <w:t xml:space="preserve"> 1.5: Danh </w:t>
      </w:r>
      <w:proofErr w:type="spellStart"/>
      <w:r w:rsidRPr="00C456D0">
        <w:rPr>
          <w:rFonts w:cs="Times New Roman"/>
          <w:i/>
          <w:color w:val="auto"/>
        </w:rPr>
        <w:t>sách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chức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năng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phía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người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dùng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0"/>
        <w:gridCol w:w="2109"/>
        <w:gridCol w:w="6386"/>
      </w:tblGrid>
      <w:tr w:rsidR="00946797" w:rsidRPr="00C456D0" w14:paraId="575B5BEE" w14:textId="77777777">
        <w:trPr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4F8"/>
          </w:tcPr>
          <w:p w14:paraId="5B889C1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>STT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4F8"/>
          </w:tcPr>
          <w:p w14:paraId="22D8FDD1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Chức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năng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4F8"/>
          </w:tcPr>
          <w:p w14:paraId="798DFE22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Mô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tả</w:t>
            </w:r>
            <w:proofErr w:type="spellEnd"/>
          </w:p>
        </w:tc>
      </w:tr>
      <w:tr w:rsidR="00946797" w:rsidRPr="00C456D0" w14:paraId="35BA30B7" w14:textId="77777777">
        <w:trPr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A3C8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1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2632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Xem Trang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chủ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&amp; Banner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kiện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00D48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Đoàn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truy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cập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trang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chủ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xem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banner </w:t>
            </w:r>
            <w:proofErr w:type="spellStart"/>
            <w:r w:rsidRPr="00C456D0">
              <w:rPr>
                <w:rFonts w:cs="Times New Roman"/>
                <w:color w:val="auto"/>
              </w:rPr>
              <w:t>trình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chiếu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nổi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bật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tin </w:t>
            </w:r>
            <w:proofErr w:type="spellStart"/>
            <w:r w:rsidRPr="00C456D0">
              <w:rPr>
                <w:rFonts w:cs="Times New Roman"/>
                <w:color w:val="auto"/>
              </w:rPr>
              <w:t>tức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mới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tiêu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biểu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32F3A0CE" w14:textId="77777777">
        <w:trPr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A0BE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2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25EB4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Lọc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tin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theo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Chuyên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mục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1CBE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Người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xem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lọc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theo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chuyên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mục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chuyên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biệt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: </w:t>
            </w:r>
            <w:proofErr w:type="spellStart"/>
            <w:r w:rsidRPr="00C456D0">
              <w:rPr>
                <w:rFonts w:cs="Times New Roman"/>
                <w:color w:val="auto"/>
              </w:rPr>
              <w:t>Hoạt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trào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Tuyên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truyền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dục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Chế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chính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sách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- Pháp </w:t>
            </w:r>
            <w:proofErr w:type="spellStart"/>
            <w:r w:rsidRPr="00C456D0">
              <w:rPr>
                <w:rFonts w:cs="Times New Roman"/>
                <w:color w:val="auto"/>
              </w:rPr>
              <w:t>luật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Hoạt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Nữ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Thi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đua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- Khen </w:t>
            </w:r>
            <w:proofErr w:type="spellStart"/>
            <w:r w:rsidRPr="00C456D0">
              <w:rPr>
                <w:rFonts w:cs="Times New Roman"/>
                <w:color w:val="auto"/>
              </w:rPr>
              <w:t>thưởng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6DE6E647" w14:textId="77777777">
        <w:trPr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DB5F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3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B1DD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Tìm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kiếm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nâng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cao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49C5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Tìm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kiếm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nhanh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theo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từ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khóa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tiêu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đề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nội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dung </w:t>
            </w:r>
            <w:proofErr w:type="spellStart"/>
            <w:r w:rsidRPr="00C456D0">
              <w:rPr>
                <w:rFonts w:cs="Times New Roman"/>
                <w:color w:val="auto"/>
              </w:rPr>
              <w:t>tóm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tắt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tên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hoặc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khoảng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gian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hành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54B611B8" w14:textId="77777777">
        <w:trPr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1838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4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01DF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Xem Chi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tiết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đa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phương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tiện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A692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Đọc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nội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dung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với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chuẩn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chí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xem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album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lượng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xem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video clip </w:t>
            </w:r>
            <w:proofErr w:type="spellStart"/>
            <w:r w:rsidRPr="00C456D0">
              <w:rPr>
                <w:rFonts w:cs="Times New Roman"/>
                <w:color w:val="auto"/>
              </w:rPr>
              <w:t>minh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họa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nhúng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39475AEE" w14:textId="77777777">
        <w:trPr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2A226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5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71A3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Tương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Thích (Like)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viết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27ED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Đoàn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tỏ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quan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tâm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yêu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đối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với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qua </w:t>
            </w:r>
            <w:proofErr w:type="spellStart"/>
            <w:r w:rsidRPr="00C456D0">
              <w:rPr>
                <w:rFonts w:cs="Times New Roman"/>
                <w:color w:val="auto"/>
              </w:rPr>
              <w:t>nút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Like; </w:t>
            </w:r>
            <w:proofErr w:type="spellStart"/>
            <w:r w:rsidRPr="00C456D0">
              <w:rPr>
                <w:rFonts w:cs="Times New Roman"/>
                <w:color w:val="auto"/>
              </w:rPr>
              <w:t>hệ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thống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cập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nhật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số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lượt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gian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thực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5C0F299C" w14:textId="77777777">
        <w:trPr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4045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6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4871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Gửi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Bình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luận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r w:rsidRPr="00C456D0">
              <w:rPr>
                <w:rFonts w:cs="Times New Roman"/>
                <w:b/>
                <w:color w:val="auto"/>
              </w:rPr>
              <w:lastRenderedPageBreak/>
              <w:t>(Comment)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0BCB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lastRenderedPageBreak/>
              <w:t>Người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đọc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ý </w:t>
            </w:r>
            <w:proofErr w:type="spellStart"/>
            <w:r w:rsidRPr="00C456D0">
              <w:rPr>
                <w:rFonts w:cs="Times New Roman"/>
                <w:color w:val="auto"/>
              </w:rPr>
              <w:t>kiến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đóng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góp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thảo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luận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dưới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r w:rsidRPr="00C456D0">
              <w:rPr>
                <w:rFonts w:cs="Times New Roman"/>
                <w:color w:val="auto"/>
              </w:rPr>
              <w:lastRenderedPageBreak/>
              <w:t>(</w:t>
            </w:r>
            <w:proofErr w:type="spellStart"/>
            <w:r w:rsidRPr="00C456D0">
              <w:rPr>
                <w:rFonts w:cs="Times New Roman"/>
                <w:color w:val="auto"/>
              </w:rPr>
              <w:t>hỗ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kiểm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duyệt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luận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trước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hiển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thị</w:t>
            </w:r>
            <w:proofErr w:type="spellEnd"/>
            <w:r w:rsidRPr="00C456D0">
              <w:rPr>
                <w:rFonts w:cs="Times New Roman"/>
                <w:color w:val="auto"/>
              </w:rPr>
              <w:t>).</w:t>
            </w:r>
          </w:p>
        </w:tc>
      </w:tr>
      <w:tr w:rsidR="00946797" w:rsidRPr="00C456D0" w14:paraId="08F4CA53" w14:textId="77777777">
        <w:trPr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C2EB9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lastRenderedPageBreak/>
              <w:t>7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3C02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Chia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sẻ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đa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kênh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F988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Cung </w:t>
            </w:r>
            <w:proofErr w:type="spellStart"/>
            <w:r w:rsidRPr="00C456D0">
              <w:rPr>
                <w:rFonts w:cs="Times New Roman"/>
                <w:color w:val="auto"/>
              </w:rPr>
              <w:t>cấp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nút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chia </w:t>
            </w:r>
            <w:proofErr w:type="spellStart"/>
            <w:r w:rsidRPr="00C456D0">
              <w:rPr>
                <w:rFonts w:cs="Times New Roman"/>
                <w:color w:val="auto"/>
              </w:rPr>
              <w:t>sẻ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nhanh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hội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Facebook, </w:t>
            </w:r>
            <w:proofErr w:type="spellStart"/>
            <w:r w:rsidRPr="00C456D0">
              <w:rPr>
                <w:rFonts w:cs="Times New Roman"/>
                <w:color w:val="auto"/>
              </w:rPr>
              <w:t>Zalo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hoặc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chép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đường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dẫn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(link)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78529FBE" w14:textId="77777777">
        <w:trPr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285A1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8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4329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Xem Thông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báo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&amp;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Lịch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tác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5549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Xem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chính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thức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Ban Thường </w:t>
            </w:r>
            <w:proofErr w:type="spellStart"/>
            <w:r w:rsidRPr="00C456D0">
              <w:rPr>
                <w:rFonts w:cs="Times New Roman"/>
                <w:color w:val="auto"/>
              </w:rPr>
              <w:t>vụ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tra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cứu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sơ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đồ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cơ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cấu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tổ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chức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16 </w:t>
            </w:r>
            <w:proofErr w:type="spellStart"/>
            <w:r w:rsidRPr="00C456D0">
              <w:rPr>
                <w:rFonts w:cs="Times New Roman"/>
                <w:color w:val="auto"/>
              </w:rPr>
              <w:t>Tổ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theo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dõi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lịch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tuần</w:t>
            </w:r>
            <w:proofErr w:type="spellEnd"/>
            <w:r w:rsidRPr="00C456D0">
              <w:rPr>
                <w:rFonts w:cs="Times New Roman"/>
                <w:color w:val="auto"/>
              </w:rPr>
              <w:t>/</w:t>
            </w:r>
            <w:proofErr w:type="spellStart"/>
            <w:r w:rsidRPr="00C456D0">
              <w:rPr>
                <w:rFonts w:cs="Times New Roman"/>
                <w:color w:val="auto"/>
              </w:rPr>
              <w:t>tháng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43283C81" w14:textId="77777777">
        <w:trPr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72E24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9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E722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Tra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cứu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Văn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&amp;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Biểu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mẫu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C4D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Tra </w:t>
            </w:r>
            <w:proofErr w:type="spellStart"/>
            <w:r w:rsidRPr="00C456D0">
              <w:rPr>
                <w:rFonts w:cs="Times New Roman"/>
                <w:color w:val="auto"/>
              </w:rPr>
              <w:t>cứu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phạm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hướng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dẫn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nghiệp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vụ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xem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chính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sách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phúc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chăm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lo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nộp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cấp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trực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tuyến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4C72A6B8" w14:textId="77777777">
        <w:trPr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5F6E1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10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03A8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Giao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diện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Responsive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trên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Di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động</w:t>
            </w:r>
            <w:proofErr w:type="spellEnd"/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2FDA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Giao </w:t>
            </w:r>
            <w:proofErr w:type="spellStart"/>
            <w:r w:rsidRPr="00C456D0">
              <w:rPr>
                <w:rFonts w:cs="Times New Roman"/>
                <w:color w:val="auto"/>
              </w:rPr>
              <w:t>diện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tối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ưu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hóa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nghiệm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hiển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cảm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ứng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mọi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cỡ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thoại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máy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tính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bảng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</w:tbl>
    <w:p w14:paraId="6572C9AB" w14:textId="77777777" w:rsidR="00946797" w:rsidRPr="00C456D0" w:rsidRDefault="00000000">
      <w:pPr>
        <w:pStyle w:val="u3"/>
        <w:rPr>
          <w:rFonts w:ascii="Times New Roman" w:hAnsi="Times New Roman" w:cs="Times New Roman"/>
          <w:color w:val="auto"/>
        </w:rPr>
      </w:pPr>
      <w:bookmarkStart w:id="13" w:name="_Toc240272980"/>
      <w:r w:rsidRPr="00C456D0">
        <w:rPr>
          <w:rFonts w:ascii="Times New Roman" w:hAnsi="Times New Roman" w:cs="Times New Roman"/>
          <w:color w:val="auto"/>
        </w:rPr>
        <w:t xml:space="preserve">1.5.2. </w:t>
      </w:r>
      <w:proofErr w:type="spellStart"/>
      <w:r w:rsidRPr="00C456D0">
        <w:rPr>
          <w:rFonts w:ascii="Times New Roman" w:hAnsi="Times New Roman" w:cs="Times New Roman"/>
          <w:color w:val="auto"/>
        </w:rPr>
        <w:t>Chức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năng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phía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người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quản</w:t>
      </w:r>
      <w:proofErr w:type="spellEnd"/>
      <w:r w:rsidRPr="00C456D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456D0">
        <w:rPr>
          <w:rFonts w:ascii="Times New Roman" w:hAnsi="Times New Roman" w:cs="Times New Roman"/>
          <w:color w:val="auto"/>
        </w:rPr>
        <w:t>trị</w:t>
      </w:r>
      <w:bookmarkEnd w:id="13"/>
      <w:proofErr w:type="spellEnd"/>
    </w:p>
    <w:p w14:paraId="7FAF8361" w14:textId="77777777" w:rsidR="00946797" w:rsidRPr="00C456D0" w:rsidRDefault="00000000">
      <w:pPr>
        <w:spacing w:after="120" w:line="312" w:lineRule="auto"/>
        <w:jc w:val="both"/>
        <w:rPr>
          <w:rFonts w:cs="Times New Roman"/>
          <w:color w:val="auto"/>
        </w:rPr>
      </w:pPr>
      <w:proofErr w:type="spellStart"/>
      <w:r w:rsidRPr="00C456D0">
        <w:rPr>
          <w:rFonts w:cs="Times New Roman"/>
          <w:i/>
          <w:color w:val="auto"/>
        </w:rPr>
        <w:t>Bảng</w:t>
      </w:r>
      <w:proofErr w:type="spellEnd"/>
      <w:r w:rsidRPr="00C456D0">
        <w:rPr>
          <w:rFonts w:cs="Times New Roman"/>
          <w:i/>
          <w:color w:val="auto"/>
        </w:rPr>
        <w:t xml:space="preserve"> 1.6: Danh </w:t>
      </w:r>
      <w:proofErr w:type="spellStart"/>
      <w:r w:rsidRPr="00C456D0">
        <w:rPr>
          <w:rFonts w:cs="Times New Roman"/>
          <w:i/>
          <w:color w:val="auto"/>
        </w:rPr>
        <w:t>sách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chức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năng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phía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người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quản</w:t>
      </w:r>
      <w:proofErr w:type="spellEnd"/>
      <w:r w:rsidRPr="00C456D0">
        <w:rPr>
          <w:rFonts w:cs="Times New Roman"/>
          <w:i/>
          <w:color w:val="auto"/>
        </w:rPr>
        <w:t xml:space="preserve"> </w:t>
      </w:r>
      <w:proofErr w:type="spellStart"/>
      <w:r w:rsidRPr="00C456D0">
        <w:rPr>
          <w:rFonts w:cs="Times New Roman"/>
          <w:i/>
          <w:color w:val="auto"/>
        </w:rPr>
        <w:t>trị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1"/>
        <w:gridCol w:w="2414"/>
        <w:gridCol w:w="5980"/>
      </w:tblGrid>
      <w:tr w:rsidR="00946797" w:rsidRPr="00C456D0" w14:paraId="59C7FC32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4F8"/>
          </w:tcPr>
          <w:p w14:paraId="0B500D6A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>STT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4F8"/>
          </w:tcPr>
          <w:p w14:paraId="191F41A6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Chức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Năng</w:t>
            </w:r>
            <w:proofErr w:type="spellEnd"/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4F8"/>
          </w:tcPr>
          <w:p w14:paraId="5F26423D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Mô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tả</w:t>
            </w:r>
            <w:proofErr w:type="spellEnd"/>
          </w:p>
        </w:tc>
      </w:tr>
      <w:tr w:rsidR="00946797" w:rsidRPr="00C456D0" w14:paraId="548CE35C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E26D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6EC1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Quản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Tài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khoản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&amp;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Phân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quyền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(RBAC)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9EF4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Quản </w:t>
            </w:r>
            <w:proofErr w:type="spellStart"/>
            <w:r w:rsidRPr="00C456D0">
              <w:rPr>
                <w:rFonts w:cs="Times New Roman"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danh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sách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người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dùng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cấp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khoản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phân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chia 3 </w:t>
            </w:r>
            <w:proofErr w:type="spellStart"/>
            <w:r w:rsidRPr="00C456D0">
              <w:rPr>
                <w:rFonts w:cs="Times New Roman"/>
                <w:color w:val="auto"/>
              </w:rPr>
              <w:t>vai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trò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quyền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chặt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: Quản </w:t>
            </w:r>
            <w:proofErr w:type="spellStart"/>
            <w:r w:rsidRPr="00C456D0">
              <w:rPr>
                <w:rFonts w:cs="Times New Roman"/>
                <w:color w:val="auto"/>
              </w:rPr>
              <w:t>trị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(Admin), </w:t>
            </w:r>
            <w:proofErr w:type="spellStart"/>
            <w:r w:rsidRPr="00C456D0">
              <w:rPr>
                <w:rFonts w:cs="Times New Roman"/>
                <w:color w:val="auto"/>
              </w:rPr>
              <w:t>Biên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tập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(Editor), </w:t>
            </w:r>
            <w:proofErr w:type="spellStart"/>
            <w:r w:rsidRPr="00C456D0">
              <w:rPr>
                <w:rFonts w:cs="Times New Roman"/>
                <w:color w:val="auto"/>
              </w:rPr>
              <w:t>Cộng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(Contributor).</w:t>
            </w:r>
          </w:p>
        </w:tc>
      </w:tr>
      <w:tr w:rsidR="00946797" w:rsidRPr="00C456D0" w14:paraId="2DAC514F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2FD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28C4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Quản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Chuyên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mục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Truyền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thông</w:t>
            </w:r>
            <w:proofErr w:type="spellEnd"/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C2FD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Quản </w:t>
            </w:r>
            <w:proofErr w:type="spellStart"/>
            <w:r w:rsidRPr="00C456D0">
              <w:rPr>
                <w:rFonts w:cs="Times New Roman"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hệ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thống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phân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mục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tin </w:t>
            </w:r>
            <w:proofErr w:type="spellStart"/>
            <w:r w:rsidRPr="00C456D0">
              <w:rPr>
                <w:rFonts w:cs="Times New Roman"/>
                <w:color w:val="auto"/>
              </w:rPr>
              <w:t>tức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phân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cấp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cơ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cấu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tổ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chức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gồm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5 Ban </w:t>
            </w:r>
            <w:proofErr w:type="spellStart"/>
            <w:r w:rsidRPr="00C456D0">
              <w:rPr>
                <w:rFonts w:cs="Times New Roman"/>
                <w:color w:val="auto"/>
              </w:rPr>
              <w:t>chuyên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môn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cấp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trường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16 </w:t>
            </w:r>
            <w:proofErr w:type="spellStart"/>
            <w:r w:rsidRPr="00C456D0">
              <w:rPr>
                <w:rFonts w:cs="Times New Roman"/>
                <w:color w:val="auto"/>
              </w:rPr>
              <w:t>Tổ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phận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10C68BC2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FEAB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BE1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Tạo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Biên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tập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(Rich Text CMS)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354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Cung </w:t>
            </w:r>
            <w:proofErr w:type="spellStart"/>
            <w:r w:rsidRPr="00C456D0">
              <w:rPr>
                <w:rFonts w:cs="Times New Roman"/>
                <w:color w:val="auto"/>
              </w:rPr>
              <w:t>cấp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soạn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thảo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trực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quan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(WYSIWYG), </w:t>
            </w:r>
            <w:proofErr w:type="spellStart"/>
            <w:r w:rsidRPr="00C456D0">
              <w:rPr>
                <w:rFonts w:cs="Times New Roman"/>
                <w:color w:val="auto"/>
              </w:rPr>
              <w:t>hỗ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định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chữ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phú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căn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lề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chèn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tạo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khối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dẫn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phiên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nội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dung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09EDE369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5656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4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F850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Quản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Kho Media (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&amp; Video)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ACB15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Quản </w:t>
            </w:r>
            <w:proofErr w:type="spellStart"/>
            <w:r w:rsidRPr="00C456D0">
              <w:rPr>
                <w:rFonts w:cs="Times New Roman"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tập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trung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video </w:t>
            </w:r>
            <w:proofErr w:type="spellStart"/>
            <w:r w:rsidRPr="00C456D0">
              <w:rPr>
                <w:rFonts w:cs="Times New Roman"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; </w:t>
            </w:r>
            <w:proofErr w:type="spellStart"/>
            <w:r w:rsidRPr="00C456D0">
              <w:rPr>
                <w:rFonts w:cs="Times New Roman"/>
                <w:color w:val="auto"/>
              </w:rPr>
              <w:t>cho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phép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upload </w:t>
            </w:r>
            <w:proofErr w:type="spellStart"/>
            <w:r w:rsidRPr="00C456D0">
              <w:rPr>
                <w:rFonts w:cs="Times New Roman"/>
                <w:color w:val="auto"/>
              </w:rPr>
              <w:t>nhiều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file </w:t>
            </w:r>
            <w:proofErr w:type="spellStart"/>
            <w:r w:rsidRPr="00C456D0">
              <w:rPr>
                <w:rFonts w:cs="Times New Roman"/>
                <w:color w:val="auto"/>
              </w:rPr>
              <w:t>đồng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nén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tối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ưu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dung </w:t>
            </w:r>
            <w:proofErr w:type="spellStart"/>
            <w:r w:rsidRPr="00C456D0">
              <w:rPr>
                <w:rFonts w:cs="Times New Roman"/>
                <w:color w:val="auto"/>
              </w:rPr>
              <w:t>lượng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chèn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(thumbnail)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nhúng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video </w:t>
            </w:r>
            <w:proofErr w:type="spellStart"/>
            <w:r w:rsidRPr="00C456D0">
              <w:rPr>
                <w:rFonts w:cs="Times New Roman"/>
                <w:color w:val="auto"/>
              </w:rPr>
              <w:t>vào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71CDD7A7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F383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F9D30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Kiểm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duyệt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4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Bước</w:t>
            </w:r>
            <w:proofErr w:type="spellEnd"/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27E9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Kiểm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duyệt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nội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dung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theo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khép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kín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: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nháp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(Draft) -&gt; </w:t>
            </w:r>
            <w:proofErr w:type="spellStart"/>
            <w:r w:rsidRPr="00C456D0">
              <w:rPr>
                <w:rFonts w:cs="Times New Roman"/>
                <w:color w:val="auto"/>
              </w:rPr>
              <w:t>Chờ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duyệt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(Pending) -&gt; </w:t>
            </w:r>
            <w:proofErr w:type="spellStart"/>
            <w:r w:rsidRPr="00C456D0">
              <w:rPr>
                <w:rFonts w:cs="Times New Roman"/>
                <w:color w:val="auto"/>
              </w:rPr>
              <w:t>Đã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duyệt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(Approved) -&gt; </w:t>
            </w:r>
            <w:proofErr w:type="spellStart"/>
            <w:r w:rsidRPr="00C456D0">
              <w:rPr>
                <w:rFonts w:cs="Times New Roman"/>
                <w:color w:val="auto"/>
              </w:rPr>
              <w:t>Xuất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(Published) / </w:t>
            </w:r>
            <w:proofErr w:type="spellStart"/>
            <w:r w:rsidRPr="00C456D0">
              <w:rPr>
                <w:rFonts w:cs="Times New Roman"/>
                <w:color w:val="auto"/>
              </w:rPr>
              <w:t>Lên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lịch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r w:rsidRPr="00C456D0">
              <w:rPr>
                <w:rFonts w:cs="Times New Roman"/>
                <w:color w:val="auto"/>
              </w:rPr>
              <w:lastRenderedPageBreak/>
              <w:t>(Scheduled).</w:t>
            </w:r>
          </w:p>
        </w:tc>
      </w:tr>
      <w:tr w:rsidR="00946797" w:rsidRPr="00C456D0" w14:paraId="76843B0D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722D9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lastRenderedPageBreak/>
              <w:t>6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9800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AI -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Tạo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thảo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viết</w:t>
            </w:r>
            <w:proofErr w:type="spellEnd"/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288C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Tích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hợp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mô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AI </w:t>
            </w:r>
            <w:proofErr w:type="spellStart"/>
            <w:r w:rsidRPr="00C456D0">
              <w:rPr>
                <w:rFonts w:cs="Times New Roman"/>
                <w:color w:val="auto"/>
              </w:rPr>
              <w:t>ngôn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ngữ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lớn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(Google Gemini / </w:t>
            </w:r>
            <w:proofErr w:type="spellStart"/>
            <w:r w:rsidRPr="00C456D0">
              <w:rPr>
                <w:rFonts w:cs="Times New Roman"/>
                <w:color w:val="auto"/>
              </w:rPr>
              <w:t>Groq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LLaMA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) </w:t>
            </w:r>
            <w:proofErr w:type="spellStart"/>
            <w:r w:rsidRPr="00C456D0">
              <w:rPr>
                <w:rFonts w:cs="Times New Roman"/>
                <w:color w:val="auto"/>
              </w:rPr>
              <w:t>hỗ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truyền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chỉnh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từ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từ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khóa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hoặc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ý </w:t>
            </w:r>
            <w:proofErr w:type="spellStart"/>
            <w:r w:rsidRPr="00C456D0">
              <w:rPr>
                <w:rFonts w:cs="Times New Roman"/>
                <w:color w:val="auto"/>
              </w:rPr>
              <w:t>thô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kiện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29BCAF0C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6AC4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7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EC395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AI -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Gợi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ý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Tiêu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đề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&amp;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Tóm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tắt</w:t>
            </w:r>
            <w:proofErr w:type="spellEnd"/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17EE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AI </w:t>
            </w:r>
            <w:proofErr w:type="spellStart"/>
            <w:r w:rsidRPr="00C456D0">
              <w:rPr>
                <w:rFonts w:cs="Times New Roman"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phân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đề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xuất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nhiều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phương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tiêu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đề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hút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chuẩn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phong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chí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; </w:t>
            </w:r>
            <w:proofErr w:type="spellStart"/>
            <w:r w:rsidRPr="00C456D0">
              <w:rPr>
                <w:rFonts w:cs="Times New Roman"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xuất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đoạn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tóm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tắt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(Sapo/Lead) </w:t>
            </w:r>
            <w:proofErr w:type="spellStart"/>
            <w:r w:rsidRPr="00C456D0">
              <w:rPr>
                <w:rFonts w:cs="Times New Roman"/>
                <w:color w:val="auto"/>
              </w:rPr>
              <w:t>ngắn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gọn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4CE0CDED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431EE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8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57BF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AI -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Hỗ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&amp; Video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FD8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AI </w:t>
            </w:r>
            <w:proofErr w:type="spellStart"/>
            <w:r w:rsidRPr="00C456D0">
              <w:rPr>
                <w:rFonts w:cs="Times New Roman"/>
                <w:color w:val="auto"/>
              </w:rPr>
              <w:t>hỗ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trợ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ý </w:t>
            </w:r>
            <w:proofErr w:type="spellStart"/>
            <w:r w:rsidRPr="00C456D0">
              <w:rPr>
                <w:rFonts w:cs="Times New Roman"/>
                <w:color w:val="auto"/>
              </w:rPr>
              <w:t>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tưởng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bố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cục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sinh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câu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lệnh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prompt </w:t>
            </w:r>
            <w:proofErr w:type="spellStart"/>
            <w:r w:rsidRPr="00C456D0">
              <w:rPr>
                <w:rFonts w:cs="Times New Roman"/>
                <w:color w:val="auto"/>
              </w:rPr>
              <w:t>tạo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banner </w:t>
            </w:r>
            <w:proofErr w:type="spellStart"/>
            <w:r w:rsidRPr="00C456D0">
              <w:rPr>
                <w:rFonts w:cs="Times New Roman"/>
                <w:color w:val="auto"/>
              </w:rPr>
              <w:t>minh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họa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kiện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gợi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ý </w:t>
            </w:r>
            <w:proofErr w:type="spellStart"/>
            <w:r w:rsidRPr="00C456D0">
              <w:rPr>
                <w:rFonts w:cs="Times New Roman"/>
                <w:color w:val="auto"/>
              </w:rPr>
              <w:t>kịch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dàn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ý </w:t>
            </w:r>
            <w:proofErr w:type="spellStart"/>
            <w:r w:rsidRPr="00C456D0">
              <w:rPr>
                <w:rFonts w:cs="Times New Roman"/>
                <w:color w:val="auto"/>
              </w:rPr>
              <w:t>sản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xuất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video </w:t>
            </w:r>
            <w:proofErr w:type="spellStart"/>
            <w:r w:rsidRPr="00C456D0">
              <w:rPr>
                <w:rFonts w:cs="Times New Roman"/>
                <w:color w:val="auto"/>
              </w:rPr>
              <w:t>ngắn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(Shorts/Reels) </w:t>
            </w:r>
            <w:proofErr w:type="spellStart"/>
            <w:r w:rsidRPr="00C456D0">
              <w:rPr>
                <w:rFonts w:cs="Times New Roman"/>
                <w:color w:val="auto"/>
              </w:rPr>
              <w:t>tóm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tắt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354F160D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EB8A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9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034B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Quản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Lịch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Đăng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(Scheduler &amp; Cronjob)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3F3F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Thiết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lập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lịch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hẹn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ngày</w:t>
            </w:r>
            <w:proofErr w:type="spellEnd"/>
            <w:r w:rsidRPr="00C456D0">
              <w:rPr>
                <w:rFonts w:cs="Times New Roman"/>
                <w:color w:val="auto"/>
              </w:rPr>
              <w:t>/</w:t>
            </w:r>
            <w:proofErr w:type="spellStart"/>
            <w:r w:rsidRPr="00C456D0">
              <w:rPr>
                <w:rFonts w:cs="Times New Roman"/>
                <w:color w:val="auto"/>
              </w:rPr>
              <w:t>giờ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xuất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; </w:t>
            </w:r>
            <w:proofErr w:type="spellStart"/>
            <w:r w:rsidRPr="00C456D0">
              <w:rPr>
                <w:rFonts w:cs="Times New Roman"/>
                <w:color w:val="auto"/>
              </w:rPr>
              <w:t>hệ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thống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hoạt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xuất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đúng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điểm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cần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bộ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phải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trực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tiếp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mở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máy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5714A0F2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B31C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10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107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Tự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động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Đăng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tải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lên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Fanpage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Facebook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D7029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Tích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hợp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Facebook Graph API </w:t>
            </w:r>
            <w:proofErr w:type="spellStart"/>
            <w:r w:rsidRPr="00C456D0">
              <w:rPr>
                <w:rFonts w:cs="Times New Roman"/>
                <w:color w:val="auto"/>
              </w:rPr>
              <w:t>để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xuất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đồng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thời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nội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dung, </w:t>
            </w:r>
            <w:proofErr w:type="spellStart"/>
            <w:r w:rsidRPr="00C456D0">
              <w:rPr>
                <w:rFonts w:cs="Times New Roman"/>
                <w:color w:val="auto"/>
              </w:rPr>
              <w:t>ảnh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bìa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link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từ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Website </w:t>
            </w:r>
            <w:proofErr w:type="spellStart"/>
            <w:r w:rsidRPr="00C456D0">
              <w:rPr>
                <w:rFonts w:cs="Times New Roman"/>
                <w:color w:val="auto"/>
              </w:rPr>
              <w:t>lên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Fanpage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Facebook Công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TDMU </w:t>
            </w:r>
            <w:proofErr w:type="spellStart"/>
            <w:r w:rsidRPr="00C456D0">
              <w:rPr>
                <w:rFonts w:cs="Times New Roman"/>
                <w:color w:val="auto"/>
              </w:rPr>
              <w:t>chỉ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với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1 </w:t>
            </w:r>
            <w:proofErr w:type="spellStart"/>
            <w:r w:rsidRPr="00C456D0">
              <w:rPr>
                <w:rFonts w:cs="Times New Roman"/>
                <w:color w:val="auto"/>
              </w:rPr>
              <w:t>cú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click </w:t>
            </w:r>
            <w:proofErr w:type="spellStart"/>
            <w:r w:rsidRPr="00C456D0">
              <w:rPr>
                <w:rFonts w:cs="Times New Roman"/>
                <w:color w:val="auto"/>
              </w:rPr>
              <w:t>chuột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1C69CE4A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F4BC4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11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6E9A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Đo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lường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&amp;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Thống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kê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Tương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(Dashboard)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1DFF7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Bảng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điều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khiển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trực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quan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hiển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thị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số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liệu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định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lượng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: </w:t>
            </w:r>
            <w:proofErr w:type="spellStart"/>
            <w:r w:rsidRPr="00C456D0">
              <w:rPr>
                <w:rFonts w:cs="Times New Roman"/>
                <w:color w:val="auto"/>
              </w:rPr>
              <w:t>Tổng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lượt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xem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lượt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thích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C456D0">
              <w:rPr>
                <w:rFonts w:cs="Times New Roman"/>
                <w:color w:val="auto"/>
              </w:rPr>
              <w:t>bình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luận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, chia </w:t>
            </w:r>
            <w:proofErr w:type="spellStart"/>
            <w:r w:rsidRPr="00C456D0">
              <w:rPr>
                <w:rFonts w:cs="Times New Roman"/>
                <w:color w:val="auto"/>
              </w:rPr>
              <w:t>sẻ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trên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Website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tương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từ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Fanpage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Facebook.</w:t>
            </w:r>
          </w:p>
        </w:tc>
      </w:tr>
      <w:tr w:rsidR="00946797" w:rsidRPr="00C456D0" w14:paraId="26121DDC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BB245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12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BC30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b/>
                <w:color w:val="auto"/>
              </w:rPr>
              <w:t xml:space="preserve">Báo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cáo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Xếp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hạng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Hiệu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quả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Truyền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thông</w:t>
            </w:r>
            <w:proofErr w:type="spellEnd"/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3CFA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color w:val="auto"/>
              </w:rPr>
              <w:t>Biểu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đồ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xếp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Top </w:t>
            </w:r>
            <w:proofErr w:type="spellStart"/>
            <w:r w:rsidRPr="00C456D0">
              <w:rPr>
                <w:rFonts w:cs="Times New Roman"/>
                <w:color w:val="auto"/>
              </w:rPr>
              <w:t>bài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viết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được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quan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tâm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; </w:t>
            </w:r>
            <w:proofErr w:type="spellStart"/>
            <w:r w:rsidRPr="00C456D0">
              <w:rPr>
                <w:rFonts w:cs="Times New Roman"/>
                <w:color w:val="auto"/>
              </w:rPr>
              <w:t>theo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dõi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bảng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nộp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báo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tháng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định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kỳ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và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xếp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loại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thi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đua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16 </w:t>
            </w:r>
            <w:proofErr w:type="spellStart"/>
            <w:r w:rsidRPr="00C456D0">
              <w:rPr>
                <w:rFonts w:cs="Times New Roman"/>
                <w:color w:val="auto"/>
              </w:rPr>
              <w:t>Tổ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công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đoàn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  <w:tr w:rsidR="00946797" w:rsidRPr="00C456D0" w14:paraId="2A532993" w14:textId="77777777">
        <w:trPr>
          <w:jc w:val="center"/>
        </w:trPr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4F00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>13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70D1" w14:textId="77777777" w:rsidR="00946797" w:rsidRPr="00C456D0" w:rsidRDefault="00000000">
            <w:pPr>
              <w:rPr>
                <w:rFonts w:cs="Times New Roman"/>
                <w:color w:val="auto"/>
              </w:rPr>
            </w:pPr>
            <w:proofErr w:type="spellStart"/>
            <w:r w:rsidRPr="00C456D0">
              <w:rPr>
                <w:rFonts w:cs="Times New Roman"/>
                <w:b/>
                <w:color w:val="auto"/>
              </w:rPr>
              <w:t>Cấu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Hệ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thống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&amp; </w:t>
            </w:r>
            <w:proofErr w:type="spellStart"/>
            <w:r w:rsidRPr="00C456D0">
              <w:rPr>
                <w:rFonts w:cs="Times New Roman"/>
                <w:b/>
                <w:color w:val="auto"/>
              </w:rPr>
              <w:t>Khóa</w:t>
            </w:r>
            <w:proofErr w:type="spellEnd"/>
            <w:r w:rsidRPr="00C456D0">
              <w:rPr>
                <w:rFonts w:cs="Times New Roman"/>
                <w:b/>
                <w:color w:val="auto"/>
              </w:rPr>
              <w:t xml:space="preserve"> API</w:t>
            </w:r>
          </w:p>
        </w:tc>
        <w:tc>
          <w:tcPr>
            <w:tcW w:w="5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D624" w14:textId="0A6038CE" w:rsidR="00946797" w:rsidRPr="00C456D0" w:rsidRDefault="00000000">
            <w:pPr>
              <w:rPr>
                <w:rFonts w:cs="Times New Roman"/>
                <w:color w:val="auto"/>
              </w:rPr>
            </w:pPr>
            <w:r w:rsidRPr="00C456D0">
              <w:rPr>
                <w:rFonts w:cs="Times New Roman"/>
                <w:color w:val="auto"/>
              </w:rPr>
              <w:t xml:space="preserve">Quản </w:t>
            </w:r>
            <w:proofErr w:type="spellStart"/>
            <w:r w:rsidRPr="00C456D0">
              <w:rPr>
                <w:rFonts w:cs="Times New Roman"/>
                <w:color w:val="auto"/>
              </w:rPr>
              <w:t>lý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các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tham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số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cấu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: Cài </w:t>
            </w:r>
            <w:proofErr w:type="spellStart"/>
            <w:r w:rsidRPr="00C456D0">
              <w:rPr>
                <w:rFonts w:cs="Times New Roman"/>
                <w:color w:val="auto"/>
              </w:rPr>
              <w:t>đặt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API Key </w:t>
            </w:r>
            <w:proofErr w:type="spellStart"/>
            <w:r w:rsidRPr="00C456D0">
              <w:rPr>
                <w:rFonts w:cs="Times New Roman"/>
                <w:color w:val="auto"/>
              </w:rPr>
              <w:t>của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Google </w:t>
            </w:r>
            <w:proofErr w:type="gramStart"/>
            <w:r w:rsidRPr="00C456D0">
              <w:rPr>
                <w:rFonts w:cs="Times New Roman"/>
                <w:color w:val="auto"/>
              </w:rPr>
              <w:t>Gemini ,</w:t>
            </w:r>
            <w:proofErr w:type="gram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cấu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Facebook </w:t>
            </w:r>
            <w:proofErr w:type="spellStart"/>
            <w:r w:rsidRPr="00C456D0">
              <w:rPr>
                <w:rFonts w:cs="Times New Roman"/>
                <w:color w:val="auto"/>
              </w:rPr>
              <w:t>Fanpage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Page ID &amp; Access Token, </w:t>
            </w:r>
            <w:proofErr w:type="spellStart"/>
            <w:r w:rsidRPr="00C456D0">
              <w:rPr>
                <w:rFonts w:cs="Times New Roman"/>
                <w:color w:val="auto"/>
              </w:rPr>
              <w:t>cấu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hình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sao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lưu</w:t>
            </w:r>
            <w:proofErr w:type="spellEnd"/>
            <w:r w:rsidRPr="00C456D0">
              <w:rPr>
                <w:rFonts w:cs="Times New Roman"/>
                <w:color w:val="auto"/>
              </w:rPr>
              <w:t xml:space="preserve"> CSDL Microsoft SQL Server </w:t>
            </w:r>
            <w:proofErr w:type="gramStart"/>
            <w:r w:rsidRPr="00C456D0">
              <w:rPr>
                <w:rFonts w:cs="Times New Roman"/>
                <w:color w:val="auto"/>
              </w:rPr>
              <w:t>an</w:t>
            </w:r>
            <w:proofErr w:type="gramEnd"/>
            <w:r w:rsidRPr="00C456D0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C456D0">
              <w:rPr>
                <w:rFonts w:cs="Times New Roman"/>
                <w:color w:val="auto"/>
              </w:rPr>
              <w:t>toàn</w:t>
            </w:r>
            <w:proofErr w:type="spellEnd"/>
            <w:r w:rsidRPr="00C456D0">
              <w:rPr>
                <w:rFonts w:cs="Times New Roman"/>
                <w:color w:val="auto"/>
              </w:rPr>
              <w:t>.</w:t>
            </w:r>
          </w:p>
        </w:tc>
      </w:tr>
    </w:tbl>
    <w:p w14:paraId="536EC80A" w14:textId="77777777" w:rsidR="00946797" w:rsidRPr="00C456D0" w:rsidRDefault="00946797">
      <w:pPr>
        <w:rPr>
          <w:rFonts w:cs="Times New Roman"/>
          <w:color w:val="auto"/>
        </w:rPr>
      </w:pPr>
    </w:p>
    <w:p w14:paraId="47E97E76" w14:textId="77777777" w:rsidR="00B97F73" w:rsidRPr="00C456D0" w:rsidRDefault="00B97F73">
      <w:pPr>
        <w:rPr>
          <w:rFonts w:cs="Times New Roman"/>
          <w:color w:val="auto"/>
        </w:rPr>
      </w:pPr>
    </w:p>
    <w:p w14:paraId="587E5F47" w14:textId="77777777" w:rsidR="00B97F73" w:rsidRPr="00C456D0" w:rsidRDefault="00B97F73">
      <w:pPr>
        <w:rPr>
          <w:rFonts w:cs="Times New Roman"/>
          <w:color w:val="auto"/>
        </w:rPr>
      </w:pPr>
    </w:p>
    <w:p w14:paraId="18DBE9EA" w14:textId="77777777" w:rsidR="00B97F73" w:rsidRPr="00C456D0" w:rsidRDefault="00B97F73">
      <w:pPr>
        <w:rPr>
          <w:rFonts w:cs="Times New Roman"/>
          <w:color w:val="auto"/>
        </w:rPr>
      </w:pPr>
    </w:p>
    <w:sectPr w:rsidR="00B97F73" w:rsidRPr="00C456D0">
      <w:pgSz w:w="12240" w:h="15840"/>
      <w:pgMar w:top="1138" w:right="1138" w:bottom="1138" w:left="1701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AFFB9" w14:textId="77777777" w:rsidR="00450652" w:rsidRDefault="00450652">
      <w:pPr>
        <w:spacing w:line="240" w:lineRule="auto"/>
      </w:pPr>
      <w:r>
        <w:separator/>
      </w:r>
    </w:p>
  </w:endnote>
  <w:endnote w:type="continuationSeparator" w:id="0">
    <w:p w14:paraId="0C2B48A3" w14:textId="77777777" w:rsidR="00450652" w:rsidRDefault="004506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CF42D" w14:textId="77777777" w:rsidR="00450652" w:rsidRDefault="00450652">
      <w:pPr>
        <w:spacing w:after="0"/>
      </w:pPr>
      <w:r>
        <w:separator/>
      </w:r>
    </w:p>
  </w:footnote>
  <w:footnote w:type="continuationSeparator" w:id="0">
    <w:p w14:paraId="37E2E8FA" w14:textId="77777777" w:rsidR="00450652" w:rsidRDefault="004506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Sudong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Sudong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Duudong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Duudong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Sudong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Duudong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60571326">
    <w:abstractNumId w:val="5"/>
  </w:num>
  <w:num w:numId="2" w16cid:durableId="242834387">
    <w:abstractNumId w:val="3"/>
  </w:num>
  <w:num w:numId="3" w16cid:durableId="371076965">
    <w:abstractNumId w:val="2"/>
  </w:num>
  <w:num w:numId="4" w16cid:durableId="88159095">
    <w:abstractNumId w:val="4"/>
  </w:num>
  <w:num w:numId="5" w16cid:durableId="1764952140">
    <w:abstractNumId w:val="1"/>
  </w:num>
  <w:num w:numId="6" w16cid:durableId="124001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020"/>
    <w:rsid w:val="00034616"/>
    <w:rsid w:val="0003679D"/>
    <w:rsid w:val="0006063C"/>
    <w:rsid w:val="000B2192"/>
    <w:rsid w:val="000D6C92"/>
    <w:rsid w:val="0015074B"/>
    <w:rsid w:val="00167B04"/>
    <w:rsid w:val="001C3AF9"/>
    <w:rsid w:val="002250B4"/>
    <w:rsid w:val="002278B1"/>
    <w:rsid w:val="0029639D"/>
    <w:rsid w:val="00326F90"/>
    <w:rsid w:val="003361CC"/>
    <w:rsid w:val="00413190"/>
    <w:rsid w:val="00450652"/>
    <w:rsid w:val="0046022C"/>
    <w:rsid w:val="004E7B61"/>
    <w:rsid w:val="00500808"/>
    <w:rsid w:val="00686466"/>
    <w:rsid w:val="0069764E"/>
    <w:rsid w:val="007D2A49"/>
    <w:rsid w:val="007E2EB4"/>
    <w:rsid w:val="007E56CD"/>
    <w:rsid w:val="008E4D13"/>
    <w:rsid w:val="00901F66"/>
    <w:rsid w:val="00923662"/>
    <w:rsid w:val="00946797"/>
    <w:rsid w:val="009677A7"/>
    <w:rsid w:val="009A5EE4"/>
    <w:rsid w:val="009E1FDF"/>
    <w:rsid w:val="00AA1D8D"/>
    <w:rsid w:val="00B47730"/>
    <w:rsid w:val="00B6301D"/>
    <w:rsid w:val="00B66607"/>
    <w:rsid w:val="00B97F73"/>
    <w:rsid w:val="00BA5AD5"/>
    <w:rsid w:val="00C456D0"/>
    <w:rsid w:val="00CB0664"/>
    <w:rsid w:val="00CD216A"/>
    <w:rsid w:val="00D67943"/>
    <w:rsid w:val="00E374F8"/>
    <w:rsid w:val="00F269DB"/>
    <w:rsid w:val="00F34C8C"/>
    <w:rsid w:val="00FC1AC4"/>
    <w:rsid w:val="00FC693F"/>
    <w:rsid w:val="00FC6C24"/>
    <w:rsid w:val="00FD4605"/>
    <w:rsid w:val="1D84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E216A"/>
  <w14:defaultImageDpi w14:val="300"/>
  <w15:docId w15:val="{C40DD2FC-E582-4538-BE45-DAC86BA7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200" w:line="276" w:lineRule="auto"/>
    </w:pPr>
    <w:rPr>
      <w:rFonts w:ascii="Times New Roman" w:hAnsi="Times New Roman"/>
      <w:color w:val="000000"/>
      <w:sz w:val="26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link w:val="ThnVnbanChar"/>
    <w:uiPriority w:val="99"/>
    <w:unhideWhenUsed/>
    <w:qFormat/>
    <w:pPr>
      <w:spacing w:after="120"/>
    </w:pPr>
  </w:style>
  <w:style w:type="paragraph" w:styleId="Thnvnban2">
    <w:name w:val="Body Text 2"/>
    <w:basedOn w:val="Binhthng"/>
    <w:link w:val="Thnvnban2Char"/>
    <w:uiPriority w:val="99"/>
    <w:unhideWhenUsed/>
    <w:qFormat/>
    <w:pPr>
      <w:spacing w:after="120" w:line="480" w:lineRule="auto"/>
    </w:pPr>
  </w:style>
  <w:style w:type="paragraph" w:styleId="Thnvnban3">
    <w:name w:val="Body Text 3"/>
    <w:basedOn w:val="Binhthng"/>
    <w:link w:val="Thnvnban3Char"/>
    <w:uiPriority w:val="99"/>
    <w:unhideWhenUsed/>
    <w:pPr>
      <w:spacing w:after="120"/>
    </w:pPr>
    <w:rPr>
      <w:sz w:val="16"/>
      <w:szCs w:val="16"/>
    </w:rPr>
  </w:style>
  <w:style w:type="paragraph" w:styleId="Chuthich">
    <w:name w:val="caption"/>
    <w:basedOn w:val="Binhthng"/>
    <w:next w:val="Binhthng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hnmanh">
    <w:name w:val="Emphasis"/>
    <w:basedOn w:val="Phngmcinhcuaoanvn"/>
    <w:uiPriority w:val="20"/>
    <w:qFormat/>
    <w:rPr>
      <w:i/>
      <w:iCs/>
    </w:rPr>
  </w:style>
  <w:style w:type="paragraph" w:styleId="Chntrang">
    <w:name w:val="footer"/>
    <w:basedOn w:val="Binhthng"/>
    <w:link w:val="Chntrang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Siuktni">
    <w:name w:val="Hyperlink"/>
    <w:basedOn w:val="Phngmcinhcuaoanvn"/>
    <w:uiPriority w:val="99"/>
    <w:unhideWhenUsed/>
    <w:rPr>
      <w:color w:val="0000FF" w:themeColor="hyperlink"/>
      <w:u w:val="single"/>
    </w:rPr>
  </w:style>
  <w:style w:type="paragraph" w:styleId="Danhsach">
    <w:name w:val="List"/>
    <w:basedOn w:val="Binhthng"/>
    <w:uiPriority w:val="99"/>
    <w:unhideWhenUsed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pPr>
      <w:numPr>
        <w:numId w:val="3"/>
      </w:numPr>
      <w:contextualSpacing/>
    </w:pPr>
  </w:style>
  <w:style w:type="paragraph" w:styleId="Danhsachlintuc">
    <w:name w:val="List Continue"/>
    <w:basedOn w:val="Binhthng"/>
    <w:uiPriority w:val="99"/>
    <w:unhideWhenUsed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pPr>
      <w:spacing w:after="120"/>
      <w:ind w:left="1080"/>
      <w:contextualSpacing/>
    </w:pPr>
  </w:style>
  <w:style w:type="paragraph" w:styleId="Sudong">
    <w:name w:val="List Number"/>
    <w:basedOn w:val="Binhthng"/>
    <w:uiPriority w:val="99"/>
    <w:unhideWhenUsed/>
    <w:pPr>
      <w:numPr>
        <w:numId w:val="4"/>
      </w:numPr>
      <w:contextualSpacing/>
    </w:pPr>
  </w:style>
  <w:style w:type="paragraph" w:styleId="Sudong2">
    <w:name w:val="List Number 2"/>
    <w:basedOn w:val="Binhthng"/>
    <w:uiPriority w:val="99"/>
    <w:unhideWhenUsed/>
    <w:pPr>
      <w:numPr>
        <w:numId w:val="5"/>
      </w:numPr>
      <w:contextualSpacing/>
    </w:pPr>
  </w:style>
  <w:style w:type="paragraph" w:styleId="Sudong3">
    <w:name w:val="List Number 3"/>
    <w:basedOn w:val="Binhthng"/>
    <w:uiPriority w:val="99"/>
    <w:unhideWhenUsed/>
    <w:pPr>
      <w:numPr>
        <w:numId w:val="6"/>
      </w:numPr>
      <w:contextualSpacing/>
    </w:pPr>
  </w:style>
  <w:style w:type="paragraph" w:styleId="VnbanMacro">
    <w:name w:val="macro"/>
    <w:link w:val="Vnban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paragraph" w:styleId="Tiuphu">
    <w:name w:val="Subtitle"/>
    <w:basedOn w:val="Binhthng"/>
    <w:next w:val="Binhthng"/>
    <w:link w:val="Tiuphu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LiBang">
    <w:name w:val="Table Grid"/>
    <w:basedOn w:val="BangThngthng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u">
    <w:name w:val="Title"/>
    <w:basedOn w:val="Binhthng"/>
    <w:next w:val="Binhthng"/>
    <w:link w:val="Tiu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Mucluc1">
    <w:name w:val="toc 1"/>
    <w:basedOn w:val="Binhthng"/>
    <w:next w:val="Binhthng"/>
    <w:autoRedefine/>
    <w:uiPriority w:val="39"/>
    <w:unhideWhenUsed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pPr>
      <w:spacing w:after="100"/>
      <w:ind w:left="520"/>
    </w:pPr>
  </w:style>
  <w:style w:type="table" w:styleId="TnnMausang">
    <w:name w:val="Light Shading"/>
    <w:basedOn w:val="BangThngthng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Mausang-Nhnmanh1">
    <w:name w:val="Light Grid Accent 1"/>
    <w:basedOn w:val="BangThngthng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Mausang-Nhnmanh2">
    <w:name w:val="Light Grid Accent 2"/>
    <w:basedOn w:val="BangThngthng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Mausang-Nhnmanh3">
    <w:name w:val="Light Grid Accent 3"/>
    <w:basedOn w:val="BangThngthng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Mausang-Nhnmanh4">
    <w:name w:val="Light Grid Accent 4"/>
    <w:basedOn w:val="BangThngthng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Mausang-Nhnmanh5">
    <w:name w:val="Light Grid Accent 5"/>
    <w:basedOn w:val="BangThngthng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Mausang-Nhnmanh6">
    <w:name w:val="Light Grid Accent 6"/>
    <w:basedOn w:val="BangThngthng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TnnVa1">
    <w:name w:val="Medium Shading 1"/>
    <w:basedOn w:val="BangThngthng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  <w:qFormat/>
  </w:style>
  <w:style w:type="paragraph" w:styleId="KhngDncch">
    <w:name w:val="No Spacing"/>
    <w:uiPriority w:val="1"/>
    <w:qFormat/>
    <w:rPr>
      <w:sz w:val="22"/>
      <w:szCs w:val="22"/>
    </w:rPr>
  </w:style>
  <w:style w:type="character" w:customStyle="1" w:styleId="u1Char">
    <w:name w:val="Đầu đề 1 Char"/>
    <w:basedOn w:val="Phngmcinhcuaoanvn"/>
    <w:link w:val="u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uChar">
    <w:name w:val="Tiêu đề Char"/>
    <w:basedOn w:val="Phngmcinhcuaoanvn"/>
    <w:link w:val="Tiu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phuChar">
    <w:name w:val="Tiêu đề phụ Char"/>
    <w:basedOn w:val="Phngmcinhcuaoanvn"/>
    <w:link w:val="Tiuphu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ThnVnbanChar">
    <w:name w:val="Thân Văn bản Char"/>
    <w:basedOn w:val="Phngmcinhcuaoanvn"/>
    <w:link w:val="ThnVnban"/>
    <w:uiPriority w:val="99"/>
  </w:style>
  <w:style w:type="character" w:customStyle="1" w:styleId="Thnvnban2Char">
    <w:name w:val="Thân văn bản 2 Char"/>
    <w:basedOn w:val="Phngmcinhcuaoanvn"/>
    <w:link w:val="Thnvnban2"/>
    <w:uiPriority w:val="99"/>
    <w:qFormat/>
  </w:style>
  <w:style w:type="character" w:customStyle="1" w:styleId="Thnvnban3Char">
    <w:name w:val="Thân văn bản 3 Char"/>
    <w:basedOn w:val="Phngmcinhcuaoanvn"/>
    <w:link w:val="Thnvnban3"/>
    <w:uiPriority w:val="99"/>
    <w:rPr>
      <w:sz w:val="16"/>
      <w:szCs w:val="16"/>
    </w:rPr>
  </w:style>
  <w:style w:type="character" w:customStyle="1" w:styleId="VnbanMacroChar">
    <w:name w:val="Văn bản Macro Char"/>
    <w:basedOn w:val="Phngmcinhcuaoanvn"/>
    <w:link w:val="VnbanMacro"/>
    <w:uiPriority w:val="99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u6Char">
    <w:name w:val="Đầu đề 6 Char"/>
    <w:basedOn w:val="Phngmcinhcuaoanvn"/>
    <w:link w:val="u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u7Char">
    <w:name w:val="Đầu đề 7 Char"/>
    <w:basedOn w:val="Phngmcinhcuaoanvn"/>
    <w:link w:val="u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haykepm">
    <w:name w:val="Intense Quote"/>
    <w:basedOn w:val="Binhthng"/>
    <w:next w:val="Binhthng"/>
    <w:link w:val="Nhaykepm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Pr>
      <w:b/>
      <w:bCs/>
      <w:i/>
      <w:iCs/>
      <w:color w:val="4F81BD" w:themeColor="accent1"/>
    </w:rPr>
  </w:style>
  <w:style w:type="character" w:customStyle="1" w:styleId="NhnmanhTinht1">
    <w:name w:val="Nhấn mạnh Tinh tế1"/>
    <w:basedOn w:val="Phngmcinhcuaoanvn"/>
    <w:uiPriority w:val="19"/>
    <w:qFormat/>
    <w:rPr>
      <w:i/>
      <w:iCs/>
      <w:color w:val="7F7F7F" w:themeColor="text1" w:themeTint="80"/>
    </w:rPr>
  </w:style>
  <w:style w:type="character" w:customStyle="1" w:styleId="NhnmnhThm1">
    <w:name w:val="Nhấn mạnh Thêm1"/>
    <w:basedOn w:val="Phngmcinhcuaoanvn"/>
    <w:uiPriority w:val="21"/>
    <w:qFormat/>
    <w:rPr>
      <w:b/>
      <w:bCs/>
      <w:i/>
      <w:iCs/>
      <w:color w:val="4F81BD" w:themeColor="accent1"/>
    </w:rPr>
  </w:style>
  <w:style w:type="character" w:customStyle="1" w:styleId="ThamchiuTinht1">
    <w:name w:val="Tham chiếu Tinh tế1"/>
    <w:basedOn w:val="Phngmcinhcuaoanvn"/>
    <w:uiPriority w:val="31"/>
    <w:qFormat/>
    <w:rPr>
      <w:smallCaps/>
      <w:color w:val="C0504D" w:themeColor="accent2"/>
      <w:u w:val="single"/>
    </w:rPr>
  </w:style>
  <w:style w:type="character" w:customStyle="1" w:styleId="ThamchiuNhnmnh1">
    <w:name w:val="Tham chiếu Nhấn mạnh1"/>
    <w:basedOn w:val="Phngmcinhcuaoanvn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uSach1">
    <w:name w:val="Tiêu đề Sách1"/>
    <w:basedOn w:val="Phngmcinhcuaoanvn"/>
    <w:uiPriority w:val="33"/>
    <w:qFormat/>
    <w:rPr>
      <w:b/>
      <w:bCs/>
      <w:smallCaps/>
      <w:spacing w:val="5"/>
    </w:rPr>
  </w:style>
  <w:style w:type="paragraph" w:customStyle="1" w:styleId="uMucluc1">
    <w:name w:val="Đầu đề Mục lục1"/>
    <w:basedOn w:val="u1"/>
    <w:next w:val="Binhthng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2857</Words>
  <Characters>16290</Characters>
  <Application>Microsoft Office Word</Application>
  <DocSecurity>0</DocSecurity>
  <Lines>135</Lines>
  <Paragraphs>38</Paragraphs>
  <ScaleCrop>false</ScaleCrop>
  <Company/>
  <LinksUpToDate>false</LinksUpToDate>
  <CharactersWithSpaces>19109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Nguyễn Bình Dương</cp:lastModifiedBy>
  <cp:revision>25</cp:revision>
  <dcterms:created xsi:type="dcterms:W3CDTF">2013-12-23T23:15:00Z</dcterms:created>
  <dcterms:modified xsi:type="dcterms:W3CDTF">2026-09-14T03:31:00Z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eyJoZGlkIjoiMGU4NDJjZDRkOWZhOWNmNWI3M2FlZDM3MDU4ZDk5NWYiLCJ1c2VySWQiOiIxMzc0Mzk2OTA5MDYxIn0=</vt:lpwstr>
  </property>
  <property fmtid="{D5CDD505-2E9C-101B-9397-08002B2CF9AE}" pid="3" name="KSOProductBuildVer">
    <vt:lpwstr>1033-12.1.0.28485</vt:lpwstr>
  </property>
  <property fmtid="{D5CDD505-2E9C-101B-9397-08002B2CF9AE}" pid="4" name="ICV">
    <vt:lpwstr>D3BE921F7F1F432C946D114080E5AC66_13</vt:lpwstr>
  </property>
</Properties>
</file>