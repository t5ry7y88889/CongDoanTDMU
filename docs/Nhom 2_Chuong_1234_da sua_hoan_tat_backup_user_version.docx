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91EF" w14:textId="77777777" w:rsidR="00946797" w:rsidRPr="00971E10" w:rsidRDefault="000807CD">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 xml:space="preserve">VIỆN </w:t>
      </w:r>
      <w:r w:rsidR="005C2F0B">
        <w:rPr>
          <w:rFonts w:cs="Times New Roman"/>
          <w:b/>
          <w:noProof/>
          <w:color w:val="auto"/>
          <w:sz w:val="28"/>
          <w:szCs w:val="28"/>
        </w:rPr>
        <w:t>CÔNG</w:t>
      </w:r>
      <w:r w:rsidR="005C2F0B">
        <w:rPr>
          <w:rFonts w:cs="Times New Roman"/>
          <w:b/>
          <w:noProof/>
          <w:color w:val="auto"/>
          <w:sz w:val="28"/>
          <w:szCs w:val="28"/>
          <w:lang w:val="vi-VN"/>
        </w:rPr>
        <w:t xml:space="preserve"> NGHỆ </w:t>
      </w:r>
      <w:r w:rsidRPr="00971E10">
        <w:rPr>
          <w:rFonts w:cs="Times New Roman"/>
          <w:b/>
          <w:noProof/>
          <w:color w:val="auto"/>
          <w:sz w:val="28"/>
          <w:szCs w:val="28"/>
        </w:rPr>
        <w:t>SỐ</w:t>
      </w:r>
    </w:p>
    <w:p w14:paraId="78336E83" w14:textId="77777777" w:rsidR="00946797" w:rsidRPr="00971E10" w:rsidRDefault="00946797">
      <w:pPr>
        <w:spacing w:after="40"/>
        <w:jc w:val="center"/>
        <w:rPr>
          <w:rFonts w:cs="Times New Roman"/>
          <w:b/>
          <w:noProof/>
          <w:color w:val="auto"/>
          <w:sz w:val="28"/>
        </w:rPr>
      </w:pPr>
    </w:p>
    <w:p w14:paraId="68239EFC" w14:textId="77777777" w:rsidR="00946797" w:rsidRPr="00971E10" w:rsidRDefault="00946797">
      <w:pPr>
        <w:spacing w:after="40"/>
        <w:jc w:val="center"/>
        <w:rPr>
          <w:rFonts w:cs="Times New Roman"/>
          <w:noProof/>
          <w:color w:val="auto"/>
        </w:rPr>
      </w:pPr>
    </w:p>
    <w:p w14:paraId="39970C14"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5BFD0717" wp14:editId="3ED7C3DE">
            <wp:extent cx="2263140" cy="843069"/>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03007" cy="857920"/>
                    </a:xfrm>
                    <a:prstGeom prst="rect">
                      <a:avLst/>
                    </a:prstGeom>
                    <a:noFill/>
                    <a:ln>
                      <a:noFill/>
                    </a:ln>
                  </pic:spPr>
                </pic:pic>
              </a:graphicData>
            </a:graphic>
          </wp:inline>
        </w:drawing>
      </w:r>
    </w:p>
    <w:p w14:paraId="72B72FA2" w14:textId="77777777" w:rsidR="00946797" w:rsidRPr="00971E10" w:rsidRDefault="00946797">
      <w:pPr>
        <w:spacing w:after="300"/>
        <w:jc w:val="center"/>
        <w:rPr>
          <w:rFonts w:cs="Times New Roman"/>
          <w:noProof/>
          <w:color w:val="auto"/>
          <w:sz w:val="32"/>
          <w:szCs w:val="32"/>
        </w:rPr>
      </w:pPr>
    </w:p>
    <w:p w14:paraId="78AB47EB"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5DF2FC21"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4DBF5E45" w14:textId="77777777" w:rsidR="00FC1AC4" w:rsidRPr="00971E10" w:rsidRDefault="00FC1AC4" w:rsidP="00FC1AC4">
      <w:pPr>
        <w:spacing w:after="300"/>
        <w:rPr>
          <w:rFonts w:cs="Times New Roman"/>
          <w:b/>
          <w:noProof/>
          <w:color w:val="auto"/>
          <w:sz w:val="32"/>
          <w:szCs w:val="32"/>
        </w:rPr>
      </w:pPr>
    </w:p>
    <w:p w14:paraId="41906691" w14:textId="77777777" w:rsidR="00FC1AC4" w:rsidRPr="00971E10" w:rsidRDefault="000807CD" w:rsidP="00FC1AC4">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5BBB98EC" w14:textId="77777777" w:rsidR="00946797" w:rsidRPr="00971E10" w:rsidRDefault="000807CD" w:rsidP="00592617">
      <w:pPr>
        <w:spacing w:after="120" w:line="312" w:lineRule="auto"/>
        <w:rPr>
          <w:rFonts w:cs="Times New Roman"/>
          <w:noProof/>
          <w:color w:val="auto"/>
          <w:sz w:val="28"/>
          <w:szCs w:val="28"/>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46E6842E" w14:textId="77777777" w:rsidR="00194873"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592617">
        <w:rPr>
          <w:rFonts w:cs="Times New Roman"/>
          <w:b/>
          <w:noProof/>
          <w:color w:val="auto"/>
          <w:sz w:val="28"/>
          <w:szCs w:val="28"/>
        </w:rPr>
        <w:t>10</w:t>
      </w:r>
      <w:r w:rsidRPr="00971E10">
        <w:rPr>
          <w:rFonts w:cs="Times New Roman"/>
          <w:b/>
          <w:noProof/>
          <w:color w:val="auto"/>
          <w:sz w:val="28"/>
          <w:szCs w:val="28"/>
        </w:rPr>
        <w:t>/2026</w:t>
      </w:r>
    </w:p>
    <w:p w14:paraId="1469A883" w14:textId="77777777" w:rsidR="00BC4A85" w:rsidRDefault="00BC4A85" w:rsidP="00BC4A85">
      <w:pPr>
        <w:tabs>
          <w:tab w:val="left" w:pos="2535"/>
        </w:tabs>
        <w:spacing w:before="1600"/>
        <w:rPr>
          <w:rFonts w:cs="Times New Roman"/>
          <w:i/>
          <w:noProof/>
          <w:color w:val="auto"/>
          <w:sz w:val="20"/>
        </w:rPr>
        <w:sectPr w:rsidR="00BC4A85" w:rsidSect="00BC4A85">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34726E3A" w14:textId="77777777" w:rsidR="004F5BFF" w:rsidRDefault="004F5BFF" w:rsidP="004F5BFF">
      <w:pPr>
        <w:spacing w:after="40"/>
        <w:jc w:val="center"/>
        <w:rPr>
          <w:rFonts w:cs="Times New Roman"/>
          <w:b/>
          <w:noProof/>
          <w:color w:val="auto"/>
          <w:sz w:val="28"/>
          <w:szCs w:val="28"/>
        </w:rPr>
      </w:pPr>
    </w:p>
    <w:p w14:paraId="24FB693C" w14:textId="77777777" w:rsidR="00946797" w:rsidRPr="00971E10" w:rsidRDefault="000807CD" w:rsidP="004F5BFF">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VIỆN</w:t>
      </w:r>
      <w:r w:rsidR="005C2F0B">
        <w:rPr>
          <w:rFonts w:cs="Times New Roman"/>
          <w:b/>
          <w:noProof/>
          <w:color w:val="auto"/>
          <w:sz w:val="28"/>
          <w:szCs w:val="28"/>
          <w:lang w:val="vi-VN"/>
        </w:rPr>
        <w:t xml:space="preserve"> CÔNG NGHỆ </w:t>
      </w:r>
      <w:r w:rsidRPr="00971E10">
        <w:rPr>
          <w:rFonts w:cs="Times New Roman"/>
          <w:b/>
          <w:noProof/>
          <w:color w:val="auto"/>
          <w:sz w:val="28"/>
          <w:szCs w:val="28"/>
        </w:rPr>
        <w:t>SỐ</w:t>
      </w:r>
    </w:p>
    <w:p w14:paraId="5C00E52F" w14:textId="77777777" w:rsidR="00946797" w:rsidRPr="00971E10" w:rsidRDefault="00946797">
      <w:pPr>
        <w:spacing w:after="40"/>
        <w:jc w:val="center"/>
        <w:rPr>
          <w:rFonts w:cs="Times New Roman"/>
          <w:b/>
          <w:noProof/>
          <w:color w:val="auto"/>
          <w:sz w:val="28"/>
        </w:rPr>
      </w:pPr>
    </w:p>
    <w:p w14:paraId="2965135E" w14:textId="77777777" w:rsidR="00946797" w:rsidRPr="00971E10" w:rsidRDefault="00946797">
      <w:pPr>
        <w:spacing w:after="40"/>
        <w:jc w:val="center"/>
        <w:rPr>
          <w:rFonts w:cs="Times New Roman"/>
          <w:noProof/>
          <w:color w:val="auto"/>
        </w:rPr>
      </w:pPr>
    </w:p>
    <w:p w14:paraId="25A4C814"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1E790FAE" wp14:editId="03F11227">
            <wp:extent cx="2369820" cy="88280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5363" cy="896049"/>
                    </a:xfrm>
                    <a:prstGeom prst="rect">
                      <a:avLst/>
                    </a:prstGeom>
                    <a:noFill/>
                    <a:ln>
                      <a:noFill/>
                    </a:ln>
                  </pic:spPr>
                </pic:pic>
              </a:graphicData>
            </a:graphic>
          </wp:inline>
        </w:drawing>
      </w:r>
    </w:p>
    <w:p w14:paraId="3D9C7351" w14:textId="77777777" w:rsidR="00946797" w:rsidRPr="00971E10" w:rsidRDefault="00946797">
      <w:pPr>
        <w:spacing w:after="300"/>
        <w:jc w:val="center"/>
        <w:rPr>
          <w:rFonts w:cs="Times New Roman"/>
          <w:noProof/>
          <w:color w:val="auto"/>
          <w:sz w:val="32"/>
          <w:szCs w:val="32"/>
        </w:rPr>
      </w:pPr>
    </w:p>
    <w:p w14:paraId="3600D247"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588FBE31"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1D8033D2" w14:textId="77777777" w:rsidR="00BA5AD5" w:rsidRPr="00971E10" w:rsidRDefault="00BA5AD5">
      <w:pPr>
        <w:spacing w:after="120" w:line="312" w:lineRule="auto"/>
        <w:ind w:left="1440"/>
        <w:rPr>
          <w:rFonts w:cs="Times New Roman"/>
          <w:b/>
          <w:noProof/>
          <w:color w:val="auto"/>
          <w:sz w:val="32"/>
          <w:szCs w:val="32"/>
        </w:rPr>
      </w:pPr>
    </w:p>
    <w:p w14:paraId="5A50C6D8" w14:textId="77777777" w:rsidR="00BA5AD5" w:rsidRPr="00971E10" w:rsidRDefault="00BA5AD5">
      <w:pPr>
        <w:spacing w:after="120" w:line="312" w:lineRule="auto"/>
        <w:ind w:left="1440"/>
        <w:rPr>
          <w:rFonts w:cs="Times New Roman"/>
          <w:b/>
          <w:noProof/>
          <w:color w:val="auto"/>
          <w:sz w:val="32"/>
          <w:szCs w:val="32"/>
        </w:rPr>
      </w:pPr>
    </w:p>
    <w:p w14:paraId="67E93837" w14:textId="77777777" w:rsidR="00BA5AD5" w:rsidRPr="00971E10" w:rsidRDefault="000807CD" w:rsidP="00BA5AD5">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791E7776" w14:textId="77777777" w:rsidR="00BC4A85" w:rsidRDefault="000807CD" w:rsidP="00592617">
      <w:pPr>
        <w:spacing w:after="120" w:line="312" w:lineRule="auto"/>
        <w:rPr>
          <w:rFonts w:cs="Times New Roman"/>
          <w:noProof/>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20D9CFC6" w14:textId="77777777" w:rsidR="00BC4A85" w:rsidRDefault="00BC4A85" w:rsidP="00BC4A85">
      <w:pPr>
        <w:spacing w:after="120" w:line="312" w:lineRule="auto"/>
        <w:rPr>
          <w:rFonts w:cs="Times New Roman"/>
          <w:noProof/>
        </w:rPr>
      </w:pPr>
    </w:p>
    <w:p w14:paraId="5F04939A" w14:textId="77777777" w:rsidR="00946797" w:rsidRPr="00BC4A85" w:rsidRDefault="00194873" w:rsidP="00BC4A85">
      <w:pPr>
        <w:spacing w:after="120" w:line="312" w:lineRule="auto"/>
        <w:jc w:val="center"/>
        <w:rPr>
          <w:rFonts w:cs="Times New Roman"/>
          <w:noProof/>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592617">
        <w:rPr>
          <w:rFonts w:cs="Times New Roman"/>
          <w:b/>
          <w:noProof/>
          <w:color w:val="auto"/>
          <w:sz w:val="28"/>
          <w:szCs w:val="28"/>
        </w:rPr>
        <w:t>10</w:t>
      </w:r>
      <w:r w:rsidRPr="00971E10">
        <w:rPr>
          <w:rFonts w:cs="Times New Roman"/>
          <w:b/>
          <w:noProof/>
          <w:color w:val="auto"/>
          <w:sz w:val="28"/>
          <w:szCs w:val="28"/>
        </w:rPr>
        <w:t>/2026</w:t>
      </w:r>
    </w:p>
    <w:p w14:paraId="4D9F6F62" w14:textId="77777777" w:rsidR="004F5BFF" w:rsidRDefault="004F5BFF" w:rsidP="00194873">
      <w:pPr>
        <w:jc w:val="center"/>
        <w:rPr>
          <w:rFonts w:cs="Times New Roman"/>
          <w:b/>
          <w:bCs/>
          <w:noProof/>
          <w:color w:val="auto"/>
        </w:rPr>
      </w:pPr>
    </w:p>
    <w:p w14:paraId="7880E6C7" w14:textId="77777777" w:rsidR="004F5BFF" w:rsidRDefault="004F5BFF" w:rsidP="00194873">
      <w:pPr>
        <w:jc w:val="center"/>
        <w:rPr>
          <w:rFonts w:cs="Times New Roman"/>
          <w:b/>
          <w:bCs/>
          <w:noProof/>
          <w:color w:val="auto"/>
        </w:rPr>
      </w:pPr>
    </w:p>
    <w:p w14:paraId="04225AE1" w14:textId="77777777" w:rsidR="005C2F0B" w:rsidRDefault="005C2F0B" w:rsidP="00194873">
      <w:pPr>
        <w:jc w:val="center"/>
        <w:rPr>
          <w:rFonts w:cs="Times New Roman"/>
          <w:b/>
          <w:bCs/>
          <w:noProof/>
          <w:color w:val="auto"/>
          <w:lang w:val="vi-VN"/>
        </w:rPr>
      </w:pPr>
      <w:r>
        <w:rPr>
          <w:rFonts w:cs="Times New Roman"/>
          <w:b/>
          <w:bCs/>
          <w:noProof/>
          <w:color w:val="auto"/>
          <w:lang w:val="vi-VN"/>
        </w:rPr>
        <w:t xml:space="preserve"> </w:t>
      </w:r>
    </w:p>
    <w:p w14:paraId="35052382" w14:textId="77777777" w:rsidR="005C2F0B" w:rsidRPr="005C2F0B" w:rsidRDefault="00194873" w:rsidP="005C2F0B">
      <w:pPr>
        <w:jc w:val="center"/>
        <w:rPr>
          <w:rFonts w:cs="Times New Roman"/>
          <w:b/>
          <w:bCs/>
          <w:noProof/>
          <w:color w:val="auto"/>
          <w:lang w:val="vi-VN"/>
        </w:rPr>
      </w:pPr>
      <w:r w:rsidRPr="00971E10">
        <w:rPr>
          <w:rFonts w:cs="Times New Roman"/>
          <w:b/>
          <w:bCs/>
          <w:noProof/>
          <w:color w:val="auto"/>
        </w:rPr>
        <w:lastRenderedPageBreak/>
        <w:t>PHIẾU CHẤM</w:t>
      </w:r>
      <w:r w:rsidRPr="00971E10">
        <w:rPr>
          <w:rFonts w:cs="Times New Roman"/>
          <w:b/>
          <w:bCs/>
          <w:noProof/>
          <w:color w:val="auto"/>
        </w:rPr>
        <w:br w:type="page"/>
      </w:r>
      <w:bookmarkStart w:id="0" w:name="_Toc240272968"/>
    </w:p>
    <w:p w14:paraId="21300DCB" w14:textId="77777777" w:rsidR="00194873" w:rsidRPr="0062652C" w:rsidRDefault="00194873" w:rsidP="005412DF">
      <w:pPr>
        <w:jc w:val="center"/>
        <w:rPr>
          <w:rFonts w:cs="Times New Roman"/>
          <w:noProof/>
          <w:szCs w:val="26"/>
          <w:lang w:val="vi-VN"/>
        </w:rPr>
      </w:pPr>
      <w:r w:rsidRPr="0062652C">
        <w:rPr>
          <w:rFonts w:cs="Times New Roman"/>
          <w:noProof/>
          <w:szCs w:val="26"/>
          <w:lang w:val="vi-VN"/>
        </w:rPr>
        <w:lastRenderedPageBreak/>
        <w:t>TRƯỜNG ĐẠI HỌC THỦ DẦU MỘT</w:t>
      </w:r>
    </w:p>
    <w:p w14:paraId="4B8DD6DF" w14:textId="77777777" w:rsidR="00194873" w:rsidRPr="0062652C" w:rsidRDefault="00194873" w:rsidP="005412DF">
      <w:pPr>
        <w:jc w:val="center"/>
        <w:rPr>
          <w:rFonts w:cs="Times New Roman"/>
          <w:b/>
          <w:bCs/>
          <w:noProof/>
          <w:szCs w:val="26"/>
          <w:lang w:val="vi-VN"/>
        </w:rPr>
      </w:pPr>
      <w:r w:rsidRPr="0062652C">
        <w:rPr>
          <w:rFonts w:cs="Times New Roman"/>
          <w:b/>
          <w:bCs/>
          <w:noProof/>
          <w:szCs w:val="26"/>
          <w:lang w:val="vi-VN"/>
        </w:rPr>
        <w:t xml:space="preserve">VIỆN </w:t>
      </w:r>
      <w:r w:rsidR="005C2F0B" w:rsidRPr="0062652C">
        <w:rPr>
          <w:rFonts w:cs="Times New Roman"/>
          <w:b/>
          <w:bCs/>
          <w:noProof/>
          <w:szCs w:val="26"/>
          <w:lang w:val="vi-VN"/>
        </w:rPr>
        <w:t>CÔNG</w:t>
      </w:r>
      <w:r w:rsidR="005C2F0B">
        <w:rPr>
          <w:rFonts w:cs="Times New Roman"/>
          <w:b/>
          <w:bCs/>
          <w:noProof/>
          <w:szCs w:val="26"/>
          <w:lang w:val="vi-VN"/>
        </w:rPr>
        <w:t xml:space="preserve"> NGHỆ </w:t>
      </w:r>
      <w:r w:rsidRPr="0062652C">
        <w:rPr>
          <w:rFonts w:cs="Times New Roman"/>
          <w:b/>
          <w:bCs/>
          <w:noProof/>
          <w:szCs w:val="26"/>
          <w:lang w:val="vi-VN"/>
        </w:rPr>
        <w:t>SỐ</w:t>
      </w:r>
    </w:p>
    <w:p w14:paraId="1B7916B6" w14:textId="77777777" w:rsidR="00194873" w:rsidRPr="0062652C" w:rsidRDefault="00194873" w:rsidP="00194873">
      <w:pPr>
        <w:jc w:val="center"/>
        <w:rPr>
          <w:noProof/>
          <w:lang w:val="vi-VN"/>
        </w:rPr>
      </w:pPr>
    </w:p>
    <w:p w14:paraId="0F68F499" w14:textId="77777777" w:rsidR="00194873" w:rsidRPr="0062652C" w:rsidRDefault="00194873" w:rsidP="00194873">
      <w:pPr>
        <w:jc w:val="center"/>
        <w:rPr>
          <w:rFonts w:cs="Times New Roman"/>
          <w:b/>
          <w:bCs/>
          <w:noProof/>
          <w:szCs w:val="26"/>
          <w:lang w:val="vi-VN"/>
        </w:rPr>
      </w:pPr>
      <w:r w:rsidRPr="0062652C">
        <w:rPr>
          <w:rFonts w:cs="Times New Roman"/>
          <w:b/>
          <w:bCs/>
          <w:noProof/>
          <w:szCs w:val="26"/>
          <w:lang w:val="vi-VN"/>
        </w:rPr>
        <w:t>KẾ HOẠCH LÀM VIỆC NHÓM 2</w:t>
      </w:r>
    </w:p>
    <w:p w14:paraId="487C5910" w14:textId="77777777" w:rsidR="00194873" w:rsidRPr="0062652C" w:rsidRDefault="00194873" w:rsidP="00C0593D">
      <w:pPr>
        <w:jc w:val="center"/>
        <w:rPr>
          <w:rFonts w:cs="Times New Roman"/>
          <w:b/>
          <w:bCs/>
          <w:i/>
          <w:iCs/>
          <w:noProof/>
          <w:sz w:val="22"/>
          <w:lang w:val="vi-VN"/>
        </w:rPr>
      </w:pPr>
      <w:r w:rsidRPr="0062652C">
        <w:rPr>
          <w:rFonts w:cs="Times New Roman"/>
          <w:b/>
          <w:bCs/>
          <w:i/>
          <w:iCs/>
          <w:noProof/>
          <w:sz w:val="22"/>
          <w:lang w:val="vi-VN"/>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971E10" w14:paraId="53044975"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65719F97" w14:textId="77777777" w:rsidR="00194873" w:rsidRPr="00971E10" w:rsidRDefault="00194873" w:rsidP="000E1BF3">
            <w:pPr>
              <w:jc w:val="center"/>
              <w:rPr>
                <w:rFonts w:cs="Times New Roman"/>
                <w:b/>
                <w:bCs/>
                <w:noProof/>
                <w:color w:val="EE0000"/>
                <w:szCs w:val="26"/>
              </w:rPr>
            </w:pPr>
            <w:r w:rsidRPr="00971E10">
              <w:rPr>
                <w:rFonts w:cs="Times New Roman"/>
                <w:b/>
                <w:bCs/>
                <w:noProof/>
                <w:szCs w:val="26"/>
              </w:rPr>
              <w:t>THÔNG TIN NHÓM</w:t>
            </w:r>
          </w:p>
        </w:tc>
      </w:tr>
      <w:tr w:rsidR="00194873" w:rsidRPr="00971E10" w14:paraId="7CF8AFE8" w14:textId="77777777" w:rsidTr="000E1BF3">
        <w:trPr>
          <w:trHeight w:val="429"/>
        </w:trPr>
        <w:tc>
          <w:tcPr>
            <w:tcW w:w="1249" w:type="pct"/>
            <w:shd w:val="clear" w:color="auto" w:fill="F2F2F2" w:themeFill="background1" w:themeFillShade="F2"/>
            <w:tcMar>
              <w:left w:w="288" w:type="dxa"/>
              <w:right w:w="288" w:type="dxa"/>
            </w:tcMar>
            <w:vAlign w:val="center"/>
          </w:tcPr>
          <w:p w14:paraId="6682F308" w14:textId="77777777" w:rsidR="00194873" w:rsidRPr="00971E10" w:rsidRDefault="002F52F2" w:rsidP="002F52F2">
            <w:pPr>
              <w:rPr>
                <w:b/>
                <w:bCs/>
                <w:noProof/>
              </w:rPr>
            </w:pPr>
            <w:r w:rsidRPr="00971E10">
              <w:rPr>
                <w:b/>
                <w:bCs/>
                <w:noProof/>
              </w:rPr>
              <w:t>TÊN NHÓM</w:t>
            </w:r>
          </w:p>
        </w:tc>
        <w:tc>
          <w:tcPr>
            <w:tcW w:w="3751" w:type="pct"/>
            <w:tcMar>
              <w:left w:w="288" w:type="dxa"/>
            </w:tcMar>
            <w:vAlign w:val="center"/>
          </w:tcPr>
          <w:p w14:paraId="48B25877" w14:textId="77777777" w:rsidR="00194873" w:rsidRPr="00971E10" w:rsidRDefault="00194873" w:rsidP="000E1BF3">
            <w:pPr>
              <w:rPr>
                <w:rFonts w:cs="Times New Roman"/>
                <w:noProof/>
                <w:color w:val="EE0000"/>
                <w:szCs w:val="26"/>
              </w:rPr>
            </w:pPr>
            <w:r w:rsidRPr="00971E10">
              <w:rPr>
                <w:rFonts w:cs="Times New Roman"/>
                <w:noProof/>
                <w:color w:val="EE0000"/>
                <w:szCs w:val="26"/>
              </w:rPr>
              <w:t>…</w:t>
            </w:r>
          </w:p>
        </w:tc>
      </w:tr>
      <w:tr w:rsidR="00194873" w:rsidRPr="00971E10" w14:paraId="1A9186F5"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6B815FF3" w14:textId="77777777" w:rsidR="00194873" w:rsidRPr="00971E10" w:rsidRDefault="002F52F2" w:rsidP="002F52F2">
            <w:pPr>
              <w:rPr>
                <w:b/>
                <w:bCs/>
                <w:noProof/>
              </w:rPr>
            </w:pPr>
            <w:r w:rsidRPr="00971E10">
              <w:rPr>
                <w:b/>
                <w:bCs/>
                <w:noProof/>
              </w:rPr>
              <w:t>TÊN THÀNH VIÊN NHÓM</w:t>
            </w:r>
          </w:p>
        </w:tc>
        <w:tc>
          <w:tcPr>
            <w:tcW w:w="3751" w:type="pct"/>
            <w:tcMar>
              <w:left w:w="288" w:type="dxa"/>
            </w:tcMar>
            <w:vAlign w:val="center"/>
          </w:tcPr>
          <w:p w14:paraId="5D4AD31A" w14:textId="77777777" w:rsidR="00194873" w:rsidRPr="00971E10" w:rsidRDefault="00000000" w:rsidP="000E1BF3">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Content>
                <w:r w:rsidR="00194873" w:rsidRPr="00971E10">
                  <w:rPr>
                    <w:rFonts w:cs="Times New Roman"/>
                    <w:noProof/>
                    <w:color w:val="EE0000"/>
                    <w:szCs w:val="26"/>
                  </w:rPr>
                  <w:t>Họ và tên sinh viên 1</w:t>
                </w:r>
              </w:sdtContent>
            </w:sdt>
          </w:p>
        </w:tc>
      </w:tr>
      <w:tr w:rsidR="00194873" w:rsidRPr="00971E10" w14:paraId="4B10DB6F" w14:textId="77777777" w:rsidTr="000E1BF3">
        <w:trPr>
          <w:trHeight w:val="429"/>
        </w:trPr>
        <w:tc>
          <w:tcPr>
            <w:tcW w:w="1249" w:type="pct"/>
            <w:vMerge/>
            <w:shd w:val="clear" w:color="auto" w:fill="F2F2F2" w:themeFill="background1" w:themeFillShade="F2"/>
            <w:tcMar>
              <w:left w:w="288" w:type="dxa"/>
              <w:right w:w="288" w:type="dxa"/>
            </w:tcMar>
            <w:vAlign w:val="center"/>
          </w:tcPr>
          <w:p w14:paraId="5BF317CE" w14:textId="77777777" w:rsidR="00194873" w:rsidRPr="00971E10" w:rsidRDefault="00194873" w:rsidP="002F52F2">
            <w:pPr>
              <w:rPr>
                <w:b/>
                <w:bCs/>
                <w:noProof/>
              </w:rPr>
            </w:pPr>
          </w:p>
        </w:tc>
        <w:tc>
          <w:tcPr>
            <w:tcW w:w="3751" w:type="pct"/>
            <w:tcMar>
              <w:left w:w="288" w:type="dxa"/>
            </w:tcMar>
          </w:tcPr>
          <w:p w14:paraId="17E51986" w14:textId="77777777" w:rsidR="00194873" w:rsidRPr="00971E10" w:rsidRDefault="00000000" w:rsidP="000E1BF3">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Content>
                <w:r w:rsidR="00194873" w:rsidRPr="00971E10">
                  <w:rPr>
                    <w:rFonts w:cs="Times New Roman"/>
                    <w:noProof/>
                    <w:color w:val="EE0000"/>
                    <w:szCs w:val="26"/>
                  </w:rPr>
                  <w:t>Họ và tên sinh viên 2</w:t>
                </w:r>
              </w:sdtContent>
            </w:sdt>
          </w:p>
        </w:tc>
      </w:tr>
      <w:tr w:rsidR="00194873" w:rsidRPr="00971E10" w14:paraId="566598B7" w14:textId="77777777" w:rsidTr="000E1BF3">
        <w:trPr>
          <w:trHeight w:val="429"/>
        </w:trPr>
        <w:tc>
          <w:tcPr>
            <w:tcW w:w="1249" w:type="pct"/>
            <w:vMerge/>
            <w:shd w:val="clear" w:color="auto" w:fill="F2F2F2" w:themeFill="background1" w:themeFillShade="F2"/>
            <w:tcMar>
              <w:left w:w="288" w:type="dxa"/>
              <w:right w:w="288" w:type="dxa"/>
            </w:tcMar>
            <w:vAlign w:val="center"/>
          </w:tcPr>
          <w:p w14:paraId="60BEFC2D" w14:textId="77777777" w:rsidR="00194873" w:rsidRPr="00971E10" w:rsidRDefault="00194873" w:rsidP="002F52F2">
            <w:pPr>
              <w:rPr>
                <w:b/>
                <w:bCs/>
                <w:noProof/>
              </w:rPr>
            </w:pPr>
          </w:p>
        </w:tc>
        <w:tc>
          <w:tcPr>
            <w:tcW w:w="3751" w:type="pct"/>
            <w:tcMar>
              <w:left w:w="288" w:type="dxa"/>
            </w:tcMar>
          </w:tcPr>
          <w:p w14:paraId="19DD35CC" w14:textId="77777777" w:rsidR="00194873" w:rsidRPr="00971E10" w:rsidRDefault="00000000" w:rsidP="000E1BF3">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Content>
                <w:r w:rsidR="00194873" w:rsidRPr="00971E10">
                  <w:rPr>
                    <w:rFonts w:cs="Times New Roman"/>
                    <w:noProof/>
                    <w:color w:val="EE0000"/>
                    <w:szCs w:val="26"/>
                  </w:rPr>
                  <w:t>Họ và tên sinh viên 3</w:t>
                </w:r>
              </w:sdtContent>
            </w:sdt>
          </w:p>
        </w:tc>
      </w:tr>
      <w:tr w:rsidR="00194873" w:rsidRPr="00971E10" w14:paraId="6B13DD99" w14:textId="77777777" w:rsidTr="000E1BF3">
        <w:trPr>
          <w:trHeight w:val="429"/>
        </w:trPr>
        <w:tc>
          <w:tcPr>
            <w:tcW w:w="1249" w:type="pct"/>
            <w:shd w:val="clear" w:color="auto" w:fill="F2F2F2" w:themeFill="background1" w:themeFillShade="F2"/>
            <w:tcMar>
              <w:left w:w="288" w:type="dxa"/>
              <w:right w:w="288" w:type="dxa"/>
            </w:tcMar>
            <w:vAlign w:val="center"/>
          </w:tcPr>
          <w:p w14:paraId="12A09ADF" w14:textId="77777777" w:rsidR="00194873" w:rsidRPr="00971E10" w:rsidRDefault="002F52F2" w:rsidP="002F52F2">
            <w:pPr>
              <w:rPr>
                <w:b/>
                <w:bCs/>
                <w:noProof/>
              </w:rPr>
            </w:pPr>
            <w:r w:rsidRPr="00971E10">
              <w:rPr>
                <w:b/>
                <w:bCs/>
                <w:noProof/>
              </w:rPr>
              <w:t>NHÓM LỚP</w:t>
            </w:r>
          </w:p>
        </w:tc>
        <w:tc>
          <w:tcPr>
            <w:tcW w:w="3751" w:type="pct"/>
            <w:tcMar>
              <w:left w:w="288" w:type="dxa"/>
            </w:tcMar>
            <w:vAlign w:val="center"/>
          </w:tcPr>
          <w:p w14:paraId="36621030" w14:textId="77777777" w:rsidR="00194873" w:rsidRPr="00971E10" w:rsidRDefault="00000000" w:rsidP="000E1BF3">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Content>
                <w:r w:rsidR="00194873" w:rsidRPr="00971E10">
                  <w:rPr>
                    <w:rFonts w:cs="Times New Roman"/>
                    <w:noProof/>
                    <w:color w:val="EE0000"/>
                    <w:szCs w:val="26"/>
                  </w:rPr>
                  <w:t>VCNS.CQ.T105</w:t>
                </w:r>
              </w:sdtContent>
            </w:sdt>
          </w:p>
        </w:tc>
      </w:tr>
    </w:tbl>
    <w:p w14:paraId="74292074" w14:textId="77777777" w:rsidR="00194873" w:rsidRPr="00971E10" w:rsidRDefault="00194873" w:rsidP="00194873">
      <w:pPr>
        <w:jc w:val="center"/>
        <w:rPr>
          <w:rFonts w:ascii="Calibri" w:hAnsi="Calibri" w:cs="Calibri"/>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66A59237"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68CEF54E" w14:textId="77777777" w:rsidR="00194873" w:rsidRPr="00971E10" w:rsidRDefault="00194873" w:rsidP="000E1BF3">
            <w:pPr>
              <w:pStyle w:val="u1"/>
              <w:jc w:val="center"/>
              <w:rPr>
                <w:rFonts w:ascii="Times New Roman" w:hAnsi="Times New Roman" w:cs="Times New Roman"/>
                <w:b/>
                <w:bCs/>
                <w:noProof/>
                <w:color w:val="auto"/>
                <w:sz w:val="26"/>
                <w:szCs w:val="26"/>
              </w:rPr>
            </w:pPr>
            <w:r w:rsidRPr="00971E10">
              <w:rPr>
                <w:rFonts w:ascii="Times New Roman" w:hAnsi="Times New Roman" w:cs="Times New Roman"/>
                <w:b/>
                <w:noProof/>
                <w:color w:val="auto"/>
                <w:sz w:val="26"/>
                <w:szCs w:val="26"/>
              </w:rPr>
              <w:t>ĐỀ TÀI – CÁC CHỨC NĂNG CHÍNH</w:t>
            </w:r>
          </w:p>
        </w:tc>
      </w:tr>
      <w:tr w:rsidR="00194873" w:rsidRPr="00971E10" w14:paraId="5AFCEDED"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78E742DC" w14:textId="77777777" w:rsidR="00194873" w:rsidRPr="00971E10" w:rsidRDefault="00194873" w:rsidP="000E1BF3">
            <w:pPr>
              <w:pStyle w:val="u1"/>
              <w:rPr>
                <w:rFonts w:ascii="Times New Roman" w:hAnsi="Times New Roman" w:cs="Times New Roman"/>
                <w:b/>
                <w:bCs/>
                <w:noProof/>
                <w:color w:val="00B050"/>
                <w:sz w:val="26"/>
                <w:szCs w:val="26"/>
              </w:rPr>
            </w:pPr>
            <w:r w:rsidRPr="00971E10">
              <w:rPr>
                <w:rFonts w:ascii="Times New Roman" w:hAnsi="Times New Roman" w:cs="Times New Roman"/>
                <w:b/>
                <w:noProof/>
                <w:color w:val="auto"/>
                <w:sz w:val="26"/>
                <w:szCs w:val="26"/>
              </w:rPr>
              <w:t xml:space="preserve">tên đề tài: </w:t>
            </w:r>
            <w:r w:rsidRPr="00971E10">
              <w:rPr>
                <w:rFonts w:ascii="Times New Roman" w:hAnsi="Times New Roman" w:cs="Times New Roman"/>
                <w:b/>
                <w:noProof/>
                <w:color w:val="EE0000"/>
                <w:sz w:val="26"/>
                <w:szCs w:val="26"/>
              </w:rPr>
              <w:t>………………………………</w:t>
            </w:r>
          </w:p>
        </w:tc>
      </w:tr>
      <w:tr w:rsidR="00194873" w:rsidRPr="00971E10" w14:paraId="3D59D13D"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34408E9D" w14:textId="77777777" w:rsidR="00194873" w:rsidRPr="00971E10" w:rsidRDefault="00000000" w:rsidP="000E1BF3">
            <w:pPr>
              <w:rPr>
                <w:rFonts w:cs="Times New Roman"/>
                <w:noProof/>
                <w:szCs w:val="26"/>
              </w:rPr>
            </w:pPr>
            <w:sdt>
              <w:sdtPr>
                <w:rPr>
                  <w:rFonts w:cs="Times New Roman"/>
                  <w:noProof/>
                  <w:szCs w:val="26"/>
                </w:rPr>
                <w:id w:val="973333608"/>
                <w:placeholder>
                  <w:docPart w:val="0F24E00BD70A4D77A44DE17CF1911691"/>
                </w:placeholder>
                <w15:appearance w15:val="hidden"/>
              </w:sdtPr>
              <w:sdtContent>
                <w:r w:rsidR="00194873" w:rsidRPr="00971E10">
                  <w:rPr>
                    <w:rFonts w:cs="Times New Roman"/>
                    <w:noProof/>
                    <w:szCs w:val="26"/>
                  </w:rPr>
                  <w:t>Giới thiệu tổng quan đề tài:</w:t>
                </w:r>
              </w:sdtContent>
            </w:sdt>
            <w:r w:rsidR="00194873" w:rsidRPr="00971E10">
              <w:rPr>
                <w:rFonts w:cs="Times New Roman"/>
                <w:noProof/>
                <w:szCs w:val="26"/>
              </w:rPr>
              <w:t xml:space="preserve"> </w:t>
            </w:r>
            <w:r w:rsidR="00194873" w:rsidRPr="00971E10">
              <w:rPr>
                <w:rFonts w:cs="Times New Roman"/>
                <w:b w:val="0"/>
                <w:bCs w:val="0"/>
                <w:noProof/>
                <w:szCs w:val="26"/>
              </w:rPr>
              <w:t>trình bày các chức năng của phần mềm/web dự kiến sẽ thực hiện.</w:t>
            </w:r>
          </w:p>
          <w:p w14:paraId="2BABFDFE"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1:</w:t>
            </w:r>
          </w:p>
          <w:p w14:paraId="003BD4C4"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2:</w:t>
            </w:r>
          </w:p>
          <w:p w14:paraId="125E0E5D" w14:textId="77777777" w:rsidR="00194873" w:rsidRPr="00971E10" w:rsidRDefault="00194873" w:rsidP="00194873">
            <w:pPr>
              <w:pStyle w:val="oancuaDanhsach"/>
              <w:numPr>
                <w:ilvl w:val="0"/>
                <w:numId w:val="8"/>
              </w:numPr>
              <w:spacing w:after="0" w:line="240" w:lineRule="auto"/>
              <w:rPr>
                <w:rFonts w:cs="Times New Roman"/>
                <w:noProof/>
                <w:szCs w:val="26"/>
              </w:rPr>
            </w:pPr>
            <w:r w:rsidRPr="00971E10">
              <w:rPr>
                <w:rFonts w:cs="Times New Roman"/>
                <w:b w:val="0"/>
                <w:bCs w:val="0"/>
                <w:noProof/>
                <w:szCs w:val="26"/>
              </w:rPr>
              <w:t>….</w:t>
            </w:r>
          </w:p>
        </w:tc>
      </w:tr>
    </w:tbl>
    <w:p w14:paraId="39BCF5FF" w14:textId="77777777" w:rsidR="00194873" w:rsidRPr="00971E10" w:rsidRDefault="00194873" w:rsidP="00194873">
      <w:pPr>
        <w:rPr>
          <w:noProof/>
        </w:rPr>
      </w:pPr>
    </w:p>
    <w:tbl>
      <w:tblPr>
        <w:tblStyle w:val="LiBang"/>
        <w:tblW w:w="0" w:type="auto"/>
        <w:tblInd w:w="-5" w:type="dxa"/>
        <w:tblLook w:val="04A0" w:firstRow="1" w:lastRow="0" w:firstColumn="1" w:lastColumn="0" w:noHBand="0" w:noVBand="1"/>
      </w:tblPr>
      <w:tblGrid>
        <w:gridCol w:w="712"/>
        <w:gridCol w:w="2689"/>
        <w:gridCol w:w="3400"/>
        <w:gridCol w:w="2265"/>
      </w:tblGrid>
      <w:tr w:rsidR="00194873" w:rsidRPr="00971E10" w14:paraId="3085FB4C" w14:textId="77777777" w:rsidTr="000E1BF3">
        <w:trPr>
          <w:trHeight w:val="571"/>
        </w:trPr>
        <w:tc>
          <w:tcPr>
            <w:tcW w:w="9066" w:type="dxa"/>
            <w:gridSpan w:val="4"/>
            <w:shd w:val="clear" w:color="auto" w:fill="F2F2F2" w:themeFill="background1" w:themeFillShade="F2"/>
            <w:vAlign w:val="center"/>
          </w:tcPr>
          <w:p w14:paraId="213605B7" w14:textId="77777777" w:rsidR="00194873" w:rsidRPr="00971E10" w:rsidRDefault="00194873" w:rsidP="000E1BF3">
            <w:pPr>
              <w:jc w:val="center"/>
              <w:rPr>
                <w:rFonts w:cs="Times New Roman"/>
                <w:b/>
                <w:bCs/>
                <w:noProof/>
                <w:szCs w:val="26"/>
              </w:rPr>
            </w:pPr>
            <w:r w:rsidRPr="00971E10">
              <w:rPr>
                <w:rFonts w:cs="Times New Roman"/>
                <w:b/>
                <w:noProof/>
                <w:szCs w:val="26"/>
              </w:rPr>
              <w:t>NỘI DUNG – KẾ HOẠCH THỰC HIỆN</w:t>
            </w:r>
          </w:p>
        </w:tc>
      </w:tr>
      <w:tr w:rsidR="00194873" w:rsidRPr="00971E10" w14:paraId="28F604E9" w14:textId="77777777" w:rsidTr="000E1BF3">
        <w:tc>
          <w:tcPr>
            <w:tcW w:w="712" w:type="dxa"/>
          </w:tcPr>
          <w:p w14:paraId="1F0666D5" w14:textId="77777777" w:rsidR="00194873" w:rsidRPr="00971E10" w:rsidRDefault="00194873" w:rsidP="000E1BF3">
            <w:pPr>
              <w:rPr>
                <w:rFonts w:cs="Times New Roman"/>
                <w:noProof/>
                <w:szCs w:val="26"/>
              </w:rPr>
            </w:pPr>
            <w:r w:rsidRPr="00971E10">
              <w:rPr>
                <w:rFonts w:cs="Times New Roman"/>
                <w:b/>
                <w:bCs/>
                <w:noProof/>
                <w:szCs w:val="26"/>
              </w:rPr>
              <w:t>STT</w:t>
            </w:r>
          </w:p>
        </w:tc>
        <w:tc>
          <w:tcPr>
            <w:tcW w:w="2689" w:type="dxa"/>
          </w:tcPr>
          <w:p w14:paraId="53A3B326" w14:textId="77777777" w:rsidR="00194873" w:rsidRPr="00971E10" w:rsidRDefault="00194873" w:rsidP="000E1BF3">
            <w:pPr>
              <w:rPr>
                <w:rFonts w:cs="Times New Roman"/>
                <w:noProof/>
                <w:szCs w:val="26"/>
              </w:rPr>
            </w:pPr>
            <w:r w:rsidRPr="00971E10">
              <w:rPr>
                <w:rFonts w:cs="Times New Roman"/>
                <w:b/>
                <w:bCs/>
                <w:noProof/>
                <w:szCs w:val="26"/>
              </w:rPr>
              <w:t>Tên thành viên</w:t>
            </w:r>
          </w:p>
        </w:tc>
        <w:tc>
          <w:tcPr>
            <w:tcW w:w="3400" w:type="dxa"/>
          </w:tcPr>
          <w:p w14:paraId="4A1C945E" w14:textId="77777777" w:rsidR="00194873" w:rsidRPr="00971E10" w:rsidRDefault="00194873" w:rsidP="000E1BF3">
            <w:pPr>
              <w:rPr>
                <w:rFonts w:cs="Times New Roman"/>
                <w:noProof/>
                <w:szCs w:val="26"/>
              </w:rPr>
            </w:pPr>
            <w:r w:rsidRPr="00971E10">
              <w:rPr>
                <w:rFonts w:cs="Times New Roman"/>
                <w:b/>
                <w:bCs/>
                <w:noProof/>
                <w:szCs w:val="26"/>
              </w:rPr>
              <w:t>Nội dung thực hiện</w:t>
            </w:r>
          </w:p>
        </w:tc>
        <w:tc>
          <w:tcPr>
            <w:tcW w:w="2265" w:type="dxa"/>
          </w:tcPr>
          <w:p w14:paraId="4574B2A4" w14:textId="77777777" w:rsidR="00194873" w:rsidRPr="00971E10" w:rsidRDefault="00194873" w:rsidP="000E1BF3">
            <w:pPr>
              <w:jc w:val="center"/>
              <w:rPr>
                <w:rFonts w:cs="Times New Roman"/>
                <w:noProof/>
                <w:szCs w:val="26"/>
              </w:rPr>
            </w:pPr>
            <w:r w:rsidRPr="00971E10">
              <w:rPr>
                <w:rFonts w:cs="Times New Roman"/>
                <w:b/>
                <w:bCs/>
                <w:noProof/>
                <w:szCs w:val="26"/>
              </w:rPr>
              <w:t>Ghi chú</w:t>
            </w:r>
          </w:p>
        </w:tc>
      </w:tr>
      <w:tr w:rsidR="00194873" w:rsidRPr="00971E10" w14:paraId="583BC3E4" w14:textId="77777777" w:rsidTr="000E1BF3">
        <w:tc>
          <w:tcPr>
            <w:tcW w:w="9066" w:type="dxa"/>
            <w:gridSpan w:val="4"/>
          </w:tcPr>
          <w:p w14:paraId="0127357E" w14:textId="77777777" w:rsidR="00194873" w:rsidRPr="00971E10" w:rsidRDefault="00000000" w:rsidP="000E1BF3">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Content>
                <w:r w:rsidR="00194873" w:rsidRPr="00971E10">
                  <w:rPr>
                    <w:rFonts w:cs="Times New Roman"/>
                    <w:b/>
                    <w:bCs/>
                    <w:noProof/>
                    <w:szCs w:val="26"/>
                  </w:rPr>
                  <w:t>Giai đoạn 1 (19/08/2026 – …/…/…)</w:t>
                </w:r>
              </w:sdtContent>
            </w:sdt>
          </w:p>
        </w:tc>
      </w:tr>
      <w:tr w:rsidR="00194873" w:rsidRPr="00971E10" w14:paraId="5D13FF2E" w14:textId="77777777" w:rsidTr="000E1BF3">
        <w:tc>
          <w:tcPr>
            <w:tcW w:w="6801" w:type="dxa"/>
            <w:gridSpan w:val="3"/>
          </w:tcPr>
          <w:p w14:paraId="07D6E69D"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5A59B960" w14:textId="77777777" w:rsidR="00194873" w:rsidRPr="00971E10" w:rsidRDefault="00194873" w:rsidP="000E1BF3">
            <w:pPr>
              <w:rPr>
                <w:rFonts w:cs="Times New Roman"/>
                <w:noProof/>
                <w:szCs w:val="26"/>
              </w:rPr>
            </w:pPr>
            <w:r w:rsidRPr="00971E10">
              <w:rPr>
                <w:rFonts w:cs="Times New Roman"/>
                <w:noProof/>
                <w:szCs w:val="26"/>
              </w:rPr>
              <w:t>- Phân nhóm; Thảo luận chọn đề tài, đặt tên đề tài</w:t>
            </w:r>
          </w:p>
          <w:p w14:paraId="3F297563" w14:textId="77777777" w:rsidR="00194873" w:rsidRPr="00971E10" w:rsidRDefault="00194873" w:rsidP="000E1BF3">
            <w:pPr>
              <w:rPr>
                <w:rFonts w:cs="Times New Roman"/>
                <w:noProof/>
                <w:szCs w:val="26"/>
              </w:rPr>
            </w:pPr>
            <w:r w:rsidRPr="00971E10">
              <w:rPr>
                <w:rFonts w:cs="Times New Roman"/>
                <w:noProof/>
                <w:szCs w:val="26"/>
              </w:rPr>
              <w:lastRenderedPageBreak/>
              <w:t>- Xây dựng kế hoạch làm việc, phân chia công việc</w:t>
            </w:r>
          </w:p>
          <w:p w14:paraId="348924D1" w14:textId="77777777" w:rsidR="00194873" w:rsidRPr="00971E10" w:rsidRDefault="00194873" w:rsidP="000E1BF3">
            <w:pPr>
              <w:rPr>
                <w:rFonts w:cs="Times New Roman"/>
                <w:noProof/>
                <w:szCs w:val="26"/>
              </w:rPr>
            </w:pPr>
            <w:r w:rsidRPr="00971E10">
              <w:rPr>
                <w:rFonts w:cs="Times New Roman"/>
                <w:noProof/>
                <w:szCs w:val="26"/>
              </w:rPr>
              <w:t>- Phân tích yêu cầu</w:t>
            </w:r>
          </w:p>
          <w:p w14:paraId="0C563534" w14:textId="77777777" w:rsidR="00194873" w:rsidRPr="00971E10" w:rsidRDefault="00194873" w:rsidP="000E1BF3">
            <w:pPr>
              <w:rPr>
                <w:rFonts w:cs="Times New Roman"/>
                <w:noProof/>
                <w:szCs w:val="26"/>
              </w:rPr>
            </w:pPr>
            <w:r w:rsidRPr="00971E10">
              <w:rPr>
                <w:rFonts w:cs="Times New Roman"/>
                <w:noProof/>
                <w:szCs w:val="26"/>
              </w:rPr>
              <w:t>- Thiết kế các chức năng chính</w:t>
            </w:r>
          </w:p>
        </w:tc>
        <w:tc>
          <w:tcPr>
            <w:tcW w:w="2265" w:type="dxa"/>
          </w:tcPr>
          <w:p w14:paraId="6243C61C" w14:textId="77777777" w:rsidR="00194873" w:rsidRPr="00971E10" w:rsidRDefault="00194873" w:rsidP="000E1BF3">
            <w:pPr>
              <w:rPr>
                <w:rFonts w:cs="Times New Roman"/>
                <w:noProof/>
                <w:szCs w:val="26"/>
              </w:rPr>
            </w:pPr>
          </w:p>
        </w:tc>
      </w:tr>
      <w:tr w:rsidR="00194873" w:rsidRPr="00971E10" w14:paraId="69118632" w14:textId="77777777" w:rsidTr="000E1BF3">
        <w:tc>
          <w:tcPr>
            <w:tcW w:w="712" w:type="dxa"/>
          </w:tcPr>
          <w:p w14:paraId="63316DD6" w14:textId="77777777" w:rsidR="00194873" w:rsidRPr="00971E10" w:rsidRDefault="00194873" w:rsidP="000E1BF3">
            <w:pPr>
              <w:jc w:val="center"/>
              <w:rPr>
                <w:rFonts w:cs="Times New Roman"/>
                <w:noProof/>
                <w:szCs w:val="26"/>
              </w:rPr>
            </w:pPr>
            <w:r w:rsidRPr="00971E10">
              <w:rPr>
                <w:rFonts w:cs="Times New Roman"/>
                <w:noProof/>
                <w:szCs w:val="26"/>
              </w:rPr>
              <w:t>1</w:t>
            </w:r>
          </w:p>
        </w:tc>
        <w:tc>
          <w:tcPr>
            <w:tcW w:w="2689" w:type="dxa"/>
            <w:vAlign w:val="center"/>
          </w:tcPr>
          <w:p w14:paraId="7A4F9AAF" w14:textId="77777777" w:rsidR="00194873" w:rsidRPr="00971E10" w:rsidRDefault="00000000" w:rsidP="000E1BF3">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Content>
                <w:r w:rsidR="00194873" w:rsidRPr="00971E10">
                  <w:rPr>
                    <w:rFonts w:cs="Times New Roman"/>
                    <w:noProof/>
                    <w:color w:val="EE0000"/>
                    <w:szCs w:val="26"/>
                  </w:rPr>
                  <w:t>Họ và tên sinh viên 1</w:t>
                </w:r>
              </w:sdtContent>
            </w:sdt>
          </w:p>
        </w:tc>
        <w:tc>
          <w:tcPr>
            <w:tcW w:w="3400" w:type="dxa"/>
          </w:tcPr>
          <w:p w14:paraId="5AEE13A6" w14:textId="77777777" w:rsidR="00194873" w:rsidRPr="00971E10" w:rsidRDefault="00194873" w:rsidP="000E1BF3">
            <w:pPr>
              <w:rPr>
                <w:rFonts w:cs="Times New Roman"/>
                <w:noProof/>
                <w:color w:val="EE0000"/>
                <w:szCs w:val="26"/>
              </w:rPr>
            </w:pPr>
            <w:r w:rsidRPr="00971E10">
              <w:rPr>
                <w:rFonts w:cs="Times New Roman"/>
                <w:noProof/>
                <w:color w:val="EE0000"/>
                <w:szCs w:val="26"/>
              </w:rPr>
              <w:t>Yêu cầu quản lý, Chức năng người dùng</w:t>
            </w:r>
          </w:p>
        </w:tc>
        <w:tc>
          <w:tcPr>
            <w:tcW w:w="2265" w:type="dxa"/>
          </w:tcPr>
          <w:p w14:paraId="7A74ACAE" w14:textId="77777777" w:rsidR="00194873" w:rsidRPr="00971E10" w:rsidRDefault="00194873" w:rsidP="000E1BF3">
            <w:pPr>
              <w:rPr>
                <w:rFonts w:cs="Times New Roman"/>
                <w:noProof/>
                <w:szCs w:val="26"/>
              </w:rPr>
            </w:pPr>
          </w:p>
        </w:tc>
      </w:tr>
      <w:tr w:rsidR="00194873" w:rsidRPr="00971E10" w14:paraId="22D96CA6" w14:textId="77777777" w:rsidTr="000E1BF3">
        <w:tc>
          <w:tcPr>
            <w:tcW w:w="712" w:type="dxa"/>
          </w:tcPr>
          <w:p w14:paraId="60561716" w14:textId="77777777" w:rsidR="00194873" w:rsidRPr="00971E10" w:rsidRDefault="00194873" w:rsidP="000E1BF3">
            <w:pPr>
              <w:jc w:val="center"/>
              <w:rPr>
                <w:rFonts w:cs="Times New Roman"/>
                <w:noProof/>
                <w:szCs w:val="26"/>
              </w:rPr>
            </w:pPr>
            <w:r w:rsidRPr="00971E10">
              <w:rPr>
                <w:rFonts w:cs="Times New Roman"/>
                <w:noProof/>
                <w:szCs w:val="26"/>
              </w:rPr>
              <w:t>2</w:t>
            </w:r>
          </w:p>
        </w:tc>
        <w:tc>
          <w:tcPr>
            <w:tcW w:w="2689" w:type="dxa"/>
          </w:tcPr>
          <w:p w14:paraId="61C0888C" w14:textId="77777777" w:rsidR="00194873" w:rsidRPr="00971E10" w:rsidRDefault="00000000" w:rsidP="000E1BF3">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Content>
                <w:r w:rsidR="00194873" w:rsidRPr="00971E10">
                  <w:rPr>
                    <w:rFonts w:cs="Times New Roman"/>
                    <w:noProof/>
                    <w:color w:val="EE0000"/>
                    <w:szCs w:val="26"/>
                  </w:rPr>
                  <w:t>Họ và tên sinh viên 2</w:t>
                </w:r>
              </w:sdtContent>
            </w:sdt>
          </w:p>
        </w:tc>
        <w:tc>
          <w:tcPr>
            <w:tcW w:w="3400" w:type="dxa"/>
          </w:tcPr>
          <w:p w14:paraId="32434FBB" w14:textId="77777777" w:rsidR="00194873" w:rsidRPr="00971E10" w:rsidRDefault="00194873" w:rsidP="000E1BF3">
            <w:pPr>
              <w:rPr>
                <w:rFonts w:cs="Times New Roman"/>
                <w:noProof/>
                <w:color w:val="EE0000"/>
                <w:szCs w:val="26"/>
              </w:rPr>
            </w:pPr>
            <w:r w:rsidRPr="00971E10">
              <w:rPr>
                <w:rFonts w:cs="Times New Roman"/>
                <w:noProof/>
                <w:color w:val="EE0000"/>
                <w:szCs w:val="26"/>
              </w:rPr>
              <w:t>Yêu cầu khách hàng, Chức năng Quản trị</w:t>
            </w:r>
          </w:p>
        </w:tc>
        <w:tc>
          <w:tcPr>
            <w:tcW w:w="2265" w:type="dxa"/>
          </w:tcPr>
          <w:p w14:paraId="5B568FD9" w14:textId="77777777" w:rsidR="00194873" w:rsidRPr="00971E10" w:rsidRDefault="00194873" w:rsidP="000E1BF3">
            <w:pPr>
              <w:rPr>
                <w:rFonts w:cs="Times New Roman"/>
                <w:noProof/>
                <w:szCs w:val="26"/>
              </w:rPr>
            </w:pPr>
          </w:p>
        </w:tc>
      </w:tr>
      <w:tr w:rsidR="00194873" w:rsidRPr="00971E10" w14:paraId="373D0E90" w14:textId="77777777" w:rsidTr="000E1BF3">
        <w:tc>
          <w:tcPr>
            <w:tcW w:w="712" w:type="dxa"/>
          </w:tcPr>
          <w:p w14:paraId="0A29D69A" w14:textId="77777777" w:rsidR="00194873" w:rsidRPr="00971E10" w:rsidRDefault="00194873" w:rsidP="000E1BF3">
            <w:pPr>
              <w:jc w:val="center"/>
              <w:rPr>
                <w:rFonts w:cs="Times New Roman"/>
                <w:noProof/>
                <w:szCs w:val="26"/>
              </w:rPr>
            </w:pPr>
            <w:r w:rsidRPr="00971E10">
              <w:rPr>
                <w:rFonts w:cs="Times New Roman"/>
                <w:noProof/>
                <w:szCs w:val="26"/>
              </w:rPr>
              <w:t>3</w:t>
            </w:r>
          </w:p>
        </w:tc>
        <w:tc>
          <w:tcPr>
            <w:tcW w:w="2689" w:type="dxa"/>
          </w:tcPr>
          <w:p w14:paraId="021A9190" w14:textId="77777777" w:rsidR="00194873" w:rsidRPr="00971E10" w:rsidRDefault="00000000" w:rsidP="000E1BF3">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Content>
                <w:r w:rsidR="00194873" w:rsidRPr="00971E10">
                  <w:rPr>
                    <w:rFonts w:cs="Times New Roman"/>
                    <w:noProof/>
                    <w:color w:val="EE0000"/>
                    <w:szCs w:val="26"/>
                  </w:rPr>
                  <w:t>Họ và tên sinh viên 3</w:t>
                </w:r>
              </w:sdtContent>
            </w:sdt>
          </w:p>
        </w:tc>
        <w:tc>
          <w:tcPr>
            <w:tcW w:w="3400" w:type="dxa"/>
          </w:tcPr>
          <w:p w14:paraId="504EFCF4" w14:textId="77777777" w:rsidR="00194873" w:rsidRPr="00971E10" w:rsidRDefault="00194873" w:rsidP="000E1BF3">
            <w:pPr>
              <w:rPr>
                <w:rFonts w:cs="Times New Roman"/>
                <w:noProof/>
                <w:color w:val="EE0000"/>
                <w:szCs w:val="26"/>
              </w:rPr>
            </w:pPr>
            <w:r w:rsidRPr="00971E10">
              <w:rPr>
                <w:rFonts w:cs="Times New Roman"/>
                <w:noProof/>
                <w:color w:val="EE0000"/>
                <w:szCs w:val="26"/>
              </w:rPr>
              <w:t>Khảo sát hiện trạng, Chức năng Quản trị</w:t>
            </w:r>
          </w:p>
        </w:tc>
        <w:tc>
          <w:tcPr>
            <w:tcW w:w="2265" w:type="dxa"/>
          </w:tcPr>
          <w:p w14:paraId="014B0CF7" w14:textId="77777777" w:rsidR="00194873" w:rsidRPr="00971E10" w:rsidRDefault="00194873" w:rsidP="000E1BF3">
            <w:pPr>
              <w:rPr>
                <w:rFonts w:cs="Times New Roman"/>
                <w:noProof/>
                <w:szCs w:val="26"/>
              </w:rPr>
            </w:pPr>
          </w:p>
        </w:tc>
      </w:tr>
      <w:tr w:rsidR="00194873" w:rsidRPr="00971E10" w14:paraId="747428BA" w14:textId="77777777" w:rsidTr="000E1BF3">
        <w:tc>
          <w:tcPr>
            <w:tcW w:w="9066" w:type="dxa"/>
            <w:gridSpan w:val="4"/>
          </w:tcPr>
          <w:p w14:paraId="3C6471F2" w14:textId="77777777" w:rsidR="00194873" w:rsidRPr="00971E10" w:rsidRDefault="00000000" w:rsidP="000E1BF3">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Content>
                <w:r w:rsidR="00194873" w:rsidRPr="00971E10">
                  <w:rPr>
                    <w:rFonts w:cs="Times New Roman"/>
                    <w:b/>
                    <w:bCs/>
                    <w:noProof/>
                    <w:szCs w:val="26"/>
                  </w:rPr>
                  <w:t>Giai đoạn 2 (…/…/…– …/…/…)</w:t>
                </w:r>
              </w:sdtContent>
            </w:sdt>
          </w:p>
        </w:tc>
      </w:tr>
      <w:tr w:rsidR="00194873" w:rsidRPr="00971E10" w14:paraId="6CFE8768" w14:textId="77777777" w:rsidTr="000E1BF3">
        <w:tc>
          <w:tcPr>
            <w:tcW w:w="6801" w:type="dxa"/>
            <w:gridSpan w:val="3"/>
          </w:tcPr>
          <w:p w14:paraId="274B6347"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122C7070" w14:textId="77777777" w:rsidR="00194873" w:rsidRPr="00971E10" w:rsidRDefault="00194873" w:rsidP="000E1BF3">
            <w:pPr>
              <w:rPr>
                <w:rFonts w:cs="Times New Roman"/>
                <w:noProof/>
                <w:szCs w:val="26"/>
              </w:rPr>
            </w:pPr>
            <w:r w:rsidRPr="00971E10">
              <w:rPr>
                <w:rFonts w:cs="Times New Roman"/>
                <w:noProof/>
                <w:szCs w:val="26"/>
              </w:rPr>
              <w:t>- ….</w:t>
            </w:r>
          </w:p>
          <w:p w14:paraId="4DE243C4" w14:textId="77777777" w:rsidR="00194873" w:rsidRPr="00971E10" w:rsidRDefault="00194873" w:rsidP="000E1BF3">
            <w:pPr>
              <w:rPr>
                <w:rFonts w:cs="Times New Roman"/>
                <w:noProof/>
                <w:szCs w:val="26"/>
              </w:rPr>
            </w:pPr>
            <w:r w:rsidRPr="00971E10">
              <w:rPr>
                <w:rFonts w:cs="Times New Roman"/>
                <w:noProof/>
                <w:szCs w:val="26"/>
              </w:rPr>
              <w:t>- ….</w:t>
            </w:r>
          </w:p>
        </w:tc>
        <w:tc>
          <w:tcPr>
            <w:tcW w:w="2265" w:type="dxa"/>
          </w:tcPr>
          <w:p w14:paraId="7C4E9030" w14:textId="77777777" w:rsidR="00194873" w:rsidRPr="00971E10" w:rsidRDefault="00194873" w:rsidP="000E1BF3">
            <w:pPr>
              <w:rPr>
                <w:rFonts w:cs="Times New Roman"/>
                <w:noProof/>
                <w:szCs w:val="26"/>
              </w:rPr>
            </w:pPr>
          </w:p>
        </w:tc>
      </w:tr>
      <w:tr w:rsidR="00194873" w:rsidRPr="00971E10" w14:paraId="25FB43B9" w14:textId="77777777" w:rsidTr="000E1BF3">
        <w:tc>
          <w:tcPr>
            <w:tcW w:w="712" w:type="dxa"/>
          </w:tcPr>
          <w:p w14:paraId="7B9D984A" w14:textId="77777777" w:rsidR="00194873" w:rsidRPr="00971E10" w:rsidRDefault="00194873" w:rsidP="000E1BF3">
            <w:pPr>
              <w:jc w:val="center"/>
              <w:rPr>
                <w:rFonts w:cs="Times New Roman"/>
                <w:noProof/>
                <w:szCs w:val="26"/>
              </w:rPr>
            </w:pPr>
            <w:r w:rsidRPr="00971E10">
              <w:rPr>
                <w:rFonts w:cs="Times New Roman"/>
                <w:noProof/>
                <w:szCs w:val="26"/>
              </w:rPr>
              <w:t>1</w:t>
            </w:r>
          </w:p>
        </w:tc>
        <w:tc>
          <w:tcPr>
            <w:tcW w:w="2689" w:type="dxa"/>
          </w:tcPr>
          <w:p w14:paraId="67E8444B" w14:textId="77777777" w:rsidR="00194873" w:rsidRPr="00971E10" w:rsidRDefault="00194873" w:rsidP="000E1BF3">
            <w:pPr>
              <w:rPr>
                <w:rFonts w:cs="Times New Roman"/>
                <w:noProof/>
                <w:szCs w:val="26"/>
              </w:rPr>
            </w:pPr>
          </w:p>
        </w:tc>
        <w:tc>
          <w:tcPr>
            <w:tcW w:w="3400" w:type="dxa"/>
          </w:tcPr>
          <w:p w14:paraId="5490E35C" w14:textId="77777777" w:rsidR="00194873" w:rsidRPr="00971E10" w:rsidRDefault="00194873" w:rsidP="000E1BF3">
            <w:pPr>
              <w:spacing w:after="120" w:line="324" w:lineRule="auto"/>
              <w:rPr>
                <w:rFonts w:cs="Times New Roman"/>
                <w:noProof/>
                <w:szCs w:val="26"/>
              </w:rPr>
            </w:pPr>
          </w:p>
        </w:tc>
        <w:tc>
          <w:tcPr>
            <w:tcW w:w="2265" w:type="dxa"/>
          </w:tcPr>
          <w:p w14:paraId="556F32C3" w14:textId="77777777" w:rsidR="00194873" w:rsidRPr="00971E10" w:rsidRDefault="00194873" w:rsidP="000E1BF3">
            <w:pPr>
              <w:rPr>
                <w:rFonts w:cs="Times New Roman"/>
                <w:noProof/>
                <w:szCs w:val="26"/>
              </w:rPr>
            </w:pPr>
          </w:p>
        </w:tc>
      </w:tr>
      <w:tr w:rsidR="00194873" w:rsidRPr="00971E10" w14:paraId="09537B4D" w14:textId="77777777" w:rsidTr="000E1BF3">
        <w:tc>
          <w:tcPr>
            <w:tcW w:w="712" w:type="dxa"/>
          </w:tcPr>
          <w:p w14:paraId="3361E4BA" w14:textId="77777777" w:rsidR="00194873" w:rsidRPr="00971E10" w:rsidRDefault="00194873" w:rsidP="000E1BF3">
            <w:pPr>
              <w:jc w:val="center"/>
              <w:rPr>
                <w:rFonts w:cs="Times New Roman"/>
                <w:noProof/>
                <w:szCs w:val="26"/>
              </w:rPr>
            </w:pPr>
            <w:r w:rsidRPr="00971E10">
              <w:rPr>
                <w:rFonts w:cs="Times New Roman"/>
                <w:noProof/>
                <w:szCs w:val="26"/>
              </w:rPr>
              <w:t>2</w:t>
            </w:r>
          </w:p>
        </w:tc>
        <w:tc>
          <w:tcPr>
            <w:tcW w:w="2689" w:type="dxa"/>
          </w:tcPr>
          <w:p w14:paraId="4D908936" w14:textId="77777777" w:rsidR="00194873" w:rsidRPr="00971E10" w:rsidRDefault="00194873" w:rsidP="000E1BF3">
            <w:pPr>
              <w:rPr>
                <w:rFonts w:cs="Times New Roman"/>
                <w:noProof/>
                <w:szCs w:val="26"/>
              </w:rPr>
            </w:pPr>
          </w:p>
        </w:tc>
        <w:tc>
          <w:tcPr>
            <w:tcW w:w="3400" w:type="dxa"/>
          </w:tcPr>
          <w:p w14:paraId="3CECCE0F" w14:textId="77777777" w:rsidR="00194873" w:rsidRPr="00971E10" w:rsidRDefault="00194873" w:rsidP="000E1BF3">
            <w:pPr>
              <w:spacing w:after="120" w:line="324" w:lineRule="auto"/>
              <w:rPr>
                <w:rFonts w:cs="Times New Roman"/>
                <w:noProof/>
                <w:szCs w:val="26"/>
              </w:rPr>
            </w:pPr>
          </w:p>
        </w:tc>
        <w:tc>
          <w:tcPr>
            <w:tcW w:w="2265" w:type="dxa"/>
          </w:tcPr>
          <w:p w14:paraId="63A9EF70" w14:textId="77777777" w:rsidR="00194873" w:rsidRPr="00971E10" w:rsidRDefault="00194873" w:rsidP="000E1BF3">
            <w:pPr>
              <w:rPr>
                <w:rFonts w:cs="Times New Roman"/>
                <w:noProof/>
                <w:szCs w:val="26"/>
              </w:rPr>
            </w:pPr>
          </w:p>
        </w:tc>
      </w:tr>
      <w:tr w:rsidR="00194873" w:rsidRPr="00971E10" w14:paraId="397306C8" w14:textId="77777777" w:rsidTr="000E1BF3">
        <w:tc>
          <w:tcPr>
            <w:tcW w:w="712" w:type="dxa"/>
          </w:tcPr>
          <w:p w14:paraId="62ADE3C1" w14:textId="77777777" w:rsidR="00194873" w:rsidRPr="00971E10" w:rsidRDefault="00194873" w:rsidP="000E1BF3">
            <w:pPr>
              <w:jc w:val="center"/>
              <w:rPr>
                <w:rFonts w:cs="Times New Roman"/>
                <w:noProof/>
                <w:szCs w:val="26"/>
              </w:rPr>
            </w:pPr>
            <w:r w:rsidRPr="00971E10">
              <w:rPr>
                <w:rFonts w:cs="Times New Roman"/>
                <w:noProof/>
                <w:szCs w:val="26"/>
              </w:rPr>
              <w:t>3</w:t>
            </w:r>
          </w:p>
        </w:tc>
        <w:tc>
          <w:tcPr>
            <w:tcW w:w="2689" w:type="dxa"/>
          </w:tcPr>
          <w:p w14:paraId="44075873" w14:textId="77777777" w:rsidR="00194873" w:rsidRPr="00971E10" w:rsidRDefault="00194873" w:rsidP="000E1BF3">
            <w:pPr>
              <w:rPr>
                <w:rFonts w:cs="Times New Roman"/>
                <w:noProof/>
                <w:szCs w:val="26"/>
              </w:rPr>
            </w:pPr>
          </w:p>
        </w:tc>
        <w:tc>
          <w:tcPr>
            <w:tcW w:w="3400" w:type="dxa"/>
          </w:tcPr>
          <w:p w14:paraId="68D91ED9" w14:textId="77777777" w:rsidR="00194873" w:rsidRPr="00971E10" w:rsidRDefault="00194873" w:rsidP="000E1BF3">
            <w:pPr>
              <w:spacing w:after="120" w:line="324" w:lineRule="auto"/>
              <w:rPr>
                <w:rFonts w:cs="Times New Roman"/>
                <w:noProof/>
                <w:szCs w:val="26"/>
              </w:rPr>
            </w:pPr>
          </w:p>
        </w:tc>
        <w:tc>
          <w:tcPr>
            <w:tcW w:w="2265" w:type="dxa"/>
          </w:tcPr>
          <w:p w14:paraId="6C815A53" w14:textId="77777777" w:rsidR="00194873" w:rsidRPr="00971E10" w:rsidRDefault="00194873" w:rsidP="000E1BF3">
            <w:pPr>
              <w:rPr>
                <w:rFonts w:cs="Times New Roman"/>
                <w:noProof/>
                <w:szCs w:val="26"/>
              </w:rPr>
            </w:pPr>
          </w:p>
        </w:tc>
      </w:tr>
      <w:tr w:rsidR="00194873" w:rsidRPr="00971E10" w14:paraId="55475D6E" w14:textId="77777777" w:rsidTr="000E1BF3">
        <w:trPr>
          <w:trHeight w:val="419"/>
        </w:trPr>
        <w:tc>
          <w:tcPr>
            <w:tcW w:w="9066" w:type="dxa"/>
            <w:gridSpan w:val="4"/>
          </w:tcPr>
          <w:p w14:paraId="0CD7FE67" w14:textId="77777777" w:rsidR="00194873" w:rsidRPr="00971E10" w:rsidRDefault="00000000" w:rsidP="000E1BF3">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Content>
                <w:r w:rsidR="00194873" w:rsidRPr="00971E10">
                  <w:rPr>
                    <w:rFonts w:cs="Times New Roman"/>
                    <w:b/>
                    <w:bCs/>
                    <w:noProof/>
                    <w:szCs w:val="26"/>
                  </w:rPr>
                  <w:t>Giai đoạn 3 (…/…/…– …/…/…)</w:t>
                </w:r>
              </w:sdtContent>
            </w:sdt>
          </w:p>
        </w:tc>
      </w:tr>
      <w:tr w:rsidR="00194873" w:rsidRPr="00971E10" w14:paraId="6D084053" w14:textId="77777777" w:rsidTr="000E1BF3">
        <w:tc>
          <w:tcPr>
            <w:tcW w:w="6801" w:type="dxa"/>
            <w:gridSpan w:val="3"/>
          </w:tcPr>
          <w:p w14:paraId="2DD81EA7"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571CB067" w14:textId="77777777" w:rsidR="00194873" w:rsidRPr="00971E10" w:rsidRDefault="00194873" w:rsidP="000E1BF3">
            <w:pPr>
              <w:rPr>
                <w:rFonts w:cs="Times New Roman"/>
                <w:noProof/>
                <w:szCs w:val="26"/>
              </w:rPr>
            </w:pPr>
            <w:r w:rsidRPr="00971E10">
              <w:rPr>
                <w:rFonts w:cs="Times New Roman"/>
                <w:noProof/>
                <w:szCs w:val="26"/>
              </w:rPr>
              <w:t>- ….</w:t>
            </w:r>
          </w:p>
          <w:p w14:paraId="02A8410E" w14:textId="77777777" w:rsidR="00194873" w:rsidRPr="00971E10" w:rsidRDefault="00194873" w:rsidP="000E1BF3">
            <w:pPr>
              <w:spacing w:after="120" w:line="324" w:lineRule="auto"/>
              <w:rPr>
                <w:rFonts w:cs="Times New Roman"/>
                <w:noProof/>
                <w:szCs w:val="26"/>
              </w:rPr>
            </w:pPr>
            <w:r w:rsidRPr="00971E10">
              <w:rPr>
                <w:rFonts w:cs="Times New Roman"/>
                <w:noProof/>
                <w:szCs w:val="26"/>
              </w:rPr>
              <w:t>- ….</w:t>
            </w:r>
          </w:p>
        </w:tc>
        <w:tc>
          <w:tcPr>
            <w:tcW w:w="2265" w:type="dxa"/>
          </w:tcPr>
          <w:p w14:paraId="0BD45D34" w14:textId="77777777" w:rsidR="00194873" w:rsidRPr="00971E10" w:rsidRDefault="00194873" w:rsidP="000E1BF3">
            <w:pPr>
              <w:rPr>
                <w:rFonts w:cs="Times New Roman"/>
                <w:noProof/>
                <w:szCs w:val="26"/>
              </w:rPr>
            </w:pPr>
          </w:p>
        </w:tc>
      </w:tr>
      <w:tr w:rsidR="00194873" w:rsidRPr="00971E10" w14:paraId="3F2AC533" w14:textId="77777777" w:rsidTr="000E1BF3">
        <w:tc>
          <w:tcPr>
            <w:tcW w:w="712" w:type="dxa"/>
          </w:tcPr>
          <w:p w14:paraId="709895F8" w14:textId="77777777" w:rsidR="00194873" w:rsidRPr="00971E10" w:rsidRDefault="00194873" w:rsidP="000E1BF3">
            <w:pPr>
              <w:jc w:val="center"/>
              <w:rPr>
                <w:rFonts w:cs="Times New Roman"/>
                <w:noProof/>
                <w:szCs w:val="26"/>
              </w:rPr>
            </w:pPr>
          </w:p>
        </w:tc>
        <w:tc>
          <w:tcPr>
            <w:tcW w:w="2689" w:type="dxa"/>
          </w:tcPr>
          <w:p w14:paraId="28BE3651" w14:textId="77777777" w:rsidR="00194873" w:rsidRPr="00971E10" w:rsidRDefault="00194873" w:rsidP="000E1BF3">
            <w:pPr>
              <w:rPr>
                <w:rFonts w:cs="Times New Roman"/>
                <w:noProof/>
                <w:szCs w:val="26"/>
              </w:rPr>
            </w:pPr>
          </w:p>
        </w:tc>
        <w:tc>
          <w:tcPr>
            <w:tcW w:w="3400" w:type="dxa"/>
          </w:tcPr>
          <w:p w14:paraId="24369892" w14:textId="77777777" w:rsidR="00194873" w:rsidRPr="00971E10" w:rsidRDefault="00194873" w:rsidP="000E1BF3">
            <w:pPr>
              <w:spacing w:after="120" w:line="324" w:lineRule="auto"/>
              <w:rPr>
                <w:rFonts w:cs="Times New Roman"/>
                <w:noProof/>
                <w:szCs w:val="26"/>
              </w:rPr>
            </w:pPr>
          </w:p>
        </w:tc>
        <w:tc>
          <w:tcPr>
            <w:tcW w:w="2265" w:type="dxa"/>
          </w:tcPr>
          <w:p w14:paraId="5D87D607" w14:textId="77777777" w:rsidR="00194873" w:rsidRPr="00971E10" w:rsidRDefault="00194873" w:rsidP="000E1BF3">
            <w:pPr>
              <w:rPr>
                <w:rFonts w:cs="Times New Roman"/>
                <w:noProof/>
                <w:szCs w:val="26"/>
              </w:rPr>
            </w:pPr>
          </w:p>
        </w:tc>
      </w:tr>
      <w:tr w:rsidR="00194873" w:rsidRPr="00971E10" w14:paraId="242094C1" w14:textId="77777777" w:rsidTr="000E1BF3">
        <w:tc>
          <w:tcPr>
            <w:tcW w:w="712" w:type="dxa"/>
          </w:tcPr>
          <w:p w14:paraId="66DC1CA0" w14:textId="77777777" w:rsidR="00194873" w:rsidRPr="00971E10" w:rsidRDefault="00194873" w:rsidP="000E1BF3">
            <w:pPr>
              <w:jc w:val="center"/>
              <w:rPr>
                <w:rFonts w:cs="Times New Roman"/>
                <w:noProof/>
                <w:szCs w:val="26"/>
              </w:rPr>
            </w:pPr>
          </w:p>
        </w:tc>
        <w:tc>
          <w:tcPr>
            <w:tcW w:w="2689" w:type="dxa"/>
          </w:tcPr>
          <w:p w14:paraId="254323EE" w14:textId="77777777" w:rsidR="00194873" w:rsidRPr="00971E10" w:rsidRDefault="00194873" w:rsidP="000E1BF3">
            <w:pPr>
              <w:rPr>
                <w:rFonts w:cs="Times New Roman"/>
                <w:noProof/>
                <w:szCs w:val="26"/>
              </w:rPr>
            </w:pPr>
          </w:p>
        </w:tc>
        <w:tc>
          <w:tcPr>
            <w:tcW w:w="3400" w:type="dxa"/>
          </w:tcPr>
          <w:p w14:paraId="1BC63A54" w14:textId="77777777" w:rsidR="00194873" w:rsidRPr="00971E10" w:rsidRDefault="00194873" w:rsidP="000E1BF3">
            <w:pPr>
              <w:spacing w:after="120" w:line="324" w:lineRule="auto"/>
              <w:rPr>
                <w:rFonts w:cs="Times New Roman"/>
                <w:noProof/>
                <w:szCs w:val="26"/>
              </w:rPr>
            </w:pPr>
          </w:p>
        </w:tc>
        <w:tc>
          <w:tcPr>
            <w:tcW w:w="2265" w:type="dxa"/>
          </w:tcPr>
          <w:p w14:paraId="1EB86C54" w14:textId="77777777" w:rsidR="00194873" w:rsidRPr="00971E10" w:rsidRDefault="00194873" w:rsidP="000E1BF3">
            <w:pPr>
              <w:rPr>
                <w:rFonts w:cs="Times New Roman"/>
                <w:noProof/>
                <w:szCs w:val="26"/>
              </w:rPr>
            </w:pPr>
          </w:p>
        </w:tc>
      </w:tr>
      <w:tr w:rsidR="00194873" w:rsidRPr="00971E10" w14:paraId="7934112F" w14:textId="77777777" w:rsidTr="000E1BF3">
        <w:tc>
          <w:tcPr>
            <w:tcW w:w="712" w:type="dxa"/>
          </w:tcPr>
          <w:p w14:paraId="10F77979" w14:textId="77777777" w:rsidR="00194873" w:rsidRPr="00971E10" w:rsidRDefault="00194873" w:rsidP="000E1BF3">
            <w:pPr>
              <w:jc w:val="center"/>
              <w:rPr>
                <w:rFonts w:cs="Times New Roman"/>
                <w:noProof/>
                <w:szCs w:val="26"/>
              </w:rPr>
            </w:pPr>
          </w:p>
        </w:tc>
        <w:tc>
          <w:tcPr>
            <w:tcW w:w="2689" w:type="dxa"/>
          </w:tcPr>
          <w:p w14:paraId="00FBC3C5" w14:textId="77777777" w:rsidR="00194873" w:rsidRPr="00971E10" w:rsidRDefault="00194873" w:rsidP="000E1BF3">
            <w:pPr>
              <w:rPr>
                <w:rFonts w:cs="Times New Roman"/>
                <w:noProof/>
                <w:szCs w:val="26"/>
              </w:rPr>
            </w:pPr>
          </w:p>
        </w:tc>
        <w:tc>
          <w:tcPr>
            <w:tcW w:w="3400" w:type="dxa"/>
          </w:tcPr>
          <w:p w14:paraId="55920181" w14:textId="77777777" w:rsidR="00194873" w:rsidRPr="00971E10" w:rsidRDefault="00194873" w:rsidP="000E1BF3">
            <w:pPr>
              <w:spacing w:after="120" w:line="324" w:lineRule="auto"/>
              <w:rPr>
                <w:rFonts w:cs="Times New Roman"/>
                <w:noProof/>
                <w:szCs w:val="26"/>
              </w:rPr>
            </w:pPr>
          </w:p>
        </w:tc>
        <w:tc>
          <w:tcPr>
            <w:tcW w:w="2265" w:type="dxa"/>
          </w:tcPr>
          <w:p w14:paraId="5D50A0C2" w14:textId="77777777" w:rsidR="00194873" w:rsidRPr="00971E10" w:rsidRDefault="00194873" w:rsidP="000E1BF3">
            <w:pPr>
              <w:rPr>
                <w:rFonts w:cs="Times New Roman"/>
                <w:noProof/>
                <w:szCs w:val="26"/>
              </w:rPr>
            </w:pPr>
          </w:p>
        </w:tc>
      </w:tr>
      <w:tr w:rsidR="00194873" w:rsidRPr="00971E10" w14:paraId="20E8251E" w14:textId="77777777" w:rsidTr="000E1BF3">
        <w:tc>
          <w:tcPr>
            <w:tcW w:w="712" w:type="dxa"/>
          </w:tcPr>
          <w:p w14:paraId="5D8428B1" w14:textId="77777777" w:rsidR="00194873" w:rsidRPr="00971E10" w:rsidRDefault="00194873" w:rsidP="000E1BF3">
            <w:pPr>
              <w:jc w:val="center"/>
              <w:rPr>
                <w:rFonts w:cs="Times New Roman"/>
                <w:noProof/>
                <w:szCs w:val="26"/>
              </w:rPr>
            </w:pPr>
            <w:r w:rsidRPr="00971E10">
              <w:rPr>
                <w:rFonts w:cs="Times New Roman"/>
                <w:noProof/>
                <w:szCs w:val="26"/>
              </w:rPr>
              <w:t>…</w:t>
            </w:r>
          </w:p>
        </w:tc>
        <w:tc>
          <w:tcPr>
            <w:tcW w:w="2689" w:type="dxa"/>
          </w:tcPr>
          <w:p w14:paraId="3219E871" w14:textId="77777777" w:rsidR="00194873" w:rsidRPr="00971E10" w:rsidRDefault="00194873" w:rsidP="000E1BF3">
            <w:pPr>
              <w:rPr>
                <w:rFonts w:cs="Times New Roman"/>
                <w:noProof/>
                <w:szCs w:val="26"/>
              </w:rPr>
            </w:pPr>
          </w:p>
        </w:tc>
        <w:tc>
          <w:tcPr>
            <w:tcW w:w="3400" w:type="dxa"/>
          </w:tcPr>
          <w:p w14:paraId="26F6FE3C" w14:textId="77777777" w:rsidR="00194873" w:rsidRPr="00971E10" w:rsidRDefault="00194873" w:rsidP="000E1BF3">
            <w:pPr>
              <w:spacing w:after="120" w:line="324" w:lineRule="auto"/>
              <w:rPr>
                <w:rFonts w:cs="Times New Roman"/>
                <w:noProof/>
                <w:szCs w:val="26"/>
              </w:rPr>
            </w:pPr>
          </w:p>
        </w:tc>
        <w:tc>
          <w:tcPr>
            <w:tcW w:w="2265" w:type="dxa"/>
          </w:tcPr>
          <w:p w14:paraId="6C840CB3" w14:textId="77777777" w:rsidR="00194873" w:rsidRPr="00971E10" w:rsidRDefault="00194873" w:rsidP="000E1BF3">
            <w:pPr>
              <w:rPr>
                <w:rFonts w:cs="Times New Roman"/>
                <w:noProof/>
                <w:szCs w:val="26"/>
              </w:rPr>
            </w:pPr>
          </w:p>
        </w:tc>
      </w:tr>
    </w:tbl>
    <w:p w14:paraId="04E4AD91" w14:textId="77777777" w:rsidR="00194873" w:rsidRPr="00971E10" w:rsidRDefault="00194873" w:rsidP="00194873">
      <w:pPr>
        <w:rPr>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3FEF461"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3E359F5" w14:textId="77777777" w:rsidR="00194873" w:rsidRPr="00971E10" w:rsidRDefault="00194873" w:rsidP="000E1BF3">
            <w:pPr>
              <w:pStyle w:val="u1"/>
              <w:rPr>
                <w:rFonts w:ascii="Times New Roman" w:hAnsi="Times New Roman" w:cs="Times New Roman"/>
                <w:b/>
                <w:bCs/>
                <w:noProof/>
                <w:color w:val="auto"/>
                <w:sz w:val="24"/>
                <w:szCs w:val="24"/>
              </w:rPr>
            </w:pPr>
            <w:r w:rsidRPr="00971E10">
              <w:rPr>
                <w:rFonts w:ascii="Times New Roman" w:hAnsi="Times New Roman" w:cs="Times New Roman"/>
                <w:b/>
                <w:noProof/>
                <w:color w:val="auto"/>
                <w:sz w:val="24"/>
                <w:szCs w:val="24"/>
              </w:rPr>
              <w:lastRenderedPageBreak/>
              <w:t>báo cáo TÓM TẮT</w:t>
            </w:r>
          </w:p>
        </w:tc>
      </w:tr>
      <w:tr w:rsidR="00194873" w:rsidRPr="00971E10" w14:paraId="3E2BBA42"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6F2080C"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đã thực hiện:</w:t>
            </w:r>
          </w:p>
        </w:tc>
      </w:tr>
      <w:tr w:rsidR="00194873" w:rsidRPr="00971E10" w14:paraId="2ECDF180"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E95403B"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chưa thực hiện:</w:t>
            </w:r>
          </w:p>
        </w:tc>
      </w:tr>
      <w:tr w:rsidR="00194873" w:rsidRPr="00971E10" w14:paraId="4CB4E882"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DB67BB7"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Hướng phát triển:</w:t>
            </w:r>
          </w:p>
        </w:tc>
      </w:tr>
    </w:tbl>
    <w:p w14:paraId="53489293" w14:textId="77777777" w:rsidR="00194873" w:rsidRPr="00971E10" w:rsidRDefault="00194873" w:rsidP="006C26C0">
      <w:pPr>
        <w:rPr>
          <w:noProof/>
        </w:rPr>
      </w:pPr>
    </w:p>
    <w:p w14:paraId="222BF8F5" w14:textId="77777777" w:rsidR="00194873" w:rsidRPr="00971E10" w:rsidRDefault="00194873">
      <w:pPr>
        <w:pStyle w:val="u1"/>
        <w:jc w:val="center"/>
        <w:rPr>
          <w:rFonts w:ascii="Times New Roman" w:hAnsi="Times New Roman" w:cs="Times New Roman"/>
          <w:noProof/>
          <w:color w:val="auto"/>
          <w:sz w:val="32"/>
          <w:szCs w:val="32"/>
        </w:rPr>
      </w:pPr>
      <w:r w:rsidRPr="00971E10">
        <w:rPr>
          <w:rFonts w:ascii="Times New Roman" w:hAnsi="Times New Roman" w:cs="Times New Roman"/>
          <w:noProof/>
          <w:color w:val="auto"/>
          <w:sz w:val="32"/>
          <w:szCs w:val="32"/>
        </w:rPr>
        <w:br w:type="page"/>
      </w:r>
    </w:p>
    <w:p w14:paraId="1E9358CB" w14:textId="77777777" w:rsidR="00E5748B" w:rsidRDefault="000910B4" w:rsidP="004F5BFF">
      <w:pPr>
        <w:pStyle w:val="m1b"/>
      </w:pPr>
      <w:bookmarkStart w:id="1" w:name="_Toc240897690"/>
      <w:bookmarkStart w:id="2" w:name="_Toc242385426"/>
      <w:r w:rsidRPr="00971E10">
        <w:lastRenderedPageBreak/>
        <w:t>Mục Lục</w:t>
      </w:r>
      <w:bookmarkEnd w:id="1"/>
      <w:bookmarkEnd w:id="2"/>
      <w:r w:rsidR="004F5BFF">
        <w:fldChar w:fldCharType="begin"/>
      </w:r>
      <w:r w:rsidR="004F5BFF">
        <w:instrText xml:space="preserve"> TOC \h \z \t ".m1b,1,.m1a,1,.m2,2,.m3,3" </w:instrText>
      </w:r>
      <w:r w:rsidR="004F5BFF">
        <w:fldChar w:fldCharType="separate"/>
      </w:r>
    </w:p>
    <w:p w14:paraId="54323E29" w14:textId="02666C8B" w:rsidR="00E5748B" w:rsidRDefault="00E5748B">
      <w:pPr>
        <w:pStyle w:val="Mucluc1"/>
        <w:rPr>
          <w:rFonts w:asciiTheme="minorHAnsi" w:hAnsiTheme="minorHAnsi"/>
          <w:b w:val="0"/>
          <w:caps w:val="0"/>
          <w:noProof/>
          <w:color w:val="auto"/>
          <w:kern w:val="2"/>
          <w:sz w:val="24"/>
          <w:szCs w:val="24"/>
          <w14:ligatures w14:val="standardContextual"/>
        </w:rPr>
      </w:pPr>
      <w:hyperlink w:anchor="_Toc242385426" w:history="1">
        <w:r w:rsidRPr="00134860">
          <w:rPr>
            <w:rStyle w:val="Siuktni"/>
            <w:noProof/>
          </w:rPr>
          <w:t>Mục Lục</w:t>
        </w:r>
        <w:r>
          <w:rPr>
            <w:noProof/>
            <w:webHidden/>
          </w:rPr>
          <w:tab/>
        </w:r>
        <w:r>
          <w:rPr>
            <w:noProof/>
            <w:webHidden/>
          </w:rPr>
          <w:fldChar w:fldCharType="begin"/>
        </w:r>
        <w:r>
          <w:rPr>
            <w:noProof/>
            <w:webHidden/>
          </w:rPr>
          <w:instrText xml:space="preserve"> PAGEREF _Toc242385426 \h </w:instrText>
        </w:r>
        <w:r>
          <w:rPr>
            <w:noProof/>
            <w:webHidden/>
          </w:rPr>
        </w:r>
        <w:r>
          <w:rPr>
            <w:noProof/>
            <w:webHidden/>
          </w:rPr>
          <w:fldChar w:fldCharType="separate"/>
        </w:r>
        <w:r>
          <w:rPr>
            <w:noProof/>
            <w:webHidden/>
          </w:rPr>
          <w:t>vi</w:t>
        </w:r>
        <w:r>
          <w:rPr>
            <w:noProof/>
            <w:webHidden/>
          </w:rPr>
          <w:fldChar w:fldCharType="end"/>
        </w:r>
      </w:hyperlink>
    </w:p>
    <w:p w14:paraId="2687864F" w14:textId="07261B64" w:rsidR="00E5748B" w:rsidRDefault="00E5748B">
      <w:pPr>
        <w:pStyle w:val="Mucluc1"/>
        <w:rPr>
          <w:rFonts w:asciiTheme="minorHAnsi" w:hAnsiTheme="minorHAnsi"/>
          <w:b w:val="0"/>
          <w:caps w:val="0"/>
          <w:noProof/>
          <w:color w:val="auto"/>
          <w:kern w:val="2"/>
          <w:sz w:val="24"/>
          <w:szCs w:val="24"/>
          <w14:ligatures w14:val="standardContextual"/>
        </w:rPr>
      </w:pPr>
      <w:hyperlink w:anchor="_Toc242385427" w:history="1">
        <w:r w:rsidRPr="00134860">
          <w:rPr>
            <w:rStyle w:val="Siuktni"/>
            <w:noProof/>
          </w:rPr>
          <w:t>Danh Mục Hình</w:t>
        </w:r>
        <w:r>
          <w:rPr>
            <w:noProof/>
            <w:webHidden/>
          </w:rPr>
          <w:tab/>
        </w:r>
        <w:r>
          <w:rPr>
            <w:noProof/>
            <w:webHidden/>
          </w:rPr>
          <w:fldChar w:fldCharType="begin"/>
        </w:r>
        <w:r>
          <w:rPr>
            <w:noProof/>
            <w:webHidden/>
          </w:rPr>
          <w:instrText xml:space="preserve"> PAGEREF _Toc242385427 \h </w:instrText>
        </w:r>
        <w:r>
          <w:rPr>
            <w:noProof/>
            <w:webHidden/>
          </w:rPr>
        </w:r>
        <w:r>
          <w:rPr>
            <w:noProof/>
            <w:webHidden/>
          </w:rPr>
          <w:fldChar w:fldCharType="separate"/>
        </w:r>
        <w:r>
          <w:rPr>
            <w:noProof/>
            <w:webHidden/>
          </w:rPr>
          <w:t>ix</w:t>
        </w:r>
        <w:r>
          <w:rPr>
            <w:noProof/>
            <w:webHidden/>
          </w:rPr>
          <w:fldChar w:fldCharType="end"/>
        </w:r>
      </w:hyperlink>
    </w:p>
    <w:p w14:paraId="38384F41" w14:textId="735F1E65" w:rsidR="00E5748B" w:rsidRDefault="00E5748B">
      <w:pPr>
        <w:pStyle w:val="Mucluc1"/>
        <w:rPr>
          <w:rFonts w:asciiTheme="minorHAnsi" w:hAnsiTheme="minorHAnsi"/>
          <w:b w:val="0"/>
          <w:caps w:val="0"/>
          <w:noProof/>
          <w:color w:val="auto"/>
          <w:kern w:val="2"/>
          <w:sz w:val="24"/>
          <w:szCs w:val="24"/>
          <w14:ligatures w14:val="standardContextual"/>
        </w:rPr>
      </w:pPr>
      <w:hyperlink w:anchor="_Toc242385428" w:history="1">
        <w:r w:rsidRPr="00134860">
          <w:rPr>
            <w:rStyle w:val="Siuktni"/>
            <w:noProof/>
          </w:rPr>
          <w:t>Danh Mục Bảng</w:t>
        </w:r>
        <w:r>
          <w:rPr>
            <w:noProof/>
            <w:webHidden/>
          </w:rPr>
          <w:tab/>
        </w:r>
        <w:r>
          <w:rPr>
            <w:noProof/>
            <w:webHidden/>
          </w:rPr>
          <w:fldChar w:fldCharType="begin"/>
        </w:r>
        <w:r>
          <w:rPr>
            <w:noProof/>
            <w:webHidden/>
          </w:rPr>
          <w:instrText xml:space="preserve"> PAGEREF _Toc242385428 \h </w:instrText>
        </w:r>
        <w:r>
          <w:rPr>
            <w:noProof/>
            <w:webHidden/>
          </w:rPr>
        </w:r>
        <w:r>
          <w:rPr>
            <w:noProof/>
            <w:webHidden/>
          </w:rPr>
          <w:fldChar w:fldCharType="separate"/>
        </w:r>
        <w:r>
          <w:rPr>
            <w:noProof/>
            <w:webHidden/>
          </w:rPr>
          <w:t>xii</w:t>
        </w:r>
        <w:r>
          <w:rPr>
            <w:noProof/>
            <w:webHidden/>
          </w:rPr>
          <w:fldChar w:fldCharType="end"/>
        </w:r>
      </w:hyperlink>
    </w:p>
    <w:p w14:paraId="6345402F" w14:textId="4FA48941" w:rsidR="00E5748B" w:rsidRDefault="00E5748B">
      <w:pPr>
        <w:pStyle w:val="Mucluc1"/>
        <w:rPr>
          <w:rFonts w:asciiTheme="minorHAnsi" w:hAnsiTheme="minorHAnsi"/>
          <w:b w:val="0"/>
          <w:caps w:val="0"/>
          <w:noProof/>
          <w:color w:val="auto"/>
          <w:kern w:val="2"/>
          <w:sz w:val="24"/>
          <w:szCs w:val="24"/>
          <w14:ligatures w14:val="standardContextual"/>
        </w:rPr>
      </w:pPr>
      <w:hyperlink w:anchor="_Toc242385429" w:history="1">
        <w:r w:rsidRPr="00134860">
          <w:rPr>
            <w:rStyle w:val="Siuktni"/>
            <w:noProof/>
          </w:rPr>
          <w:t>MỞ ĐẦU</w:t>
        </w:r>
        <w:r>
          <w:rPr>
            <w:noProof/>
            <w:webHidden/>
          </w:rPr>
          <w:tab/>
        </w:r>
        <w:r>
          <w:rPr>
            <w:noProof/>
            <w:webHidden/>
          </w:rPr>
          <w:fldChar w:fldCharType="begin"/>
        </w:r>
        <w:r>
          <w:rPr>
            <w:noProof/>
            <w:webHidden/>
          </w:rPr>
          <w:instrText xml:space="preserve"> PAGEREF _Toc242385429 \h </w:instrText>
        </w:r>
        <w:r>
          <w:rPr>
            <w:noProof/>
            <w:webHidden/>
          </w:rPr>
        </w:r>
        <w:r>
          <w:rPr>
            <w:noProof/>
            <w:webHidden/>
          </w:rPr>
          <w:fldChar w:fldCharType="separate"/>
        </w:r>
        <w:r>
          <w:rPr>
            <w:noProof/>
            <w:webHidden/>
          </w:rPr>
          <w:t>1</w:t>
        </w:r>
        <w:r>
          <w:rPr>
            <w:noProof/>
            <w:webHidden/>
          </w:rPr>
          <w:fldChar w:fldCharType="end"/>
        </w:r>
      </w:hyperlink>
    </w:p>
    <w:p w14:paraId="72BC4787" w14:textId="0667B06D" w:rsidR="00E5748B" w:rsidRDefault="00E5748B">
      <w:pPr>
        <w:pStyle w:val="Mucluc1"/>
        <w:rPr>
          <w:rFonts w:asciiTheme="minorHAnsi" w:hAnsiTheme="minorHAnsi"/>
          <w:b w:val="0"/>
          <w:caps w:val="0"/>
          <w:noProof/>
          <w:color w:val="auto"/>
          <w:kern w:val="2"/>
          <w:sz w:val="24"/>
          <w:szCs w:val="24"/>
          <w14:ligatures w14:val="standardContextual"/>
        </w:rPr>
      </w:pPr>
      <w:hyperlink w:anchor="_Toc242385430" w:history="1">
        <w:r w:rsidRPr="00134860">
          <w:rPr>
            <w:rStyle w:val="Siuktni"/>
            <w:noProof/>
          </w:rPr>
          <w:t>CHƯƠNG 1: TỔNG QUAN</w:t>
        </w:r>
        <w:r>
          <w:rPr>
            <w:noProof/>
            <w:webHidden/>
          </w:rPr>
          <w:tab/>
        </w:r>
        <w:r>
          <w:rPr>
            <w:noProof/>
            <w:webHidden/>
          </w:rPr>
          <w:fldChar w:fldCharType="begin"/>
        </w:r>
        <w:r>
          <w:rPr>
            <w:noProof/>
            <w:webHidden/>
          </w:rPr>
          <w:instrText xml:space="preserve"> PAGEREF _Toc242385430 \h </w:instrText>
        </w:r>
        <w:r>
          <w:rPr>
            <w:noProof/>
            <w:webHidden/>
          </w:rPr>
        </w:r>
        <w:r>
          <w:rPr>
            <w:noProof/>
            <w:webHidden/>
          </w:rPr>
          <w:fldChar w:fldCharType="separate"/>
        </w:r>
        <w:r>
          <w:rPr>
            <w:noProof/>
            <w:webHidden/>
          </w:rPr>
          <w:t>2</w:t>
        </w:r>
        <w:r>
          <w:rPr>
            <w:noProof/>
            <w:webHidden/>
          </w:rPr>
          <w:fldChar w:fldCharType="end"/>
        </w:r>
      </w:hyperlink>
    </w:p>
    <w:p w14:paraId="3C10FAEF" w14:textId="297BD1DE"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31" w:history="1">
        <w:r w:rsidRPr="00134860">
          <w:rPr>
            <w:rStyle w:val="Siuktni"/>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_Toc242385431 \h </w:instrText>
        </w:r>
        <w:r>
          <w:rPr>
            <w:noProof/>
            <w:webHidden/>
          </w:rPr>
        </w:r>
        <w:r>
          <w:rPr>
            <w:noProof/>
            <w:webHidden/>
          </w:rPr>
          <w:fldChar w:fldCharType="separate"/>
        </w:r>
        <w:r>
          <w:rPr>
            <w:noProof/>
            <w:webHidden/>
          </w:rPr>
          <w:t>2</w:t>
        </w:r>
        <w:r>
          <w:rPr>
            <w:noProof/>
            <w:webHidden/>
          </w:rPr>
          <w:fldChar w:fldCharType="end"/>
        </w:r>
      </w:hyperlink>
    </w:p>
    <w:p w14:paraId="72776416" w14:textId="3B8E2677"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32" w:history="1">
        <w:r w:rsidRPr="00134860">
          <w:rPr>
            <w:rStyle w:val="Siuktni"/>
            <w:noProof/>
          </w:rPr>
          <w:t>1.2. Khảo sát phần cứng và hạ tầng công nghệ</w:t>
        </w:r>
        <w:r>
          <w:rPr>
            <w:noProof/>
            <w:webHidden/>
          </w:rPr>
          <w:tab/>
        </w:r>
        <w:r>
          <w:rPr>
            <w:noProof/>
            <w:webHidden/>
          </w:rPr>
          <w:fldChar w:fldCharType="begin"/>
        </w:r>
        <w:r>
          <w:rPr>
            <w:noProof/>
            <w:webHidden/>
          </w:rPr>
          <w:instrText xml:space="preserve"> PAGEREF _Toc242385432 \h </w:instrText>
        </w:r>
        <w:r>
          <w:rPr>
            <w:noProof/>
            <w:webHidden/>
          </w:rPr>
        </w:r>
        <w:r>
          <w:rPr>
            <w:noProof/>
            <w:webHidden/>
          </w:rPr>
          <w:fldChar w:fldCharType="separate"/>
        </w:r>
        <w:r>
          <w:rPr>
            <w:noProof/>
            <w:webHidden/>
          </w:rPr>
          <w:t>3</w:t>
        </w:r>
        <w:r>
          <w:rPr>
            <w:noProof/>
            <w:webHidden/>
          </w:rPr>
          <w:fldChar w:fldCharType="end"/>
        </w:r>
      </w:hyperlink>
    </w:p>
    <w:p w14:paraId="694781D9" w14:textId="114933AE"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33" w:history="1">
        <w:r w:rsidRPr="00134860">
          <w:rPr>
            <w:rStyle w:val="Siuktni"/>
            <w:noProof/>
          </w:rPr>
          <w:t>1.3. Khảo sát nhu cầu</w:t>
        </w:r>
        <w:r>
          <w:rPr>
            <w:noProof/>
            <w:webHidden/>
          </w:rPr>
          <w:tab/>
        </w:r>
        <w:r>
          <w:rPr>
            <w:noProof/>
            <w:webHidden/>
          </w:rPr>
          <w:fldChar w:fldCharType="begin"/>
        </w:r>
        <w:r>
          <w:rPr>
            <w:noProof/>
            <w:webHidden/>
          </w:rPr>
          <w:instrText xml:space="preserve"> PAGEREF _Toc242385433 \h </w:instrText>
        </w:r>
        <w:r>
          <w:rPr>
            <w:noProof/>
            <w:webHidden/>
          </w:rPr>
        </w:r>
        <w:r>
          <w:rPr>
            <w:noProof/>
            <w:webHidden/>
          </w:rPr>
          <w:fldChar w:fldCharType="separate"/>
        </w:r>
        <w:r>
          <w:rPr>
            <w:noProof/>
            <w:webHidden/>
          </w:rPr>
          <w:t>4</w:t>
        </w:r>
        <w:r>
          <w:rPr>
            <w:noProof/>
            <w:webHidden/>
          </w:rPr>
          <w:fldChar w:fldCharType="end"/>
        </w:r>
      </w:hyperlink>
    </w:p>
    <w:p w14:paraId="774D445C" w14:textId="65D212D0"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34" w:history="1">
        <w:r w:rsidRPr="00134860">
          <w:rPr>
            <w:rStyle w:val="Siuktni"/>
            <w:noProof/>
          </w:rPr>
          <w:t>1.3.1. Kế hoạch khảo sát</w:t>
        </w:r>
        <w:r>
          <w:rPr>
            <w:noProof/>
            <w:webHidden/>
          </w:rPr>
          <w:tab/>
        </w:r>
        <w:r>
          <w:rPr>
            <w:noProof/>
            <w:webHidden/>
          </w:rPr>
          <w:fldChar w:fldCharType="begin"/>
        </w:r>
        <w:r>
          <w:rPr>
            <w:noProof/>
            <w:webHidden/>
          </w:rPr>
          <w:instrText xml:space="preserve"> PAGEREF _Toc242385434 \h </w:instrText>
        </w:r>
        <w:r>
          <w:rPr>
            <w:noProof/>
            <w:webHidden/>
          </w:rPr>
        </w:r>
        <w:r>
          <w:rPr>
            <w:noProof/>
            <w:webHidden/>
          </w:rPr>
          <w:fldChar w:fldCharType="separate"/>
        </w:r>
        <w:r>
          <w:rPr>
            <w:noProof/>
            <w:webHidden/>
          </w:rPr>
          <w:t>4</w:t>
        </w:r>
        <w:r>
          <w:rPr>
            <w:noProof/>
            <w:webHidden/>
          </w:rPr>
          <w:fldChar w:fldCharType="end"/>
        </w:r>
      </w:hyperlink>
    </w:p>
    <w:p w14:paraId="6A447827" w14:textId="7B59E558"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35" w:history="1">
        <w:r w:rsidRPr="00134860">
          <w:rPr>
            <w:rStyle w:val="Siuktni"/>
            <w:noProof/>
          </w:rPr>
          <w:t>1.3.2. Phỏng vấn</w:t>
        </w:r>
        <w:r>
          <w:rPr>
            <w:noProof/>
            <w:webHidden/>
          </w:rPr>
          <w:tab/>
        </w:r>
        <w:r>
          <w:rPr>
            <w:noProof/>
            <w:webHidden/>
          </w:rPr>
          <w:fldChar w:fldCharType="begin"/>
        </w:r>
        <w:r>
          <w:rPr>
            <w:noProof/>
            <w:webHidden/>
          </w:rPr>
          <w:instrText xml:space="preserve"> PAGEREF _Toc242385435 \h </w:instrText>
        </w:r>
        <w:r>
          <w:rPr>
            <w:noProof/>
            <w:webHidden/>
          </w:rPr>
        </w:r>
        <w:r>
          <w:rPr>
            <w:noProof/>
            <w:webHidden/>
          </w:rPr>
          <w:fldChar w:fldCharType="separate"/>
        </w:r>
        <w:r>
          <w:rPr>
            <w:noProof/>
            <w:webHidden/>
          </w:rPr>
          <w:t>5</w:t>
        </w:r>
        <w:r>
          <w:rPr>
            <w:noProof/>
            <w:webHidden/>
          </w:rPr>
          <w:fldChar w:fldCharType="end"/>
        </w:r>
      </w:hyperlink>
    </w:p>
    <w:p w14:paraId="5FC25E63" w14:textId="67E137CD"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36" w:history="1">
        <w:r w:rsidRPr="00134860">
          <w:rPr>
            <w:rStyle w:val="Siuktni"/>
            <w:noProof/>
          </w:rPr>
          <w:t>1.4. Phân tích yêu cầu</w:t>
        </w:r>
        <w:r>
          <w:rPr>
            <w:noProof/>
            <w:webHidden/>
          </w:rPr>
          <w:tab/>
        </w:r>
        <w:r>
          <w:rPr>
            <w:noProof/>
            <w:webHidden/>
          </w:rPr>
          <w:fldChar w:fldCharType="begin"/>
        </w:r>
        <w:r>
          <w:rPr>
            <w:noProof/>
            <w:webHidden/>
          </w:rPr>
          <w:instrText xml:space="preserve"> PAGEREF _Toc242385436 \h </w:instrText>
        </w:r>
        <w:r>
          <w:rPr>
            <w:noProof/>
            <w:webHidden/>
          </w:rPr>
        </w:r>
        <w:r>
          <w:rPr>
            <w:noProof/>
            <w:webHidden/>
          </w:rPr>
          <w:fldChar w:fldCharType="separate"/>
        </w:r>
        <w:r>
          <w:rPr>
            <w:noProof/>
            <w:webHidden/>
          </w:rPr>
          <w:t>8</w:t>
        </w:r>
        <w:r>
          <w:rPr>
            <w:noProof/>
            <w:webHidden/>
          </w:rPr>
          <w:fldChar w:fldCharType="end"/>
        </w:r>
      </w:hyperlink>
    </w:p>
    <w:p w14:paraId="3EABDD39" w14:textId="520A9096"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37" w:history="1">
        <w:r w:rsidRPr="00134860">
          <w:rPr>
            <w:rStyle w:val="Siuktni"/>
            <w:noProof/>
          </w:rPr>
          <w:t>1.4.1. Yêu cầu của người dùng</w:t>
        </w:r>
        <w:r>
          <w:rPr>
            <w:noProof/>
            <w:webHidden/>
          </w:rPr>
          <w:tab/>
        </w:r>
        <w:r>
          <w:rPr>
            <w:noProof/>
            <w:webHidden/>
          </w:rPr>
          <w:fldChar w:fldCharType="begin"/>
        </w:r>
        <w:r>
          <w:rPr>
            <w:noProof/>
            <w:webHidden/>
          </w:rPr>
          <w:instrText xml:space="preserve"> PAGEREF _Toc242385437 \h </w:instrText>
        </w:r>
        <w:r>
          <w:rPr>
            <w:noProof/>
            <w:webHidden/>
          </w:rPr>
        </w:r>
        <w:r>
          <w:rPr>
            <w:noProof/>
            <w:webHidden/>
          </w:rPr>
          <w:fldChar w:fldCharType="separate"/>
        </w:r>
        <w:r>
          <w:rPr>
            <w:noProof/>
            <w:webHidden/>
          </w:rPr>
          <w:t>8</w:t>
        </w:r>
        <w:r>
          <w:rPr>
            <w:noProof/>
            <w:webHidden/>
          </w:rPr>
          <w:fldChar w:fldCharType="end"/>
        </w:r>
      </w:hyperlink>
    </w:p>
    <w:p w14:paraId="6252A4B4" w14:textId="5AA09275"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38" w:history="1">
        <w:r w:rsidRPr="00134860">
          <w:rPr>
            <w:rStyle w:val="Siuktni"/>
            <w:noProof/>
          </w:rPr>
          <w:t>1.4.2. Yêu cầu của quản lý</w:t>
        </w:r>
        <w:r>
          <w:rPr>
            <w:noProof/>
            <w:webHidden/>
          </w:rPr>
          <w:tab/>
        </w:r>
        <w:r>
          <w:rPr>
            <w:noProof/>
            <w:webHidden/>
          </w:rPr>
          <w:fldChar w:fldCharType="begin"/>
        </w:r>
        <w:r>
          <w:rPr>
            <w:noProof/>
            <w:webHidden/>
          </w:rPr>
          <w:instrText xml:space="preserve"> PAGEREF _Toc242385438 \h </w:instrText>
        </w:r>
        <w:r>
          <w:rPr>
            <w:noProof/>
            <w:webHidden/>
          </w:rPr>
        </w:r>
        <w:r>
          <w:rPr>
            <w:noProof/>
            <w:webHidden/>
          </w:rPr>
          <w:fldChar w:fldCharType="separate"/>
        </w:r>
        <w:r>
          <w:rPr>
            <w:noProof/>
            <w:webHidden/>
          </w:rPr>
          <w:t>8</w:t>
        </w:r>
        <w:r>
          <w:rPr>
            <w:noProof/>
            <w:webHidden/>
          </w:rPr>
          <w:fldChar w:fldCharType="end"/>
        </w:r>
      </w:hyperlink>
    </w:p>
    <w:p w14:paraId="178574CB" w14:textId="1AB73031"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39" w:history="1">
        <w:r w:rsidRPr="00134860">
          <w:rPr>
            <w:rStyle w:val="Siuktni"/>
            <w:noProof/>
          </w:rPr>
          <w:t>1.5. Phân tích chức năng</w:t>
        </w:r>
        <w:r>
          <w:rPr>
            <w:noProof/>
            <w:webHidden/>
          </w:rPr>
          <w:tab/>
        </w:r>
        <w:r>
          <w:rPr>
            <w:noProof/>
            <w:webHidden/>
          </w:rPr>
          <w:fldChar w:fldCharType="begin"/>
        </w:r>
        <w:r>
          <w:rPr>
            <w:noProof/>
            <w:webHidden/>
          </w:rPr>
          <w:instrText xml:space="preserve"> PAGEREF _Toc242385439 \h </w:instrText>
        </w:r>
        <w:r>
          <w:rPr>
            <w:noProof/>
            <w:webHidden/>
          </w:rPr>
        </w:r>
        <w:r>
          <w:rPr>
            <w:noProof/>
            <w:webHidden/>
          </w:rPr>
          <w:fldChar w:fldCharType="separate"/>
        </w:r>
        <w:r>
          <w:rPr>
            <w:noProof/>
            <w:webHidden/>
          </w:rPr>
          <w:t>9</w:t>
        </w:r>
        <w:r>
          <w:rPr>
            <w:noProof/>
            <w:webHidden/>
          </w:rPr>
          <w:fldChar w:fldCharType="end"/>
        </w:r>
      </w:hyperlink>
    </w:p>
    <w:p w14:paraId="75DE5CB2" w14:textId="77F7AE67"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40" w:history="1">
        <w:r w:rsidRPr="00134860">
          <w:rPr>
            <w:rStyle w:val="Siuktni"/>
            <w:noProof/>
          </w:rPr>
          <w:t>1.5.1. Chức năng người dùng</w:t>
        </w:r>
        <w:r>
          <w:rPr>
            <w:noProof/>
            <w:webHidden/>
          </w:rPr>
          <w:tab/>
        </w:r>
        <w:r>
          <w:rPr>
            <w:noProof/>
            <w:webHidden/>
          </w:rPr>
          <w:fldChar w:fldCharType="begin"/>
        </w:r>
        <w:r>
          <w:rPr>
            <w:noProof/>
            <w:webHidden/>
          </w:rPr>
          <w:instrText xml:space="preserve"> PAGEREF _Toc242385440 \h </w:instrText>
        </w:r>
        <w:r>
          <w:rPr>
            <w:noProof/>
            <w:webHidden/>
          </w:rPr>
        </w:r>
        <w:r>
          <w:rPr>
            <w:noProof/>
            <w:webHidden/>
          </w:rPr>
          <w:fldChar w:fldCharType="separate"/>
        </w:r>
        <w:r>
          <w:rPr>
            <w:noProof/>
            <w:webHidden/>
          </w:rPr>
          <w:t>9</w:t>
        </w:r>
        <w:r>
          <w:rPr>
            <w:noProof/>
            <w:webHidden/>
          </w:rPr>
          <w:fldChar w:fldCharType="end"/>
        </w:r>
      </w:hyperlink>
    </w:p>
    <w:p w14:paraId="6E970768" w14:textId="0C5F1C5C"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41" w:history="1">
        <w:r w:rsidRPr="00134860">
          <w:rPr>
            <w:rStyle w:val="Siuktni"/>
            <w:noProof/>
          </w:rPr>
          <w:t>1.5.2. Chức năng phía người quản trị</w:t>
        </w:r>
        <w:r>
          <w:rPr>
            <w:noProof/>
            <w:webHidden/>
          </w:rPr>
          <w:tab/>
        </w:r>
        <w:r>
          <w:rPr>
            <w:noProof/>
            <w:webHidden/>
          </w:rPr>
          <w:fldChar w:fldCharType="begin"/>
        </w:r>
        <w:r>
          <w:rPr>
            <w:noProof/>
            <w:webHidden/>
          </w:rPr>
          <w:instrText xml:space="preserve"> PAGEREF _Toc242385441 \h </w:instrText>
        </w:r>
        <w:r>
          <w:rPr>
            <w:noProof/>
            <w:webHidden/>
          </w:rPr>
        </w:r>
        <w:r>
          <w:rPr>
            <w:noProof/>
            <w:webHidden/>
          </w:rPr>
          <w:fldChar w:fldCharType="separate"/>
        </w:r>
        <w:r>
          <w:rPr>
            <w:noProof/>
            <w:webHidden/>
          </w:rPr>
          <w:t>10</w:t>
        </w:r>
        <w:r>
          <w:rPr>
            <w:noProof/>
            <w:webHidden/>
          </w:rPr>
          <w:fldChar w:fldCharType="end"/>
        </w:r>
      </w:hyperlink>
    </w:p>
    <w:p w14:paraId="33040C9B" w14:textId="36F6758D"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42" w:history="1">
        <w:r w:rsidRPr="00134860">
          <w:rPr>
            <w:rStyle w:val="Siuktni"/>
            <w:noProof/>
          </w:rPr>
          <w:t>1.6. Công nghệ sử dụng trong đề tài</w:t>
        </w:r>
        <w:r>
          <w:rPr>
            <w:noProof/>
            <w:webHidden/>
          </w:rPr>
          <w:tab/>
        </w:r>
        <w:r>
          <w:rPr>
            <w:noProof/>
            <w:webHidden/>
          </w:rPr>
          <w:fldChar w:fldCharType="begin"/>
        </w:r>
        <w:r>
          <w:rPr>
            <w:noProof/>
            <w:webHidden/>
          </w:rPr>
          <w:instrText xml:space="preserve"> PAGEREF _Toc242385442 \h </w:instrText>
        </w:r>
        <w:r>
          <w:rPr>
            <w:noProof/>
            <w:webHidden/>
          </w:rPr>
        </w:r>
        <w:r>
          <w:rPr>
            <w:noProof/>
            <w:webHidden/>
          </w:rPr>
          <w:fldChar w:fldCharType="separate"/>
        </w:r>
        <w:r>
          <w:rPr>
            <w:noProof/>
            <w:webHidden/>
          </w:rPr>
          <w:t>12</w:t>
        </w:r>
        <w:r>
          <w:rPr>
            <w:noProof/>
            <w:webHidden/>
          </w:rPr>
          <w:fldChar w:fldCharType="end"/>
        </w:r>
      </w:hyperlink>
    </w:p>
    <w:p w14:paraId="3D645879" w14:textId="688C437B"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43" w:history="1">
        <w:r w:rsidRPr="00134860">
          <w:rPr>
            <w:rStyle w:val="Siuktni"/>
            <w:noProof/>
          </w:rPr>
          <w:t>1.6.1. Công nghệ Frontend (Giao diện người dùng)</w:t>
        </w:r>
        <w:r>
          <w:rPr>
            <w:noProof/>
            <w:webHidden/>
          </w:rPr>
          <w:tab/>
        </w:r>
        <w:r>
          <w:rPr>
            <w:noProof/>
            <w:webHidden/>
          </w:rPr>
          <w:fldChar w:fldCharType="begin"/>
        </w:r>
        <w:r>
          <w:rPr>
            <w:noProof/>
            <w:webHidden/>
          </w:rPr>
          <w:instrText xml:space="preserve"> PAGEREF _Toc242385443 \h </w:instrText>
        </w:r>
        <w:r>
          <w:rPr>
            <w:noProof/>
            <w:webHidden/>
          </w:rPr>
        </w:r>
        <w:r>
          <w:rPr>
            <w:noProof/>
            <w:webHidden/>
          </w:rPr>
          <w:fldChar w:fldCharType="separate"/>
        </w:r>
        <w:r>
          <w:rPr>
            <w:noProof/>
            <w:webHidden/>
          </w:rPr>
          <w:t>12</w:t>
        </w:r>
        <w:r>
          <w:rPr>
            <w:noProof/>
            <w:webHidden/>
          </w:rPr>
          <w:fldChar w:fldCharType="end"/>
        </w:r>
      </w:hyperlink>
    </w:p>
    <w:p w14:paraId="4DA2DC58" w14:textId="407427EA"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44" w:history="1">
        <w:r w:rsidRPr="00134860">
          <w:rPr>
            <w:rStyle w:val="Siuktni"/>
            <w:noProof/>
          </w:rPr>
          <w:t>1.6.2. Công nghệ Backend (Máy chủ ứng dụng &amp; Xử lý nghiệp vụ)</w:t>
        </w:r>
        <w:r>
          <w:rPr>
            <w:noProof/>
            <w:webHidden/>
          </w:rPr>
          <w:tab/>
        </w:r>
        <w:r>
          <w:rPr>
            <w:noProof/>
            <w:webHidden/>
          </w:rPr>
          <w:fldChar w:fldCharType="begin"/>
        </w:r>
        <w:r>
          <w:rPr>
            <w:noProof/>
            <w:webHidden/>
          </w:rPr>
          <w:instrText xml:space="preserve"> PAGEREF _Toc242385444 \h </w:instrText>
        </w:r>
        <w:r>
          <w:rPr>
            <w:noProof/>
            <w:webHidden/>
          </w:rPr>
        </w:r>
        <w:r>
          <w:rPr>
            <w:noProof/>
            <w:webHidden/>
          </w:rPr>
          <w:fldChar w:fldCharType="separate"/>
        </w:r>
        <w:r>
          <w:rPr>
            <w:noProof/>
            <w:webHidden/>
          </w:rPr>
          <w:t>13</w:t>
        </w:r>
        <w:r>
          <w:rPr>
            <w:noProof/>
            <w:webHidden/>
          </w:rPr>
          <w:fldChar w:fldCharType="end"/>
        </w:r>
      </w:hyperlink>
    </w:p>
    <w:p w14:paraId="7BEBF342" w14:textId="0B328FD2"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45" w:history="1">
        <w:r w:rsidRPr="00134860">
          <w:rPr>
            <w:rStyle w:val="Siuktni"/>
            <w:noProof/>
          </w:rPr>
          <w:t>1.6.3. Công nghệ Cơ sở dữ liệu (Database Management System)</w:t>
        </w:r>
        <w:r>
          <w:rPr>
            <w:noProof/>
            <w:webHidden/>
          </w:rPr>
          <w:tab/>
        </w:r>
        <w:r>
          <w:rPr>
            <w:noProof/>
            <w:webHidden/>
          </w:rPr>
          <w:fldChar w:fldCharType="begin"/>
        </w:r>
        <w:r>
          <w:rPr>
            <w:noProof/>
            <w:webHidden/>
          </w:rPr>
          <w:instrText xml:space="preserve"> PAGEREF _Toc242385445 \h </w:instrText>
        </w:r>
        <w:r>
          <w:rPr>
            <w:noProof/>
            <w:webHidden/>
          </w:rPr>
        </w:r>
        <w:r>
          <w:rPr>
            <w:noProof/>
            <w:webHidden/>
          </w:rPr>
          <w:fldChar w:fldCharType="separate"/>
        </w:r>
        <w:r>
          <w:rPr>
            <w:noProof/>
            <w:webHidden/>
          </w:rPr>
          <w:t>14</w:t>
        </w:r>
        <w:r>
          <w:rPr>
            <w:noProof/>
            <w:webHidden/>
          </w:rPr>
          <w:fldChar w:fldCharType="end"/>
        </w:r>
      </w:hyperlink>
    </w:p>
    <w:p w14:paraId="25E01C45" w14:textId="58EB4AB8"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46" w:history="1">
        <w:r w:rsidRPr="00134860">
          <w:rPr>
            <w:rStyle w:val="Siuktni"/>
            <w:noProof/>
            <w:lang w:val="fr-FR"/>
          </w:rPr>
          <w:t>1.6.4. Công nghệ Trí tuệ nhân tạo (AI - Artificial Intelligence)</w:t>
        </w:r>
        <w:r>
          <w:rPr>
            <w:noProof/>
            <w:webHidden/>
          </w:rPr>
          <w:tab/>
        </w:r>
        <w:r>
          <w:rPr>
            <w:noProof/>
            <w:webHidden/>
          </w:rPr>
          <w:fldChar w:fldCharType="begin"/>
        </w:r>
        <w:r>
          <w:rPr>
            <w:noProof/>
            <w:webHidden/>
          </w:rPr>
          <w:instrText xml:space="preserve"> PAGEREF _Toc242385446 \h </w:instrText>
        </w:r>
        <w:r>
          <w:rPr>
            <w:noProof/>
            <w:webHidden/>
          </w:rPr>
        </w:r>
        <w:r>
          <w:rPr>
            <w:noProof/>
            <w:webHidden/>
          </w:rPr>
          <w:fldChar w:fldCharType="separate"/>
        </w:r>
        <w:r>
          <w:rPr>
            <w:noProof/>
            <w:webHidden/>
          </w:rPr>
          <w:t>15</w:t>
        </w:r>
        <w:r>
          <w:rPr>
            <w:noProof/>
            <w:webHidden/>
          </w:rPr>
          <w:fldChar w:fldCharType="end"/>
        </w:r>
      </w:hyperlink>
    </w:p>
    <w:p w14:paraId="21A94F1F" w14:textId="349C687D" w:rsidR="00E5748B" w:rsidRDefault="00E5748B">
      <w:pPr>
        <w:pStyle w:val="Mucluc1"/>
        <w:rPr>
          <w:rFonts w:asciiTheme="minorHAnsi" w:hAnsiTheme="minorHAnsi"/>
          <w:b w:val="0"/>
          <w:caps w:val="0"/>
          <w:noProof/>
          <w:color w:val="auto"/>
          <w:kern w:val="2"/>
          <w:sz w:val="24"/>
          <w:szCs w:val="24"/>
          <w14:ligatures w14:val="standardContextual"/>
        </w:rPr>
      </w:pPr>
      <w:hyperlink w:anchor="_Toc242385447" w:history="1">
        <w:r w:rsidRPr="00134860">
          <w:rPr>
            <w:rStyle w:val="Siuktni"/>
            <w:noProof/>
          </w:rPr>
          <w:t>CHƯƠNG 2: CHƯƠNG PHÂN TÍCH HỆ THỐNG</w:t>
        </w:r>
        <w:r>
          <w:rPr>
            <w:noProof/>
            <w:webHidden/>
          </w:rPr>
          <w:tab/>
        </w:r>
        <w:r>
          <w:rPr>
            <w:noProof/>
            <w:webHidden/>
          </w:rPr>
          <w:fldChar w:fldCharType="begin"/>
        </w:r>
        <w:r>
          <w:rPr>
            <w:noProof/>
            <w:webHidden/>
          </w:rPr>
          <w:instrText xml:space="preserve"> PAGEREF _Toc242385447 \h </w:instrText>
        </w:r>
        <w:r>
          <w:rPr>
            <w:noProof/>
            <w:webHidden/>
          </w:rPr>
        </w:r>
        <w:r>
          <w:rPr>
            <w:noProof/>
            <w:webHidden/>
          </w:rPr>
          <w:fldChar w:fldCharType="separate"/>
        </w:r>
        <w:r>
          <w:rPr>
            <w:noProof/>
            <w:webHidden/>
          </w:rPr>
          <w:t>17</w:t>
        </w:r>
        <w:r>
          <w:rPr>
            <w:noProof/>
            <w:webHidden/>
          </w:rPr>
          <w:fldChar w:fldCharType="end"/>
        </w:r>
      </w:hyperlink>
    </w:p>
    <w:p w14:paraId="774D19BF" w14:textId="0548F1AB"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48" w:history="1">
        <w:r w:rsidRPr="00134860">
          <w:rPr>
            <w:rStyle w:val="Siuktni"/>
            <w:noProof/>
          </w:rPr>
          <w:t>2.1. Danh sách các Actor</w:t>
        </w:r>
        <w:r>
          <w:rPr>
            <w:noProof/>
            <w:webHidden/>
          </w:rPr>
          <w:tab/>
        </w:r>
        <w:r>
          <w:rPr>
            <w:noProof/>
            <w:webHidden/>
          </w:rPr>
          <w:fldChar w:fldCharType="begin"/>
        </w:r>
        <w:r>
          <w:rPr>
            <w:noProof/>
            <w:webHidden/>
          </w:rPr>
          <w:instrText xml:space="preserve"> PAGEREF _Toc242385448 \h </w:instrText>
        </w:r>
        <w:r>
          <w:rPr>
            <w:noProof/>
            <w:webHidden/>
          </w:rPr>
        </w:r>
        <w:r>
          <w:rPr>
            <w:noProof/>
            <w:webHidden/>
          </w:rPr>
          <w:fldChar w:fldCharType="separate"/>
        </w:r>
        <w:r>
          <w:rPr>
            <w:noProof/>
            <w:webHidden/>
          </w:rPr>
          <w:t>17</w:t>
        </w:r>
        <w:r>
          <w:rPr>
            <w:noProof/>
            <w:webHidden/>
          </w:rPr>
          <w:fldChar w:fldCharType="end"/>
        </w:r>
      </w:hyperlink>
    </w:p>
    <w:p w14:paraId="63E1AB25" w14:textId="7646AE41"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49" w:history="1">
        <w:r w:rsidRPr="00134860">
          <w:rPr>
            <w:rStyle w:val="Siuktni"/>
            <w:noProof/>
          </w:rPr>
          <w:t>2.2. Danh sách Use Case</w:t>
        </w:r>
        <w:r>
          <w:rPr>
            <w:noProof/>
            <w:webHidden/>
          </w:rPr>
          <w:tab/>
        </w:r>
        <w:r>
          <w:rPr>
            <w:noProof/>
            <w:webHidden/>
          </w:rPr>
          <w:fldChar w:fldCharType="begin"/>
        </w:r>
        <w:r>
          <w:rPr>
            <w:noProof/>
            <w:webHidden/>
          </w:rPr>
          <w:instrText xml:space="preserve"> PAGEREF _Toc242385449 \h </w:instrText>
        </w:r>
        <w:r>
          <w:rPr>
            <w:noProof/>
            <w:webHidden/>
          </w:rPr>
        </w:r>
        <w:r>
          <w:rPr>
            <w:noProof/>
            <w:webHidden/>
          </w:rPr>
          <w:fldChar w:fldCharType="separate"/>
        </w:r>
        <w:r>
          <w:rPr>
            <w:noProof/>
            <w:webHidden/>
          </w:rPr>
          <w:t>17</w:t>
        </w:r>
        <w:r>
          <w:rPr>
            <w:noProof/>
            <w:webHidden/>
          </w:rPr>
          <w:fldChar w:fldCharType="end"/>
        </w:r>
      </w:hyperlink>
    </w:p>
    <w:p w14:paraId="636FA6E5" w14:textId="2D46CF25"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50" w:history="1">
        <w:r w:rsidRPr="00134860">
          <w:rPr>
            <w:rStyle w:val="Siuktni"/>
            <w:noProof/>
          </w:rPr>
          <w:t>2.3. Biểu đồ Use Case</w:t>
        </w:r>
        <w:r>
          <w:rPr>
            <w:noProof/>
            <w:webHidden/>
          </w:rPr>
          <w:tab/>
        </w:r>
        <w:r>
          <w:rPr>
            <w:noProof/>
            <w:webHidden/>
          </w:rPr>
          <w:fldChar w:fldCharType="begin"/>
        </w:r>
        <w:r>
          <w:rPr>
            <w:noProof/>
            <w:webHidden/>
          </w:rPr>
          <w:instrText xml:space="preserve"> PAGEREF _Toc242385450 \h </w:instrText>
        </w:r>
        <w:r>
          <w:rPr>
            <w:noProof/>
            <w:webHidden/>
          </w:rPr>
        </w:r>
        <w:r>
          <w:rPr>
            <w:noProof/>
            <w:webHidden/>
          </w:rPr>
          <w:fldChar w:fldCharType="separate"/>
        </w:r>
        <w:r>
          <w:rPr>
            <w:noProof/>
            <w:webHidden/>
          </w:rPr>
          <w:t>21</w:t>
        </w:r>
        <w:r>
          <w:rPr>
            <w:noProof/>
            <w:webHidden/>
          </w:rPr>
          <w:fldChar w:fldCharType="end"/>
        </w:r>
      </w:hyperlink>
    </w:p>
    <w:p w14:paraId="4D629414" w14:textId="6D195764"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1" w:history="1">
        <w:r w:rsidRPr="00134860">
          <w:rPr>
            <w:rStyle w:val="Siuktni"/>
            <w:noProof/>
          </w:rPr>
          <w:t>2.3.1. Use case Tổng quát</w:t>
        </w:r>
        <w:r>
          <w:rPr>
            <w:noProof/>
            <w:webHidden/>
          </w:rPr>
          <w:tab/>
        </w:r>
        <w:r>
          <w:rPr>
            <w:noProof/>
            <w:webHidden/>
          </w:rPr>
          <w:fldChar w:fldCharType="begin"/>
        </w:r>
        <w:r>
          <w:rPr>
            <w:noProof/>
            <w:webHidden/>
          </w:rPr>
          <w:instrText xml:space="preserve"> PAGEREF _Toc242385451 \h </w:instrText>
        </w:r>
        <w:r>
          <w:rPr>
            <w:noProof/>
            <w:webHidden/>
          </w:rPr>
        </w:r>
        <w:r>
          <w:rPr>
            <w:noProof/>
            <w:webHidden/>
          </w:rPr>
          <w:fldChar w:fldCharType="separate"/>
        </w:r>
        <w:r>
          <w:rPr>
            <w:noProof/>
            <w:webHidden/>
          </w:rPr>
          <w:t>21</w:t>
        </w:r>
        <w:r>
          <w:rPr>
            <w:noProof/>
            <w:webHidden/>
          </w:rPr>
          <w:fldChar w:fldCharType="end"/>
        </w:r>
      </w:hyperlink>
    </w:p>
    <w:p w14:paraId="59D7AAE4" w14:textId="601F4D65"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2" w:history="1">
        <w:r w:rsidRPr="00134860">
          <w:rPr>
            <w:rStyle w:val="Siuktni"/>
            <w:noProof/>
          </w:rPr>
          <w:t>2.3.2. Use case Quản Lý Bài Viết &amp; Nội Dung</w:t>
        </w:r>
        <w:r>
          <w:rPr>
            <w:noProof/>
            <w:webHidden/>
          </w:rPr>
          <w:tab/>
        </w:r>
        <w:r>
          <w:rPr>
            <w:noProof/>
            <w:webHidden/>
          </w:rPr>
          <w:fldChar w:fldCharType="begin"/>
        </w:r>
        <w:r>
          <w:rPr>
            <w:noProof/>
            <w:webHidden/>
          </w:rPr>
          <w:instrText xml:space="preserve"> PAGEREF _Toc242385452 \h </w:instrText>
        </w:r>
        <w:r>
          <w:rPr>
            <w:noProof/>
            <w:webHidden/>
          </w:rPr>
        </w:r>
        <w:r>
          <w:rPr>
            <w:noProof/>
            <w:webHidden/>
          </w:rPr>
          <w:fldChar w:fldCharType="separate"/>
        </w:r>
        <w:r>
          <w:rPr>
            <w:noProof/>
            <w:webHidden/>
          </w:rPr>
          <w:t>23</w:t>
        </w:r>
        <w:r>
          <w:rPr>
            <w:noProof/>
            <w:webHidden/>
          </w:rPr>
          <w:fldChar w:fldCharType="end"/>
        </w:r>
      </w:hyperlink>
    </w:p>
    <w:p w14:paraId="41C3CEAF" w14:textId="2481D28F"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3" w:history="1">
        <w:r w:rsidRPr="00134860">
          <w:rPr>
            <w:rStyle w:val="Siuktni"/>
            <w:noProof/>
          </w:rPr>
          <w:t>2.3.3. Use case Trợ Lý AI Copilot</w:t>
        </w:r>
        <w:r>
          <w:rPr>
            <w:noProof/>
            <w:webHidden/>
          </w:rPr>
          <w:tab/>
        </w:r>
        <w:r>
          <w:rPr>
            <w:noProof/>
            <w:webHidden/>
          </w:rPr>
          <w:fldChar w:fldCharType="begin"/>
        </w:r>
        <w:r>
          <w:rPr>
            <w:noProof/>
            <w:webHidden/>
          </w:rPr>
          <w:instrText xml:space="preserve"> PAGEREF _Toc242385453 \h </w:instrText>
        </w:r>
        <w:r>
          <w:rPr>
            <w:noProof/>
            <w:webHidden/>
          </w:rPr>
        </w:r>
        <w:r>
          <w:rPr>
            <w:noProof/>
            <w:webHidden/>
          </w:rPr>
          <w:fldChar w:fldCharType="separate"/>
        </w:r>
        <w:r>
          <w:rPr>
            <w:noProof/>
            <w:webHidden/>
          </w:rPr>
          <w:t>25</w:t>
        </w:r>
        <w:r>
          <w:rPr>
            <w:noProof/>
            <w:webHidden/>
          </w:rPr>
          <w:fldChar w:fldCharType="end"/>
        </w:r>
      </w:hyperlink>
    </w:p>
    <w:p w14:paraId="0FDCF1F5" w14:textId="3B1E3B34"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4" w:history="1">
        <w:r w:rsidRPr="00134860">
          <w:rPr>
            <w:rStyle w:val="Siuktni"/>
            <w:noProof/>
          </w:rPr>
          <w:t>2.3.4. Use case Kiểm Duyệt &amp; Xuất Bản Đa Kênh Facebook</w:t>
        </w:r>
        <w:r>
          <w:rPr>
            <w:noProof/>
            <w:webHidden/>
          </w:rPr>
          <w:tab/>
        </w:r>
        <w:r>
          <w:rPr>
            <w:noProof/>
            <w:webHidden/>
          </w:rPr>
          <w:fldChar w:fldCharType="begin"/>
        </w:r>
        <w:r>
          <w:rPr>
            <w:noProof/>
            <w:webHidden/>
          </w:rPr>
          <w:instrText xml:space="preserve"> PAGEREF _Toc242385454 \h </w:instrText>
        </w:r>
        <w:r>
          <w:rPr>
            <w:noProof/>
            <w:webHidden/>
          </w:rPr>
        </w:r>
        <w:r>
          <w:rPr>
            <w:noProof/>
            <w:webHidden/>
          </w:rPr>
          <w:fldChar w:fldCharType="separate"/>
        </w:r>
        <w:r>
          <w:rPr>
            <w:noProof/>
            <w:webHidden/>
          </w:rPr>
          <w:t>27</w:t>
        </w:r>
        <w:r>
          <w:rPr>
            <w:noProof/>
            <w:webHidden/>
          </w:rPr>
          <w:fldChar w:fldCharType="end"/>
        </w:r>
      </w:hyperlink>
    </w:p>
    <w:p w14:paraId="2A3B0A70" w14:textId="448AD040"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5" w:history="1">
        <w:r w:rsidRPr="00134860">
          <w:rPr>
            <w:rStyle w:val="Siuktni"/>
            <w:noProof/>
          </w:rPr>
          <w:t>2.3.5. Use case Phong Trào &amp; Thi Đua 16 Tổ Công Đoàn</w:t>
        </w:r>
        <w:r>
          <w:rPr>
            <w:noProof/>
            <w:webHidden/>
          </w:rPr>
          <w:tab/>
        </w:r>
        <w:r>
          <w:rPr>
            <w:noProof/>
            <w:webHidden/>
          </w:rPr>
          <w:fldChar w:fldCharType="begin"/>
        </w:r>
        <w:r>
          <w:rPr>
            <w:noProof/>
            <w:webHidden/>
          </w:rPr>
          <w:instrText xml:space="preserve"> PAGEREF _Toc242385455 \h </w:instrText>
        </w:r>
        <w:r>
          <w:rPr>
            <w:noProof/>
            <w:webHidden/>
          </w:rPr>
        </w:r>
        <w:r>
          <w:rPr>
            <w:noProof/>
            <w:webHidden/>
          </w:rPr>
          <w:fldChar w:fldCharType="separate"/>
        </w:r>
        <w:r>
          <w:rPr>
            <w:noProof/>
            <w:webHidden/>
          </w:rPr>
          <w:t>29</w:t>
        </w:r>
        <w:r>
          <w:rPr>
            <w:noProof/>
            <w:webHidden/>
          </w:rPr>
          <w:fldChar w:fldCharType="end"/>
        </w:r>
      </w:hyperlink>
    </w:p>
    <w:p w14:paraId="360C3AA3" w14:textId="43E97CC2"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6" w:history="1">
        <w:r w:rsidRPr="00134860">
          <w:rPr>
            <w:rStyle w:val="Siuktni"/>
            <w:noProof/>
          </w:rPr>
          <w:t>2.3.6. Use case Tra Cứu Thông Tin &amp; Tương Tác</w:t>
        </w:r>
        <w:r>
          <w:rPr>
            <w:noProof/>
            <w:webHidden/>
          </w:rPr>
          <w:tab/>
        </w:r>
        <w:r>
          <w:rPr>
            <w:noProof/>
            <w:webHidden/>
          </w:rPr>
          <w:fldChar w:fldCharType="begin"/>
        </w:r>
        <w:r>
          <w:rPr>
            <w:noProof/>
            <w:webHidden/>
          </w:rPr>
          <w:instrText xml:space="preserve"> PAGEREF _Toc242385456 \h </w:instrText>
        </w:r>
        <w:r>
          <w:rPr>
            <w:noProof/>
            <w:webHidden/>
          </w:rPr>
        </w:r>
        <w:r>
          <w:rPr>
            <w:noProof/>
            <w:webHidden/>
          </w:rPr>
          <w:fldChar w:fldCharType="separate"/>
        </w:r>
        <w:r>
          <w:rPr>
            <w:noProof/>
            <w:webHidden/>
          </w:rPr>
          <w:t>31</w:t>
        </w:r>
        <w:r>
          <w:rPr>
            <w:noProof/>
            <w:webHidden/>
          </w:rPr>
          <w:fldChar w:fldCharType="end"/>
        </w:r>
      </w:hyperlink>
    </w:p>
    <w:p w14:paraId="0E3251CA" w14:textId="6BC68FBD"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7" w:history="1">
        <w:r w:rsidRPr="00134860">
          <w:rPr>
            <w:rStyle w:val="Siuktni"/>
            <w:noProof/>
          </w:rPr>
          <w:t>2.3.7. Use case Quản Trị Hệ Thống &amp; Người Dùng</w:t>
        </w:r>
        <w:r>
          <w:rPr>
            <w:noProof/>
            <w:webHidden/>
          </w:rPr>
          <w:tab/>
        </w:r>
        <w:r>
          <w:rPr>
            <w:noProof/>
            <w:webHidden/>
          </w:rPr>
          <w:fldChar w:fldCharType="begin"/>
        </w:r>
        <w:r>
          <w:rPr>
            <w:noProof/>
            <w:webHidden/>
          </w:rPr>
          <w:instrText xml:space="preserve"> PAGEREF _Toc242385457 \h </w:instrText>
        </w:r>
        <w:r>
          <w:rPr>
            <w:noProof/>
            <w:webHidden/>
          </w:rPr>
        </w:r>
        <w:r>
          <w:rPr>
            <w:noProof/>
            <w:webHidden/>
          </w:rPr>
          <w:fldChar w:fldCharType="separate"/>
        </w:r>
        <w:r>
          <w:rPr>
            <w:noProof/>
            <w:webHidden/>
          </w:rPr>
          <w:t>33</w:t>
        </w:r>
        <w:r>
          <w:rPr>
            <w:noProof/>
            <w:webHidden/>
          </w:rPr>
          <w:fldChar w:fldCharType="end"/>
        </w:r>
      </w:hyperlink>
    </w:p>
    <w:p w14:paraId="3B786C4E" w14:textId="00915B29"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58" w:history="1">
        <w:r w:rsidRPr="00134860">
          <w:rPr>
            <w:rStyle w:val="Siuktni"/>
            <w:noProof/>
          </w:rPr>
          <w:t>2.4. Biểu đồ tuần tự (Sequence Diagram)</w:t>
        </w:r>
        <w:r>
          <w:rPr>
            <w:noProof/>
            <w:webHidden/>
          </w:rPr>
          <w:tab/>
        </w:r>
        <w:r>
          <w:rPr>
            <w:noProof/>
            <w:webHidden/>
          </w:rPr>
          <w:fldChar w:fldCharType="begin"/>
        </w:r>
        <w:r>
          <w:rPr>
            <w:noProof/>
            <w:webHidden/>
          </w:rPr>
          <w:instrText xml:space="preserve"> PAGEREF _Toc242385458 \h </w:instrText>
        </w:r>
        <w:r>
          <w:rPr>
            <w:noProof/>
            <w:webHidden/>
          </w:rPr>
        </w:r>
        <w:r>
          <w:rPr>
            <w:noProof/>
            <w:webHidden/>
          </w:rPr>
          <w:fldChar w:fldCharType="separate"/>
        </w:r>
        <w:r>
          <w:rPr>
            <w:noProof/>
            <w:webHidden/>
          </w:rPr>
          <w:t>34</w:t>
        </w:r>
        <w:r>
          <w:rPr>
            <w:noProof/>
            <w:webHidden/>
          </w:rPr>
          <w:fldChar w:fldCharType="end"/>
        </w:r>
      </w:hyperlink>
    </w:p>
    <w:p w14:paraId="15DFAF79" w14:textId="639261D9"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59" w:history="1">
        <w:r w:rsidRPr="00134860">
          <w:rPr>
            <w:rStyle w:val="Siuktni"/>
            <w:noProof/>
          </w:rPr>
          <w:t>2.4.1. Sơ đồ tuần tự Đăng nhập hệ thống</w:t>
        </w:r>
        <w:r>
          <w:rPr>
            <w:noProof/>
            <w:webHidden/>
          </w:rPr>
          <w:tab/>
        </w:r>
        <w:r>
          <w:rPr>
            <w:noProof/>
            <w:webHidden/>
          </w:rPr>
          <w:fldChar w:fldCharType="begin"/>
        </w:r>
        <w:r>
          <w:rPr>
            <w:noProof/>
            <w:webHidden/>
          </w:rPr>
          <w:instrText xml:space="preserve"> PAGEREF _Toc242385459 \h </w:instrText>
        </w:r>
        <w:r>
          <w:rPr>
            <w:noProof/>
            <w:webHidden/>
          </w:rPr>
        </w:r>
        <w:r>
          <w:rPr>
            <w:noProof/>
            <w:webHidden/>
          </w:rPr>
          <w:fldChar w:fldCharType="separate"/>
        </w:r>
        <w:r>
          <w:rPr>
            <w:noProof/>
            <w:webHidden/>
          </w:rPr>
          <w:t>35</w:t>
        </w:r>
        <w:r>
          <w:rPr>
            <w:noProof/>
            <w:webHidden/>
          </w:rPr>
          <w:fldChar w:fldCharType="end"/>
        </w:r>
      </w:hyperlink>
    </w:p>
    <w:p w14:paraId="415B8535" w14:textId="57E9C715"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60" w:history="1">
        <w:r w:rsidRPr="00134860">
          <w:rPr>
            <w:rStyle w:val="Siuktni"/>
            <w:noProof/>
          </w:rPr>
          <w:t>2.4.2. Sơ đồ tuần tự Xuất bản bài viết tích hợp AI &amp; Facebook</w:t>
        </w:r>
        <w:r>
          <w:rPr>
            <w:noProof/>
            <w:webHidden/>
          </w:rPr>
          <w:tab/>
        </w:r>
        <w:r>
          <w:rPr>
            <w:noProof/>
            <w:webHidden/>
          </w:rPr>
          <w:fldChar w:fldCharType="begin"/>
        </w:r>
        <w:r>
          <w:rPr>
            <w:noProof/>
            <w:webHidden/>
          </w:rPr>
          <w:instrText xml:space="preserve"> PAGEREF _Toc242385460 \h </w:instrText>
        </w:r>
        <w:r>
          <w:rPr>
            <w:noProof/>
            <w:webHidden/>
          </w:rPr>
        </w:r>
        <w:r>
          <w:rPr>
            <w:noProof/>
            <w:webHidden/>
          </w:rPr>
          <w:fldChar w:fldCharType="separate"/>
        </w:r>
        <w:r>
          <w:rPr>
            <w:noProof/>
            <w:webHidden/>
          </w:rPr>
          <w:t>36</w:t>
        </w:r>
        <w:r>
          <w:rPr>
            <w:noProof/>
            <w:webHidden/>
          </w:rPr>
          <w:fldChar w:fldCharType="end"/>
        </w:r>
      </w:hyperlink>
    </w:p>
    <w:p w14:paraId="6F120A55" w14:textId="69406F3F"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61" w:history="1">
        <w:r w:rsidRPr="00134860">
          <w:rPr>
            <w:rStyle w:val="Siuktni"/>
            <w:noProof/>
          </w:rPr>
          <w:t>2.4.3. Sơ đồ tuần tự Nộp báo cáo &amp; Xếp hạng thi đua 16 Tổ</w:t>
        </w:r>
        <w:r>
          <w:rPr>
            <w:noProof/>
            <w:webHidden/>
          </w:rPr>
          <w:tab/>
        </w:r>
        <w:r>
          <w:rPr>
            <w:noProof/>
            <w:webHidden/>
          </w:rPr>
          <w:fldChar w:fldCharType="begin"/>
        </w:r>
        <w:r>
          <w:rPr>
            <w:noProof/>
            <w:webHidden/>
          </w:rPr>
          <w:instrText xml:space="preserve"> PAGEREF _Toc242385461 \h </w:instrText>
        </w:r>
        <w:r>
          <w:rPr>
            <w:noProof/>
            <w:webHidden/>
          </w:rPr>
        </w:r>
        <w:r>
          <w:rPr>
            <w:noProof/>
            <w:webHidden/>
          </w:rPr>
          <w:fldChar w:fldCharType="separate"/>
        </w:r>
        <w:r>
          <w:rPr>
            <w:noProof/>
            <w:webHidden/>
          </w:rPr>
          <w:t>37</w:t>
        </w:r>
        <w:r>
          <w:rPr>
            <w:noProof/>
            <w:webHidden/>
          </w:rPr>
          <w:fldChar w:fldCharType="end"/>
        </w:r>
      </w:hyperlink>
    </w:p>
    <w:p w14:paraId="2223550B" w14:textId="4B683078"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62" w:history="1">
        <w:r w:rsidRPr="00134860">
          <w:rPr>
            <w:rStyle w:val="Siuktni"/>
            <w:noProof/>
          </w:rPr>
          <w:t>2.4.4. Sơ đồ tuần tự Nộp đơn &amp; Phê duyệt trợ cấp khó khăn đoàn viên</w:t>
        </w:r>
        <w:r>
          <w:rPr>
            <w:noProof/>
            <w:webHidden/>
          </w:rPr>
          <w:tab/>
        </w:r>
        <w:r>
          <w:rPr>
            <w:noProof/>
            <w:webHidden/>
          </w:rPr>
          <w:fldChar w:fldCharType="begin"/>
        </w:r>
        <w:r>
          <w:rPr>
            <w:noProof/>
            <w:webHidden/>
          </w:rPr>
          <w:instrText xml:space="preserve"> PAGEREF _Toc242385462 \h </w:instrText>
        </w:r>
        <w:r>
          <w:rPr>
            <w:noProof/>
            <w:webHidden/>
          </w:rPr>
        </w:r>
        <w:r>
          <w:rPr>
            <w:noProof/>
            <w:webHidden/>
          </w:rPr>
          <w:fldChar w:fldCharType="separate"/>
        </w:r>
        <w:r>
          <w:rPr>
            <w:noProof/>
            <w:webHidden/>
          </w:rPr>
          <w:t>38</w:t>
        </w:r>
        <w:r>
          <w:rPr>
            <w:noProof/>
            <w:webHidden/>
          </w:rPr>
          <w:fldChar w:fldCharType="end"/>
        </w:r>
      </w:hyperlink>
    </w:p>
    <w:p w14:paraId="40824BB5" w14:textId="7AD8D1B9"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63" w:history="1">
        <w:r w:rsidRPr="00134860">
          <w:rPr>
            <w:rStyle w:val="Siuktni"/>
            <w:noProof/>
          </w:rPr>
          <w:t>2.5. Biểu đồ hoạt động (Activity Diagram)</w:t>
        </w:r>
        <w:r>
          <w:rPr>
            <w:noProof/>
            <w:webHidden/>
          </w:rPr>
          <w:tab/>
        </w:r>
        <w:r>
          <w:rPr>
            <w:noProof/>
            <w:webHidden/>
          </w:rPr>
          <w:fldChar w:fldCharType="begin"/>
        </w:r>
        <w:r>
          <w:rPr>
            <w:noProof/>
            <w:webHidden/>
          </w:rPr>
          <w:instrText xml:space="preserve"> PAGEREF _Toc242385463 \h </w:instrText>
        </w:r>
        <w:r>
          <w:rPr>
            <w:noProof/>
            <w:webHidden/>
          </w:rPr>
        </w:r>
        <w:r>
          <w:rPr>
            <w:noProof/>
            <w:webHidden/>
          </w:rPr>
          <w:fldChar w:fldCharType="separate"/>
        </w:r>
        <w:r>
          <w:rPr>
            <w:noProof/>
            <w:webHidden/>
          </w:rPr>
          <w:t>38</w:t>
        </w:r>
        <w:r>
          <w:rPr>
            <w:noProof/>
            <w:webHidden/>
          </w:rPr>
          <w:fldChar w:fldCharType="end"/>
        </w:r>
      </w:hyperlink>
    </w:p>
    <w:p w14:paraId="619F27E2" w14:textId="79CFDCEC"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64" w:history="1">
        <w:r w:rsidRPr="00134860">
          <w:rPr>
            <w:rStyle w:val="Siuktni"/>
            <w:noProof/>
          </w:rPr>
          <w:t>2.5.1. Sơ đồ hoạt động Quy trình Đăng nhập và Phân quyền người dùng (RBAC)</w:t>
        </w:r>
        <w:r>
          <w:rPr>
            <w:noProof/>
            <w:webHidden/>
          </w:rPr>
          <w:tab/>
        </w:r>
        <w:r>
          <w:rPr>
            <w:noProof/>
            <w:webHidden/>
          </w:rPr>
          <w:fldChar w:fldCharType="begin"/>
        </w:r>
        <w:r>
          <w:rPr>
            <w:noProof/>
            <w:webHidden/>
          </w:rPr>
          <w:instrText xml:space="preserve"> PAGEREF _Toc242385464 \h </w:instrText>
        </w:r>
        <w:r>
          <w:rPr>
            <w:noProof/>
            <w:webHidden/>
          </w:rPr>
        </w:r>
        <w:r>
          <w:rPr>
            <w:noProof/>
            <w:webHidden/>
          </w:rPr>
          <w:fldChar w:fldCharType="separate"/>
        </w:r>
        <w:r>
          <w:rPr>
            <w:noProof/>
            <w:webHidden/>
          </w:rPr>
          <w:t>39</w:t>
        </w:r>
        <w:r>
          <w:rPr>
            <w:noProof/>
            <w:webHidden/>
          </w:rPr>
          <w:fldChar w:fldCharType="end"/>
        </w:r>
      </w:hyperlink>
    </w:p>
    <w:p w14:paraId="31C9EDBB" w14:textId="675E4BDD"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65" w:history="1">
        <w:r w:rsidRPr="00134860">
          <w:rPr>
            <w:rStyle w:val="Siuktni"/>
            <w:noProof/>
          </w:rPr>
          <w:t>2.5.2.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_Toc242385465 \h </w:instrText>
        </w:r>
        <w:r>
          <w:rPr>
            <w:noProof/>
            <w:webHidden/>
          </w:rPr>
        </w:r>
        <w:r>
          <w:rPr>
            <w:noProof/>
            <w:webHidden/>
          </w:rPr>
          <w:fldChar w:fldCharType="separate"/>
        </w:r>
        <w:r>
          <w:rPr>
            <w:noProof/>
            <w:webHidden/>
          </w:rPr>
          <w:t>40</w:t>
        </w:r>
        <w:r>
          <w:rPr>
            <w:noProof/>
            <w:webHidden/>
          </w:rPr>
          <w:fldChar w:fldCharType="end"/>
        </w:r>
      </w:hyperlink>
    </w:p>
    <w:p w14:paraId="2AB1F69A" w14:textId="0B949A6D"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66" w:history="1">
        <w:r w:rsidRPr="00134860">
          <w:rPr>
            <w:rStyle w:val="Siuktni"/>
            <w:noProof/>
          </w:rPr>
          <w:t>2.5.3. Sơ đồ hoạt động Quy trình Báo cáo hoạt động và Đánh giá thi đua 16 Tổ công đoàn</w:t>
        </w:r>
        <w:r>
          <w:rPr>
            <w:noProof/>
            <w:webHidden/>
          </w:rPr>
          <w:tab/>
        </w:r>
        <w:r>
          <w:rPr>
            <w:noProof/>
            <w:webHidden/>
          </w:rPr>
          <w:fldChar w:fldCharType="begin"/>
        </w:r>
        <w:r>
          <w:rPr>
            <w:noProof/>
            <w:webHidden/>
          </w:rPr>
          <w:instrText xml:space="preserve"> PAGEREF _Toc242385466 \h </w:instrText>
        </w:r>
        <w:r>
          <w:rPr>
            <w:noProof/>
            <w:webHidden/>
          </w:rPr>
        </w:r>
        <w:r>
          <w:rPr>
            <w:noProof/>
            <w:webHidden/>
          </w:rPr>
          <w:fldChar w:fldCharType="separate"/>
        </w:r>
        <w:r>
          <w:rPr>
            <w:noProof/>
            <w:webHidden/>
          </w:rPr>
          <w:t>41</w:t>
        </w:r>
        <w:r>
          <w:rPr>
            <w:noProof/>
            <w:webHidden/>
          </w:rPr>
          <w:fldChar w:fldCharType="end"/>
        </w:r>
      </w:hyperlink>
    </w:p>
    <w:p w14:paraId="084E395B" w14:textId="7850AE10"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67" w:history="1">
        <w:r w:rsidRPr="00134860">
          <w:rPr>
            <w:rStyle w:val="Siuktni"/>
            <w:noProof/>
          </w:rPr>
          <w:t>2.5.4.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_Toc242385467 \h </w:instrText>
        </w:r>
        <w:r>
          <w:rPr>
            <w:noProof/>
            <w:webHidden/>
          </w:rPr>
        </w:r>
        <w:r>
          <w:rPr>
            <w:noProof/>
            <w:webHidden/>
          </w:rPr>
          <w:fldChar w:fldCharType="separate"/>
        </w:r>
        <w:r>
          <w:rPr>
            <w:noProof/>
            <w:webHidden/>
          </w:rPr>
          <w:t>42</w:t>
        </w:r>
        <w:r>
          <w:rPr>
            <w:noProof/>
            <w:webHidden/>
          </w:rPr>
          <w:fldChar w:fldCharType="end"/>
        </w:r>
      </w:hyperlink>
    </w:p>
    <w:p w14:paraId="3BFB0F82" w14:textId="0F4DDD2C" w:rsidR="00E5748B" w:rsidRDefault="00E5748B">
      <w:pPr>
        <w:pStyle w:val="Mucluc1"/>
        <w:rPr>
          <w:rFonts w:asciiTheme="minorHAnsi" w:hAnsiTheme="minorHAnsi"/>
          <w:b w:val="0"/>
          <w:caps w:val="0"/>
          <w:noProof/>
          <w:color w:val="auto"/>
          <w:kern w:val="2"/>
          <w:sz w:val="24"/>
          <w:szCs w:val="24"/>
          <w14:ligatures w14:val="standardContextual"/>
        </w:rPr>
      </w:pPr>
      <w:hyperlink w:anchor="_Toc242385468" w:history="1">
        <w:r w:rsidRPr="00134860">
          <w:rPr>
            <w:rStyle w:val="Siuktni"/>
            <w:noProof/>
          </w:rPr>
          <w:t>CHƯƠNG 3: CƠ SỞ DỮ LIỆU</w:t>
        </w:r>
        <w:r>
          <w:rPr>
            <w:noProof/>
            <w:webHidden/>
          </w:rPr>
          <w:tab/>
        </w:r>
        <w:r>
          <w:rPr>
            <w:noProof/>
            <w:webHidden/>
          </w:rPr>
          <w:fldChar w:fldCharType="begin"/>
        </w:r>
        <w:r>
          <w:rPr>
            <w:noProof/>
            <w:webHidden/>
          </w:rPr>
          <w:instrText xml:space="preserve"> PAGEREF _Toc242385468 \h </w:instrText>
        </w:r>
        <w:r>
          <w:rPr>
            <w:noProof/>
            <w:webHidden/>
          </w:rPr>
        </w:r>
        <w:r>
          <w:rPr>
            <w:noProof/>
            <w:webHidden/>
          </w:rPr>
          <w:fldChar w:fldCharType="separate"/>
        </w:r>
        <w:r>
          <w:rPr>
            <w:noProof/>
            <w:webHidden/>
          </w:rPr>
          <w:t>43</w:t>
        </w:r>
        <w:r>
          <w:rPr>
            <w:noProof/>
            <w:webHidden/>
          </w:rPr>
          <w:fldChar w:fldCharType="end"/>
        </w:r>
      </w:hyperlink>
    </w:p>
    <w:p w14:paraId="298EB197" w14:textId="308E700D"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69" w:history="1">
        <w:r w:rsidRPr="00134860">
          <w:rPr>
            <w:rStyle w:val="Siuktni"/>
            <w:noProof/>
          </w:rPr>
          <w:t>3.1. Sơ đồ quan hệ trong cơ sở dữ liệu</w:t>
        </w:r>
        <w:r>
          <w:rPr>
            <w:noProof/>
            <w:webHidden/>
          </w:rPr>
          <w:tab/>
        </w:r>
        <w:r>
          <w:rPr>
            <w:noProof/>
            <w:webHidden/>
          </w:rPr>
          <w:fldChar w:fldCharType="begin"/>
        </w:r>
        <w:r>
          <w:rPr>
            <w:noProof/>
            <w:webHidden/>
          </w:rPr>
          <w:instrText xml:space="preserve"> PAGEREF _Toc242385469 \h </w:instrText>
        </w:r>
        <w:r>
          <w:rPr>
            <w:noProof/>
            <w:webHidden/>
          </w:rPr>
        </w:r>
        <w:r>
          <w:rPr>
            <w:noProof/>
            <w:webHidden/>
          </w:rPr>
          <w:fldChar w:fldCharType="separate"/>
        </w:r>
        <w:r>
          <w:rPr>
            <w:noProof/>
            <w:webHidden/>
          </w:rPr>
          <w:t>43</w:t>
        </w:r>
        <w:r>
          <w:rPr>
            <w:noProof/>
            <w:webHidden/>
          </w:rPr>
          <w:fldChar w:fldCharType="end"/>
        </w:r>
      </w:hyperlink>
    </w:p>
    <w:p w14:paraId="623FACA5" w14:textId="77B86FDB"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70" w:history="1">
        <w:r w:rsidRPr="00134860">
          <w:rPr>
            <w:rStyle w:val="Siuktni"/>
            <w:noProof/>
          </w:rPr>
          <w:t>3.2. Mô tả bảng</w:t>
        </w:r>
        <w:r>
          <w:rPr>
            <w:noProof/>
            <w:webHidden/>
          </w:rPr>
          <w:tab/>
        </w:r>
        <w:r>
          <w:rPr>
            <w:noProof/>
            <w:webHidden/>
          </w:rPr>
          <w:fldChar w:fldCharType="begin"/>
        </w:r>
        <w:r>
          <w:rPr>
            <w:noProof/>
            <w:webHidden/>
          </w:rPr>
          <w:instrText xml:space="preserve"> PAGEREF _Toc242385470 \h </w:instrText>
        </w:r>
        <w:r>
          <w:rPr>
            <w:noProof/>
            <w:webHidden/>
          </w:rPr>
        </w:r>
        <w:r>
          <w:rPr>
            <w:noProof/>
            <w:webHidden/>
          </w:rPr>
          <w:fldChar w:fldCharType="separate"/>
        </w:r>
        <w:r>
          <w:rPr>
            <w:noProof/>
            <w:webHidden/>
          </w:rPr>
          <w:t>43</w:t>
        </w:r>
        <w:r>
          <w:rPr>
            <w:noProof/>
            <w:webHidden/>
          </w:rPr>
          <w:fldChar w:fldCharType="end"/>
        </w:r>
      </w:hyperlink>
    </w:p>
    <w:p w14:paraId="3FCF1806" w14:textId="4174CBB9" w:rsidR="00E5748B" w:rsidRDefault="00E5748B">
      <w:pPr>
        <w:pStyle w:val="Mucluc1"/>
        <w:rPr>
          <w:rFonts w:asciiTheme="minorHAnsi" w:hAnsiTheme="minorHAnsi"/>
          <w:b w:val="0"/>
          <w:caps w:val="0"/>
          <w:noProof/>
          <w:color w:val="auto"/>
          <w:kern w:val="2"/>
          <w:sz w:val="24"/>
          <w:szCs w:val="24"/>
          <w14:ligatures w14:val="standardContextual"/>
        </w:rPr>
      </w:pPr>
      <w:hyperlink w:anchor="_Toc242385471" w:history="1">
        <w:r w:rsidRPr="00134860">
          <w:rPr>
            <w:rStyle w:val="Siuktni"/>
            <w:noProof/>
          </w:rPr>
          <w:t>CHƯƠNG 4: CHƯƠNG 4: CÀI ĐẶT, THỰC NGHIỆM VÀ DEMO KẾT QUẢ HỆ THỐNG</w:t>
        </w:r>
        <w:r>
          <w:rPr>
            <w:noProof/>
            <w:webHidden/>
          </w:rPr>
          <w:tab/>
        </w:r>
        <w:r>
          <w:rPr>
            <w:noProof/>
            <w:webHidden/>
          </w:rPr>
          <w:fldChar w:fldCharType="begin"/>
        </w:r>
        <w:r>
          <w:rPr>
            <w:noProof/>
            <w:webHidden/>
          </w:rPr>
          <w:instrText xml:space="preserve"> PAGEREF _Toc242385471 \h </w:instrText>
        </w:r>
        <w:r>
          <w:rPr>
            <w:noProof/>
            <w:webHidden/>
          </w:rPr>
        </w:r>
        <w:r>
          <w:rPr>
            <w:noProof/>
            <w:webHidden/>
          </w:rPr>
          <w:fldChar w:fldCharType="separate"/>
        </w:r>
        <w:r>
          <w:rPr>
            <w:noProof/>
            <w:webHidden/>
          </w:rPr>
          <w:t>56</w:t>
        </w:r>
        <w:r>
          <w:rPr>
            <w:noProof/>
            <w:webHidden/>
          </w:rPr>
          <w:fldChar w:fldCharType="end"/>
        </w:r>
      </w:hyperlink>
    </w:p>
    <w:p w14:paraId="06D96F1B" w14:textId="135B5A96"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72" w:history="1">
        <w:r w:rsidRPr="00134860">
          <w:rPr>
            <w:rStyle w:val="Siuktni"/>
            <w:noProof/>
          </w:rPr>
          <w:t>4.1. Môi trường cài đặt và công nghệ triển khai</w:t>
        </w:r>
        <w:r>
          <w:rPr>
            <w:noProof/>
            <w:webHidden/>
          </w:rPr>
          <w:tab/>
        </w:r>
        <w:r>
          <w:rPr>
            <w:noProof/>
            <w:webHidden/>
          </w:rPr>
          <w:fldChar w:fldCharType="begin"/>
        </w:r>
        <w:r>
          <w:rPr>
            <w:noProof/>
            <w:webHidden/>
          </w:rPr>
          <w:instrText xml:space="preserve"> PAGEREF _Toc242385472 \h </w:instrText>
        </w:r>
        <w:r>
          <w:rPr>
            <w:noProof/>
            <w:webHidden/>
          </w:rPr>
        </w:r>
        <w:r>
          <w:rPr>
            <w:noProof/>
            <w:webHidden/>
          </w:rPr>
          <w:fldChar w:fldCharType="separate"/>
        </w:r>
        <w:r>
          <w:rPr>
            <w:noProof/>
            <w:webHidden/>
          </w:rPr>
          <w:t>56</w:t>
        </w:r>
        <w:r>
          <w:rPr>
            <w:noProof/>
            <w:webHidden/>
          </w:rPr>
          <w:fldChar w:fldCharType="end"/>
        </w:r>
      </w:hyperlink>
    </w:p>
    <w:p w14:paraId="5E8818E0" w14:textId="78C4CAEB"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73" w:history="1">
        <w:r w:rsidRPr="00134860">
          <w:rPr>
            <w:rStyle w:val="Siuktni"/>
            <w:noProof/>
          </w:rPr>
          <w:t>4.2. Demo Chức năng Cổng Thông Tin Công Chúng &amp; Đoàn Viên (Public Portal)</w:t>
        </w:r>
        <w:r>
          <w:rPr>
            <w:noProof/>
            <w:webHidden/>
          </w:rPr>
          <w:tab/>
        </w:r>
        <w:r>
          <w:rPr>
            <w:noProof/>
            <w:webHidden/>
          </w:rPr>
          <w:fldChar w:fldCharType="begin"/>
        </w:r>
        <w:r>
          <w:rPr>
            <w:noProof/>
            <w:webHidden/>
          </w:rPr>
          <w:instrText xml:space="preserve"> PAGEREF _Toc242385473 \h </w:instrText>
        </w:r>
        <w:r>
          <w:rPr>
            <w:noProof/>
            <w:webHidden/>
          </w:rPr>
        </w:r>
        <w:r>
          <w:rPr>
            <w:noProof/>
            <w:webHidden/>
          </w:rPr>
          <w:fldChar w:fldCharType="separate"/>
        </w:r>
        <w:r>
          <w:rPr>
            <w:noProof/>
            <w:webHidden/>
          </w:rPr>
          <w:t>56</w:t>
        </w:r>
        <w:r>
          <w:rPr>
            <w:noProof/>
            <w:webHidden/>
          </w:rPr>
          <w:fldChar w:fldCharType="end"/>
        </w:r>
      </w:hyperlink>
    </w:p>
    <w:p w14:paraId="262F40D0" w14:textId="75F3E875"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74" w:history="1">
        <w:r w:rsidRPr="00134860">
          <w:rPr>
            <w:rStyle w:val="Siuktni"/>
            <w:noProof/>
          </w:rPr>
          <w:t>4.2.1. Trang chủ Cổng thông tin Công đoàn TDMU</w:t>
        </w:r>
        <w:r>
          <w:rPr>
            <w:noProof/>
            <w:webHidden/>
          </w:rPr>
          <w:tab/>
        </w:r>
        <w:r>
          <w:rPr>
            <w:noProof/>
            <w:webHidden/>
          </w:rPr>
          <w:fldChar w:fldCharType="begin"/>
        </w:r>
        <w:r>
          <w:rPr>
            <w:noProof/>
            <w:webHidden/>
          </w:rPr>
          <w:instrText xml:space="preserve"> PAGEREF _Toc242385474 \h </w:instrText>
        </w:r>
        <w:r>
          <w:rPr>
            <w:noProof/>
            <w:webHidden/>
          </w:rPr>
        </w:r>
        <w:r>
          <w:rPr>
            <w:noProof/>
            <w:webHidden/>
          </w:rPr>
          <w:fldChar w:fldCharType="separate"/>
        </w:r>
        <w:r>
          <w:rPr>
            <w:noProof/>
            <w:webHidden/>
          </w:rPr>
          <w:t>56</w:t>
        </w:r>
        <w:r>
          <w:rPr>
            <w:noProof/>
            <w:webHidden/>
          </w:rPr>
          <w:fldChar w:fldCharType="end"/>
        </w:r>
      </w:hyperlink>
    </w:p>
    <w:p w14:paraId="7DD63391" w14:textId="4105466F"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75" w:history="1">
        <w:r w:rsidRPr="00134860">
          <w:rPr>
            <w:rStyle w:val="Siuktni"/>
            <w:noProof/>
          </w:rPr>
          <w:t>4.2.2. Trang Giới thiệu &amp; Cơ cấu tổ chức 16 Tổ Công đoàn</w:t>
        </w:r>
        <w:r>
          <w:rPr>
            <w:noProof/>
            <w:webHidden/>
          </w:rPr>
          <w:tab/>
        </w:r>
        <w:r>
          <w:rPr>
            <w:noProof/>
            <w:webHidden/>
          </w:rPr>
          <w:fldChar w:fldCharType="begin"/>
        </w:r>
        <w:r>
          <w:rPr>
            <w:noProof/>
            <w:webHidden/>
          </w:rPr>
          <w:instrText xml:space="preserve"> PAGEREF _Toc242385475 \h </w:instrText>
        </w:r>
        <w:r>
          <w:rPr>
            <w:noProof/>
            <w:webHidden/>
          </w:rPr>
        </w:r>
        <w:r>
          <w:rPr>
            <w:noProof/>
            <w:webHidden/>
          </w:rPr>
          <w:fldChar w:fldCharType="separate"/>
        </w:r>
        <w:r>
          <w:rPr>
            <w:noProof/>
            <w:webHidden/>
          </w:rPr>
          <w:t>57</w:t>
        </w:r>
        <w:r>
          <w:rPr>
            <w:noProof/>
            <w:webHidden/>
          </w:rPr>
          <w:fldChar w:fldCharType="end"/>
        </w:r>
      </w:hyperlink>
    </w:p>
    <w:p w14:paraId="1D8530DF" w14:textId="00D24122"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76" w:history="1">
        <w:r w:rsidRPr="00134860">
          <w:rPr>
            <w:rStyle w:val="Siuktni"/>
            <w:noProof/>
          </w:rPr>
          <w:t>4.2.3. Phân hệ Tin tức &amp; Sự kiện phong trào</w:t>
        </w:r>
        <w:r>
          <w:rPr>
            <w:noProof/>
            <w:webHidden/>
          </w:rPr>
          <w:tab/>
        </w:r>
        <w:r>
          <w:rPr>
            <w:noProof/>
            <w:webHidden/>
          </w:rPr>
          <w:fldChar w:fldCharType="begin"/>
        </w:r>
        <w:r>
          <w:rPr>
            <w:noProof/>
            <w:webHidden/>
          </w:rPr>
          <w:instrText xml:space="preserve"> PAGEREF _Toc242385476 \h </w:instrText>
        </w:r>
        <w:r>
          <w:rPr>
            <w:noProof/>
            <w:webHidden/>
          </w:rPr>
        </w:r>
        <w:r>
          <w:rPr>
            <w:noProof/>
            <w:webHidden/>
          </w:rPr>
          <w:fldChar w:fldCharType="separate"/>
        </w:r>
        <w:r>
          <w:rPr>
            <w:noProof/>
            <w:webHidden/>
          </w:rPr>
          <w:t>58</w:t>
        </w:r>
        <w:r>
          <w:rPr>
            <w:noProof/>
            <w:webHidden/>
          </w:rPr>
          <w:fldChar w:fldCharType="end"/>
        </w:r>
      </w:hyperlink>
    </w:p>
    <w:p w14:paraId="19B0A3C5" w14:textId="71C661F8"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77" w:history="1">
        <w:r w:rsidRPr="00134860">
          <w:rPr>
            <w:rStyle w:val="Siuktni"/>
            <w:noProof/>
          </w:rPr>
          <w:t>4.2.4. Trang Chi tiết bài viết &amp; Tương tác độc giả</w:t>
        </w:r>
        <w:r>
          <w:rPr>
            <w:noProof/>
            <w:webHidden/>
          </w:rPr>
          <w:tab/>
        </w:r>
        <w:r>
          <w:rPr>
            <w:noProof/>
            <w:webHidden/>
          </w:rPr>
          <w:fldChar w:fldCharType="begin"/>
        </w:r>
        <w:r>
          <w:rPr>
            <w:noProof/>
            <w:webHidden/>
          </w:rPr>
          <w:instrText xml:space="preserve"> PAGEREF _Toc242385477 \h </w:instrText>
        </w:r>
        <w:r>
          <w:rPr>
            <w:noProof/>
            <w:webHidden/>
          </w:rPr>
        </w:r>
        <w:r>
          <w:rPr>
            <w:noProof/>
            <w:webHidden/>
          </w:rPr>
          <w:fldChar w:fldCharType="separate"/>
        </w:r>
        <w:r>
          <w:rPr>
            <w:noProof/>
            <w:webHidden/>
          </w:rPr>
          <w:t>59</w:t>
        </w:r>
        <w:r>
          <w:rPr>
            <w:noProof/>
            <w:webHidden/>
          </w:rPr>
          <w:fldChar w:fldCharType="end"/>
        </w:r>
      </w:hyperlink>
    </w:p>
    <w:p w14:paraId="28877E5B" w14:textId="14CEF436"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78" w:history="1">
        <w:r w:rsidRPr="00134860">
          <w:rPr>
            <w:rStyle w:val="Siuktni"/>
            <w:noProof/>
          </w:rPr>
          <w:t>4.2.5. Kho Văn bản pháp quy &amp; Kho Biểu mẫu điện tử</w:t>
        </w:r>
        <w:r>
          <w:rPr>
            <w:noProof/>
            <w:webHidden/>
          </w:rPr>
          <w:tab/>
        </w:r>
        <w:r>
          <w:rPr>
            <w:noProof/>
            <w:webHidden/>
          </w:rPr>
          <w:fldChar w:fldCharType="begin"/>
        </w:r>
        <w:r>
          <w:rPr>
            <w:noProof/>
            <w:webHidden/>
          </w:rPr>
          <w:instrText xml:space="preserve"> PAGEREF _Toc242385478 \h </w:instrText>
        </w:r>
        <w:r>
          <w:rPr>
            <w:noProof/>
            <w:webHidden/>
          </w:rPr>
        </w:r>
        <w:r>
          <w:rPr>
            <w:noProof/>
            <w:webHidden/>
          </w:rPr>
          <w:fldChar w:fldCharType="separate"/>
        </w:r>
        <w:r>
          <w:rPr>
            <w:noProof/>
            <w:webHidden/>
          </w:rPr>
          <w:t>60</w:t>
        </w:r>
        <w:r>
          <w:rPr>
            <w:noProof/>
            <w:webHidden/>
          </w:rPr>
          <w:fldChar w:fldCharType="end"/>
        </w:r>
      </w:hyperlink>
    </w:p>
    <w:p w14:paraId="71072EF7" w14:textId="33BDE4C3"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79" w:history="1">
        <w:r w:rsidRPr="00134860">
          <w:rPr>
            <w:rStyle w:val="Siuktni"/>
            <w:noProof/>
          </w:rPr>
          <w:t>4.2.6. Phân hệ Chính sách Chăm lo &amp; Đơn Đề Nghị Trợ Cấp Khó Khăn</w:t>
        </w:r>
        <w:r>
          <w:rPr>
            <w:noProof/>
            <w:webHidden/>
          </w:rPr>
          <w:tab/>
        </w:r>
        <w:r>
          <w:rPr>
            <w:noProof/>
            <w:webHidden/>
          </w:rPr>
          <w:fldChar w:fldCharType="begin"/>
        </w:r>
        <w:r>
          <w:rPr>
            <w:noProof/>
            <w:webHidden/>
          </w:rPr>
          <w:instrText xml:space="preserve"> PAGEREF _Toc242385479 \h </w:instrText>
        </w:r>
        <w:r>
          <w:rPr>
            <w:noProof/>
            <w:webHidden/>
          </w:rPr>
        </w:r>
        <w:r>
          <w:rPr>
            <w:noProof/>
            <w:webHidden/>
          </w:rPr>
          <w:fldChar w:fldCharType="separate"/>
        </w:r>
        <w:r>
          <w:rPr>
            <w:noProof/>
            <w:webHidden/>
          </w:rPr>
          <w:t>62</w:t>
        </w:r>
        <w:r>
          <w:rPr>
            <w:noProof/>
            <w:webHidden/>
          </w:rPr>
          <w:fldChar w:fldCharType="end"/>
        </w:r>
      </w:hyperlink>
    </w:p>
    <w:p w14:paraId="3BA1A5A1" w14:textId="262B4B83"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80" w:history="1">
        <w:r w:rsidRPr="00134860">
          <w:rPr>
            <w:rStyle w:val="Siuktni"/>
            <w:noProof/>
          </w:rPr>
          <w:t>4.2.7. Trang Liên hệ &amp; Hòm thư Góp ý Đoàn viên</w:t>
        </w:r>
        <w:r>
          <w:rPr>
            <w:noProof/>
            <w:webHidden/>
          </w:rPr>
          <w:tab/>
        </w:r>
        <w:r>
          <w:rPr>
            <w:noProof/>
            <w:webHidden/>
          </w:rPr>
          <w:fldChar w:fldCharType="begin"/>
        </w:r>
        <w:r>
          <w:rPr>
            <w:noProof/>
            <w:webHidden/>
          </w:rPr>
          <w:instrText xml:space="preserve"> PAGEREF _Toc242385480 \h </w:instrText>
        </w:r>
        <w:r>
          <w:rPr>
            <w:noProof/>
            <w:webHidden/>
          </w:rPr>
        </w:r>
        <w:r>
          <w:rPr>
            <w:noProof/>
            <w:webHidden/>
          </w:rPr>
          <w:fldChar w:fldCharType="separate"/>
        </w:r>
        <w:r>
          <w:rPr>
            <w:noProof/>
            <w:webHidden/>
          </w:rPr>
          <w:t>63</w:t>
        </w:r>
        <w:r>
          <w:rPr>
            <w:noProof/>
            <w:webHidden/>
          </w:rPr>
          <w:fldChar w:fldCharType="end"/>
        </w:r>
      </w:hyperlink>
    </w:p>
    <w:p w14:paraId="435BDA8B" w14:textId="2AC2888F" w:rsidR="00E5748B" w:rsidRDefault="00E5748B">
      <w:pPr>
        <w:pStyle w:val="Mucluc2"/>
        <w:tabs>
          <w:tab w:val="right" w:leader="dot" w:pos="9064"/>
        </w:tabs>
        <w:rPr>
          <w:rFonts w:asciiTheme="minorHAnsi" w:hAnsiTheme="minorHAnsi"/>
          <w:noProof/>
          <w:color w:val="auto"/>
          <w:kern w:val="2"/>
          <w:sz w:val="24"/>
          <w:szCs w:val="24"/>
          <w14:ligatures w14:val="standardContextual"/>
        </w:rPr>
      </w:pPr>
      <w:hyperlink w:anchor="_Toc242385481" w:history="1">
        <w:r w:rsidRPr="00134860">
          <w:rPr>
            <w:rStyle w:val="Siuktni"/>
            <w:noProof/>
          </w:rPr>
          <w:t>4.3. Demo Chức năng Phân hệ Quản Trị Hệ Thống (Admin CMS &amp; AI Studio)</w:t>
        </w:r>
        <w:r>
          <w:rPr>
            <w:noProof/>
            <w:webHidden/>
          </w:rPr>
          <w:tab/>
        </w:r>
        <w:r>
          <w:rPr>
            <w:noProof/>
            <w:webHidden/>
          </w:rPr>
          <w:fldChar w:fldCharType="begin"/>
        </w:r>
        <w:r>
          <w:rPr>
            <w:noProof/>
            <w:webHidden/>
          </w:rPr>
          <w:instrText xml:space="preserve"> PAGEREF _Toc242385481 \h </w:instrText>
        </w:r>
        <w:r>
          <w:rPr>
            <w:noProof/>
            <w:webHidden/>
          </w:rPr>
        </w:r>
        <w:r>
          <w:rPr>
            <w:noProof/>
            <w:webHidden/>
          </w:rPr>
          <w:fldChar w:fldCharType="separate"/>
        </w:r>
        <w:r>
          <w:rPr>
            <w:noProof/>
            <w:webHidden/>
          </w:rPr>
          <w:t>64</w:t>
        </w:r>
        <w:r>
          <w:rPr>
            <w:noProof/>
            <w:webHidden/>
          </w:rPr>
          <w:fldChar w:fldCharType="end"/>
        </w:r>
      </w:hyperlink>
    </w:p>
    <w:p w14:paraId="35DBE428" w14:textId="32DB31C2"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82" w:history="1">
        <w:r w:rsidRPr="00134860">
          <w:rPr>
            <w:rStyle w:val="Siuktni"/>
            <w:noProof/>
          </w:rPr>
          <w:t>4.3.1. Bảng Điều Hành Tổng Quan (Admin Dashboard)</w:t>
        </w:r>
        <w:r>
          <w:rPr>
            <w:noProof/>
            <w:webHidden/>
          </w:rPr>
          <w:tab/>
        </w:r>
        <w:r>
          <w:rPr>
            <w:noProof/>
            <w:webHidden/>
          </w:rPr>
          <w:fldChar w:fldCharType="begin"/>
        </w:r>
        <w:r>
          <w:rPr>
            <w:noProof/>
            <w:webHidden/>
          </w:rPr>
          <w:instrText xml:space="preserve"> PAGEREF _Toc242385482 \h </w:instrText>
        </w:r>
        <w:r>
          <w:rPr>
            <w:noProof/>
            <w:webHidden/>
          </w:rPr>
        </w:r>
        <w:r>
          <w:rPr>
            <w:noProof/>
            <w:webHidden/>
          </w:rPr>
          <w:fldChar w:fldCharType="separate"/>
        </w:r>
        <w:r>
          <w:rPr>
            <w:noProof/>
            <w:webHidden/>
          </w:rPr>
          <w:t>64</w:t>
        </w:r>
        <w:r>
          <w:rPr>
            <w:noProof/>
            <w:webHidden/>
          </w:rPr>
          <w:fldChar w:fldCharType="end"/>
        </w:r>
      </w:hyperlink>
    </w:p>
    <w:p w14:paraId="4FCCAE51" w14:textId="02714C4D"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83" w:history="1">
        <w:r w:rsidRPr="00134860">
          <w:rPr>
            <w:rStyle w:val="Siuktni"/>
            <w:noProof/>
          </w:rPr>
          <w:t>4.3.2. Quản Lý Tin Tức &amp; Hàng Đợi Kiểm Duyệt Bài Viết</w:t>
        </w:r>
        <w:r>
          <w:rPr>
            <w:noProof/>
            <w:webHidden/>
          </w:rPr>
          <w:tab/>
        </w:r>
        <w:r>
          <w:rPr>
            <w:noProof/>
            <w:webHidden/>
          </w:rPr>
          <w:fldChar w:fldCharType="begin"/>
        </w:r>
        <w:r>
          <w:rPr>
            <w:noProof/>
            <w:webHidden/>
          </w:rPr>
          <w:instrText xml:space="preserve"> PAGEREF _Toc242385483 \h </w:instrText>
        </w:r>
        <w:r>
          <w:rPr>
            <w:noProof/>
            <w:webHidden/>
          </w:rPr>
        </w:r>
        <w:r>
          <w:rPr>
            <w:noProof/>
            <w:webHidden/>
          </w:rPr>
          <w:fldChar w:fldCharType="separate"/>
        </w:r>
        <w:r>
          <w:rPr>
            <w:noProof/>
            <w:webHidden/>
          </w:rPr>
          <w:t>65</w:t>
        </w:r>
        <w:r>
          <w:rPr>
            <w:noProof/>
            <w:webHidden/>
          </w:rPr>
          <w:fldChar w:fldCharType="end"/>
        </w:r>
      </w:hyperlink>
    </w:p>
    <w:p w14:paraId="7A4846D1" w14:textId="4EF9CEBD"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84" w:history="1">
        <w:r w:rsidRPr="00134860">
          <w:rPr>
            <w:rStyle w:val="Siuktni"/>
            <w:noProof/>
          </w:rPr>
          <w:t>4.3.3. Phòng Biên Tập Đa Kênh AI Studio &amp; Trợ Lý AI Copilot</w:t>
        </w:r>
        <w:r>
          <w:rPr>
            <w:noProof/>
            <w:webHidden/>
          </w:rPr>
          <w:tab/>
        </w:r>
        <w:r>
          <w:rPr>
            <w:noProof/>
            <w:webHidden/>
          </w:rPr>
          <w:fldChar w:fldCharType="begin"/>
        </w:r>
        <w:r>
          <w:rPr>
            <w:noProof/>
            <w:webHidden/>
          </w:rPr>
          <w:instrText xml:space="preserve"> PAGEREF _Toc242385484 \h </w:instrText>
        </w:r>
        <w:r>
          <w:rPr>
            <w:noProof/>
            <w:webHidden/>
          </w:rPr>
        </w:r>
        <w:r>
          <w:rPr>
            <w:noProof/>
            <w:webHidden/>
          </w:rPr>
          <w:fldChar w:fldCharType="separate"/>
        </w:r>
        <w:r>
          <w:rPr>
            <w:noProof/>
            <w:webHidden/>
          </w:rPr>
          <w:t>65</w:t>
        </w:r>
        <w:r>
          <w:rPr>
            <w:noProof/>
            <w:webHidden/>
          </w:rPr>
          <w:fldChar w:fldCharType="end"/>
        </w:r>
      </w:hyperlink>
    </w:p>
    <w:p w14:paraId="41D1C79F" w14:textId="35A507E2"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85" w:history="1">
        <w:r w:rsidRPr="00134860">
          <w:rPr>
            <w:rStyle w:val="Siuktni"/>
            <w:noProof/>
          </w:rPr>
          <w:t>4.3.4. Xuất bản Đa Kênh Tự Động và Kết Quả Đăng Bài Thực Tế Lên Fanpage Facebook</w:t>
        </w:r>
        <w:r>
          <w:rPr>
            <w:noProof/>
            <w:webHidden/>
          </w:rPr>
          <w:tab/>
        </w:r>
        <w:r>
          <w:rPr>
            <w:noProof/>
            <w:webHidden/>
          </w:rPr>
          <w:fldChar w:fldCharType="begin"/>
        </w:r>
        <w:r>
          <w:rPr>
            <w:noProof/>
            <w:webHidden/>
          </w:rPr>
          <w:instrText xml:space="preserve"> PAGEREF _Toc242385485 \h </w:instrText>
        </w:r>
        <w:r>
          <w:rPr>
            <w:noProof/>
            <w:webHidden/>
          </w:rPr>
        </w:r>
        <w:r>
          <w:rPr>
            <w:noProof/>
            <w:webHidden/>
          </w:rPr>
          <w:fldChar w:fldCharType="separate"/>
        </w:r>
        <w:r>
          <w:rPr>
            <w:noProof/>
            <w:webHidden/>
          </w:rPr>
          <w:t>68</w:t>
        </w:r>
        <w:r>
          <w:rPr>
            <w:noProof/>
            <w:webHidden/>
          </w:rPr>
          <w:fldChar w:fldCharType="end"/>
        </w:r>
      </w:hyperlink>
    </w:p>
    <w:p w14:paraId="27E3F6CE" w14:textId="1479129C"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86" w:history="1">
        <w:r w:rsidRPr="00134860">
          <w:rPr>
            <w:rStyle w:val="Siuktni"/>
            <w:noProof/>
          </w:rPr>
          <w:t>4.3.5. Quản Lý Lịch Xuất Bản Tự Động (Background Scheduler)</w:t>
        </w:r>
        <w:r>
          <w:rPr>
            <w:noProof/>
            <w:webHidden/>
          </w:rPr>
          <w:tab/>
        </w:r>
        <w:r>
          <w:rPr>
            <w:noProof/>
            <w:webHidden/>
          </w:rPr>
          <w:fldChar w:fldCharType="begin"/>
        </w:r>
        <w:r>
          <w:rPr>
            <w:noProof/>
            <w:webHidden/>
          </w:rPr>
          <w:instrText xml:space="preserve"> PAGEREF _Toc242385486 \h </w:instrText>
        </w:r>
        <w:r>
          <w:rPr>
            <w:noProof/>
            <w:webHidden/>
          </w:rPr>
        </w:r>
        <w:r>
          <w:rPr>
            <w:noProof/>
            <w:webHidden/>
          </w:rPr>
          <w:fldChar w:fldCharType="separate"/>
        </w:r>
        <w:r>
          <w:rPr>
            <w:noProof/>
            <w:webHidden/>
          </w:rPr>
          <w:t>69</w:t>
        </w:r>
        <w:r>
          <w:rPr>
            <w:noProof/>
            <w:webHidden/>
          </w:rPr>
          <w:fldChar w:fldCharType="end"/>
        </w:r>
      </w:hyperlink>
    </w:p>
    <w:p w14:paraId="6F8000B8" w14:textId="3795916C"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87" w:history="1">
        <w:r w:rsidRPr="00134860">
          <w:rPr>
            <w:rStyle w:val="Siuktni"/>
            <w:noProof/>
          </w:rPr>
          <w:t>4.3.6. Quản Lý Kho Văn Bản &amp; Kho Biểu Mẫu (Admin)</w:t>
        </w:r>
        <w:r>
          <w:rPr>
            <w:noProof/>
            <w:webHidden/>
          </w:rPr>
          <w:tab/>
        </w:r>
        <w:r>
          <w:rPr>
            <w:noProof/>
            <w:webHidden/>
          </w:rPr>
          <w:fldChar w:fldCharType="begin"/>
        </w:r>
        <w:r>
          <w:rPr>
            <w:noProof/>
            <w:webHidden/>
          </w:rPr>
          <w:instrText xml:space="preserve"> PAGEREF _Toc242385487 \h </w:instrText>
        </w:r>
        <w:r>
          <w:rPr>
            <w:noProof/>
            <w:webHidden/>
          </w:rPr>
        </w:r>
        <w:r>
          <w:rPr>
            <w:noProof/>
            <w:webHidden/>
          </w:rPr>
          <w:fldChar w:fldCharType="separate"/>
        </w:r>
        <w:r>
          <w:rPr>
            <w:noProof/>
            <w:webHidden/>
          </w:rPr>
          <w:t>70</w:t>
        </w:r>
        <w:r>
          <w:rPr>
            <w:noProof/>
            <w:webHidden/>
          </w:rPr>
          <w:fldChar w:fldCharType="end"/>
        </w:r>
      </w:hyperlink>
    </w:p>
    <w:p w14:paraId="1CA8826A" w14:textId="03794810"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88" w:history="1">
        <w:r w:rsidRPr="00134860">
          <w:rPr>
            <w:rStyle w:val="Siuktni"/>
            <w:noProof/>
          </w:rPr>
          <w:t>4.3.7. Quản Lý Hòm Thư Góp Ý &amp; Phản Hồi Đoàn Viên</w:t>
        </w:r>
        <w:r>
          <w:rPr>
            <w:noProof/>
            <w:webHidden/>
          </w:rPr>
          <w:tab/>
        </w:r>
        <w:r>
          <w:rPr>
            <w:noProof/>
            <w:webHidden/>
          </w:rPr>
          <w:fldChar w:fldCharType="begin"/>
        </w:r>
        <w:r>
          <w:rPr>
            <w:noProof/>
            <w:webHidden/>
          </w:rPr>
          <w:instrText xml:space="preserve"> PAGEREF _Toc242385488 \h </w:instrText>
        </w:r>
        <w:r>
          <w:rPr>
            <w:noProof/>
            <w:webHidden/>
          </w:rPr>
        </w:r>
        <w:r>
          <w:rPr>
            <w:noProof/>
            <w:webHidden/>
          </w:rPr>
          <w:fldChar w:fldCharType="separate"/>
        </w:r>
        <w:r>
          <w:rPr>
            <w:noProof/>
            <w:webHidden/>
          </w:rPr>
          <w:t>71</w:t>
        </w:r>
        <w:r>
          <w:rPr>
            <w:noProof/>
            <w:webHidden/>
          </w:rPr>
          <w:fldChar w:fldCharType="end"/>
        </w:r>
      </w:hyperlink>
    </w:p>
    <w:p w14:paraId="079FE1D2" w14:textId="2727A287"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89" w:history="1">
        <w:r w:rsidRPr="00134860">
          <w:rPr>
            <w:rStyle w:val="Siuktni"/>
            <w:noProof/>
          </w:rPr>
          <w:t>4.3.8. Quản Lý &amp; Xét Duyệt Đơn Trợ Cấp Khó Khăn Đoàn Viên</w:t>
        </w:r>
        <w:r>
          <w:rPr>
            <w:noProof/>
            <w:webHidden/>
          </w:rPr>
          <w:tab/>
        </w:r>
        <w:r>
          <w:rPr>
            <w:noProof/>
            <w:webHidden/>
          </w:rPr>
          <w:fldChar w:fldCharType="begin"/>
        </w:r>
        <w:r>
          <w:rPr>
            <w:noProof/>
            <w:webHidden/>
          </w:rPr>
          <w:instrText xml:space="preserve"> PAGEREF _Toc242385489 \h </w:instrText>
        </w:r>
        <w:r>
          <w:rPr>
            <w:noProof/>
            <w:webHidden/>
          </w:rPr>
        </w:r>
        <w:r>
          <w:rPr>
            <w:noProof/>
            <w:webHidden/>
          </w:rPr>
          <w:fldChar w:fldCharType="separate"/>
        </w:r>
        <w:r>
          <w:rPr>
            <w:noProof/>
            <w:webHidden/>
          </w:rPr>
          <w:t>71</w:t>
        </w:r>
        <w:r>
          <w:rPr>
            <w:noProof/>
            <w:webHidden/>
          </w:rPr>
          <w:fldChar w:fldCharType="end"/>
        </w:r>
      </w:hyperlink>
    </w:p>
    <w:p w14:paraId="1BA6E971" w14:textId="386E24A0"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90" w:history="1">
        <w:r w:rsidRPr="00134860">
          <w:rPr>
            <w:rStyle w:val="Siuktni"/>
            <w:noProof/>
          </w:rPr>
          <w:t>4.3.9. Thẩm Định Báo Cáo &amp; Chấm Điểm Thi Đua Tổ Công Đoàn</w:t>
        </w:r>
        <w:r>
          <w:rPr>
            <w:noProof/>
            <w:webHidden/>
          </w:rPr>
          <w:tab/>
        </w:r>
        <w:r>
          <w:rPr>
            <w:noProof/>
            <w:webHidden/>
          </w:rPr>
          <w:fldChar w:fldCharType="begin"/>
        </w:r>
        <w:r>
          <w:rPr>
            <w:noProof/>
            <w:webHidden/>
          </w:rPr>
          <w:instrText xml:space="preserve"> PAGEREF _Toc242385490 \h </w:instrText>
        </w:r>
        <w:r>
          <w:rPr>
            <w:noProof/>
            <w:webHidden/>
          </w:rPr>
        </w:r>
        <w:r>
          <w:rPr>
            <w:noProof/>
            <w:webHidden/>
          </w:rPr>
          <w:fldChar w:fldCharType="separate"/>
        </w:r>
        <w:r>
          <w:rPr>
            <w:noProof/>
            <w:webHidden/>
          </w:rPr>
          <w:t>72</w:t>
        </w:r>
        <w:r>
          <w:rPr>
            <w:noProof/>
            <w:webHidden/>
          </w:rPr>
          <w:fldChar w:fldCharType="end"/>
        </w:r>
      </w:hyperlink>
    </w:p>
    <w:p w14:paraId="6D5657B5" w14:textId="6B123378"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91" w:history="1">
        <w:r w:rsidRPr="00134860">
          <w:rPr>
            <w:rStyle w:val="Siuktni"/>
            <w:noProof/>
          </w:rPr>
          <w:t>4.3.10. Quản Lý Người Dùng &amp; Phân Quyền Truy Cập (RBAC)</w:t>
        </w:r>
        <w:r>
          <w:rPr>
            <w:noProof/>
            <w:webHidden/>
          </w:rPr>
          <w:tab/>
        </w:r>
        <w:r>
          <w:rPr>
            <w:noProof/>
            <w:webHidden/>
          </w:rPr>
          <w:fldChar w:fldCharType="begin"/>
        </w:r>
        <w:r>
          <w:rPr>
            <w:noProof/>
            <w:webHidden/>
          </w:rPr>
          <w:instrText xml:space="preserve"> PAGEREF _Toc242385491 \h </w:instrText>
        </w:r>
        <w:r>
          <w:rPr>
            <w:noProof/>
            <w:webHidden/>
          </w:rPr>
        </w:r>
        <w:r>
          <w:rPr>
            <w:noProof/>
            <w:webHidden/>
          </w:rPr>
          <w:fldChar w:fldCharType="separate"/>
        </w:r>
        <w:r>
          <w:rPr>
            <w:noProof/>
            <w:webHidden/>
          </w:rPr>
          <w:t>73</w:t>
        </w:r>
        <w:r>
          <w:rPr>
            <w:noProof/>
            <w:webHidden/>
          </w:rPr>
          <w:fldChar w:fldCharType="end"/>
        </w:r>
      </w:hyperlink>
    </w:p>
    <w:p w14:paraId="246FBBC8" w14:textId="184FCF85"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92" w:history="1">
        <w:r w:rsidRPr="00134860">
          <w:rPr>
            <w:rStyle w:val="Siuktni"/>
            <w:noProof/>
          </w:rPr>
          <w:t>4.3.11. Nhật Ký Tác Nghiệp &amp; Kiểm Toán An Toàn (Audit Logs)</w:t>
        </w:r>
        <w:r>
          <w:rPr>
            <w:noProof/>
            <w:webHidden/>
          </w:rPr>
          <w:tab/>
        </w:r>
        <w:r>
          <w:rPr>
            <w:noProof/>
            <w:webHidden/>
          </w:rPr>
          <w:fldChar w:fldCharType="begin"/>
        </w:r>
        <w:r>
          <w:rPr>
            <w:noProof/>
            <w:webHidden/>
          </w:rPr>
          <w:instrText xml:space="preserve"> PAGEREF _Toc242385492 \h </w:instrText>
        </w:r>
        <w:r>
          <w:rPr>
            <w:noProof/>
            <w:webHidden/>
          </w:rPr>
        </w:r>
        <w:r>
          <w:rPr>
            <w:noProof/>
            <w:webHidden/>
          </w:rPr>
          <w:fldChar w:fldCharType="separate"/>
        </w:r>
        <w:r>
          <w:rPr>
            <w:noProof/>
            <w:webHidden/>
          </w:rPr>
          <w:t>74</w:t>
        </w:r>
        <w:r>
          <w:rPr>
            <w:noProof/>
            <w:webHidden/>
          </w:rPr>
          <w:fldChar w:fldCharType="end"/>
        </w:r>
      </w:hyperlink>
    </w:p>
    <w:p w14:paraId="6D83B967" w14:textId="43D2459D" w:rsidR="00E5748B" w:rsidRDefault="00E5748B">
      <w:pPr>
        <w:pStyle w:val="Mucluc3"/>
        <w:tabs>
          <w:tab w:val="right" w:leader="dot" w:pos="9064"/>
        </w:tabs>
        <w:rPr>
          <w:rFonts w:asciiTheme="minorHAnsi" w:hAnsiTheme="minorHAnsi"/>
          <w:noProof/>
          <w:color w:val="auto"/>
          <w:kern w:val="2"/>
          <w:sz w:val="24"/>
          <w:szCs w:val="24"/>
          <w14:ligatures w14:val="standardContextual"/>
        </w:rPr>
      </w:pPr>
      <w:hyperlink w:anchor="_Toc242385493" w:history="1">
        <w:r w:rsidRPr="00134860">
          <w:rPr>
            <w:rStyle w:val="Siuktni"/>
            <w:noProof/>
          </w:rPr>
          <w:t>4.3.12. Cấu Hình Hệ Thống &amp; Khóa API Tích Hợp</w:t>
        </w:r>
        <w:r>
          <w:rPr>
            <w:noProof/>
            <w:webHidden/>
          </w:rPr>
          <w:tab/>
        </w:r>
        <w:r>
          <w:rPr>
            <w:noProof/>
            <w:webHidden/>
          </w:rPr>
          <w:fldChar w:fldCharType="begin"/>
        </w:r>
        <w:r>
          <w:rPr>
            <w:noProof/>
            <w:webHidden/>
          </w:rPr>
          <w:instrText xml:space="preserve"> PAGEREF _Toc242385493 \h </w:instrText>
        </w:r>
        <w:r>
          <w:rPr>
            <w:noProof/>
            <w:webHidden/>
          </w:rPr>
        </w:r>
        <w:r>
          <w:rPr>
            <w:noProof/>
            <w:webHidden/>
          </w:rPr>
          <w:fldChar w:fldCharType="separate"/>
        </w:r>
        <w:r>
          <w:rPr>
            <w:noProof/>
            <w:webHidden/>
          </w:rPr>
          <w:t>75</w:t>
        </w:r>
        <w:r>
          <w:rPr>
            <w:noProof/>
            <w:webHidden/>
          </w:rPr>
          <w:fldChar w:fldCharType="end"/>
        </w:r>
      </w:hyperlink>
    </w:p>
    <w:p w14:paraId="716C84C6" w14:textId="55105729" w:rsidR="00E5748B" w:rsidRDefault="00E5748B">
      <w:pPr>
        <w:pStyle w:val="Mucluc1"/>
        <w:rPr>
          <w:rFonts w:asciiTheme="minorHAnsi" w:hAnsiTheme="minorHAnsi"/>
          <w:b w:val="0"/>
          <w:caps w:val="0"/>
          <w:noProof/>
          <w:color w:val="auto"/>
          <w:kern w:val="2"/>
          <w:sz w:val="24"/>
          <w:szCs w:val="24"/>
          <w14:ligatures w14:val="standardContextual"/>
        </w:rPr>
      </w:pPr>
      <w:hyperlink w:anchor="_Toc242385494" w:history="1">
        <w:r w:rsidRPr="00134860">
          <w:rPr>
            <w:rStyle w:val="Siuktni"/>
            <w:noProof/>
          </w:rPr>
          <w:t>KẾT LUẬN</w:t>
        </w:r>
        <w:r>
          <w:rPr>
            <w:noProof/>
            <w:webHidden/>
          </w:rPr>
          <w:tab/>
        </w:r>
        <w:r>
          <w:rPr>
            <w:noProof/>
            <w:webHidden/>
          </w:rPr>
          <w:fldChar w:fldCharType="begin"/>
        </w:r>
        <w:r>
          <w:rPr>
            <w:noProof/>
            <w:webHidden/>
          </w:rPr>
          <w:instrText xml:space="preserve"> PAGEREF _Toc242385494 \h </w:instrText>
        </w:r>
        <w:r>
          <w:rPr>
            <w:noProof/>
            <w:webHidden/>
          </w:rPr>
        </w:r>
        <w:r>
          <w:rPr>
            <w:noProof/>
            <w:webHidden/>
          </w:rPr>
          <w:fldChar w:fldCharType="separate"/>
        </w:r>
        <w:r>
          <w:rPr>
            <w:noProof/>
            <w:webHidden/>
          </w:rPr>
          <w:t>76</w:t>
        </w:r>
        <w:r>
          <w:rPr>
            <w:noProof/>
            <w:webHidden/>
          </w:rPr>
          <w:fldChar w:fldCharType="end"/>
        </w:r>
      </w:hyperlink>
    </w:p>
    <w:p w14:paraId="6B2E908B" w14:textId="053D19B3" w:rsidR="00E5748B" w:rsidRDefault="00E5748B">
      <w:pPr>
        <w:pStyle w:val="Mucluc1"/>
        <w:rPr>
          <w:rFonts w:asciiTheme="minorHAnsi" w:hAnsiTheme="minorHAnsi"/>
          <w:b w:val="0"/>
          <w:caps w:val="0"/>
          <w:noProof/>
          <w:color w:val="auto"/>
          <w:kern w:val="2"/>
          <w:sz w:val="24"/>
          <w:szCs w:val="24"/>
          <w14:ligatures w14:val="standardContextual"/>
        </w:rPr>
      </w:pPr>
      <w:hyperlink w:anchor="_Toc242385495" w:history="1">
        <w:r w:rsidRPr="00134860">
          <w:rPr>
            <w:rStyle w:val="Siuktni"/>
            <w:noProof/>
          </w:rPr>
          <w:t>TÀI LIỆU THAM KHẢO</w:t>
        </w:r>
        <w:r>
          <w:rPr>
            <w:noProof/>
            <w:webHidden/>
          </w:rPr>
          <w:tab/>
        </w:r>
        <w:r>
          <w:rPr>
            <w:noProof/>
            <w:webHidden/>
          </w:rPr>
          <w:fldChar w:fldCharType="begin"/>
        </w:r>
        <w:r>
          <w:rPr>
            <w:noProof/>
            <w:webHidden/>
          </w:rPr>
          <w:instrText xml:space="preserve"> PAGEREF _Toc242385495 \h </w:instrText>
        </w:r>
        <w:r>
          <w:rPr>
            <w:noProof/>
            <w:webHidden/>
          </w:rPr>
        </w:r>
        <w:r>
          <w:rPr>
            <w:noProof/>
            <w:webHidden/>
          </w:rPr>
          <w:fldChar w:fldCharType="separate"/>
        </w:r>
        <w:r>
          <w:rPr>
            <w:noProof/>
            <w:webHidden/>
          </w:rPr>
          <w:t>76</w:t>
        </w:r>
        <w:r>
          <w:rPr>
            <w:noProof/>
            <w:webHidden/>
          </w:rPr>
          <w:fldChar w:fldCharType="end"/>
        </w:r>
      </w:hyperlink>
    </w:p>
    <w:p w14:paraId="0AFD1E71" w14:textId="77777777" w:rsidR="00AA4ADD" w:rsidRPr="00971E10" w:rsidRDefault="004F5BFF" w:rsidP="00AA4ADD">
      <w:pPr>
        <w:rPr>
          <w:noProof/>
        </w:rPr>
      </w:pPr>
      <w:r>
        <w:rPr>
          <w:noProof/>
        </w:rPr>
        <w:fldChar w:fldCharType="end"/>
      </w:r>
    </w:p>
    <w:p w14:paraId="2B858A8D" w14:textId="77777777" w:rsidR="004F5BFF" w:rsidRDefault="004F5BFF" w:rsidP="00AA4ADD">
      <w:pPr>
        <w:pStyle w:val="m1b"/>
        <w:rPr>
          <w:lang w:val="en-US"/>
        </w:rPr>
      </w:pPr>
      <w:bookmarkStart w:id="3" w:name="_Toc240897691"/>
      <w:r>
        <w:rPr>
          <w:lang w:val="en-US"/>
        </w:rPr>
        <w:br w:type="page"/>
      </w:r>
    </w:p>
    <w:p w14:paraId="3D211139" w14:textId="77777777" w:rsidR="002F52F2" w:rsidRPr="004F5BFF" w:rsidRDefault="002F52F2" w:rsidP="004F5BFF">
      <w:pPr>
        <w:pStyle w:val="m1b"/>
      </w:pPr>
      <w:bookmarkStart w:id="4" w:name="_Toc242385427"/>
      <w:r w:rsidRPr="004F5BFF">
        <w:lastRenderedPageBreak/>
        <w:t xml:space="preserve">Danh </w:t>
      </w:r>
      <w:r w:rsidR="00D1741E" w:rsidRPr="004F5BFF">
        <w:t>M</w:t>
      </w:r>
      <w:r w:rsidRPr="004F5BFF">
        <w:t xml:space="preserve">ục </w:t>
      </w:r>
      <w:r w:rsidR="00D1741E" w:rsidRPr="004F5BFF">
        <w:t>H</w:t>
      </w:r>
      <w:r w:rsidRPr="004F5BFF">
        <w:t>ình</w:t>
      </w:r>
      <w:bookmarkEnd w:id="3"/>
      <w:bookmarkEnd w:id="4"/>
    </w:p>
    <w:p w14:paraId="33D0B6A7" w14:textId="2CF96245" w:rsidR="00E5748B" w:rsidRDefault="004F5BFF">
      <w:pPr>
        <w:pStyle w:val="Mucluc4"/>
        <w:rPr>
          <w:rFonts w:asciiTheme="minorHAnsi" w:hAnsiTheme="minorHAnsi"/>
          <w:noProof/>
          <w:color w:val="auto"/>
          <w:kern w:val="2"/>
          <w:sz w:val="24"/>
          <w:szCs w:val="24"/>
          <w14:ligatures w14:val="standardContextual"/>
        </w:rPr>
      </w:pPr>
      <w:r>
        <w:rPr>
          <w:noProof/>
        </w:rPr>
        <w:fldChar w:fldCharType="begin"/>
      </w:r>
      <w:r>
        <w:rPr>
          <w:noProof/>
        </w:rPr>
        <w:instrText xml:space="preserve"> TOC \h \z \t ".hinh1,4" </w:instrText>
      </w:r>
      <w:r>
        <w:rPr>
          <w:noProof/>
        </w:rPr>
        <w:fldChar w:fldCharType="separate"/>
      </w:r>
      <w:hyperlink w:anchor="_Toc242385546" w:history="1">
        <w:r w:rsidR="00E5748B" w:rsidRPr="00E8105F">
          <w:rPr>
            <w:rStyle w:val="Siuktni"/>
            <w:b/>
            <w:noProof/>
          </w:rPr>
          <w:t>Hình 2.1:</w:t>
        </w:r>
        <w:r w:rsidR="00E5748B" w:rsidRPr="00E8105F">
          <w:rPr>
            <w:rStyle w:val="Siuktni"/>
            <w:noProof/>
          </w:rPr>
          <w:t xml:space="preserve"> Use case Tổng quát</w:t>
        </w:r>
        <w:r w:rsidR="00E5748B">
          <w:rPr>
            <w:noProof/>
            <w:webHidden/>
          </w:rPr>
          <w:tab/>
        </w:r>
        <w:r w:rsidR="00E5748B">
          <w:rPr>
            <w:noProof/>
            <w:webHidden/>
          </w:rPr>
          <w:fldChar w:fldCharType="begin"/>
        </w:r>
        <w:r w:rsidR="00E5748B">
          <w:rPr>
            <w:noProof/>
            <w:webHidden/>
          </w:rPr>
          <w:instrText xml:space="preserve"> PAGEREF _Toc242385546 \h </w:instrText>
        </w:r>
        <w:r w:rsidR="00E5748B">
          <w:rPr>
            <w:noProof/>
            <w:webHidden/>
          </w:rPr>
        </w:r>
        <w:r w:rsidR="00E5748B">
          <w:rPr>
            <w:noProof/>
            <w:webHidden/>
          </w:rPr>
          <w:fldChar w:fldCharType="separate"/>
        </w:r>
        <w:r w:rsidR="00E5748B">
          <w:rPr>
            <w:noProof/>
            <w:webHidden/>
          </w:rPr>
          <w:t>22</w:t>
        </w:r>
        <w:r w:rsidR="00E5748B">
          <w:rPr>
            <w:noProof/>
            <w:webHidden/>
          </w:rPr>
          <w:fldChar w:fldCharType="end"/>
        </w:r>
      </w:hyperlink>
    </w:p>
    <w:p w14:paraId="68FBF2BE" w14:textId="6C2C573F" w:rsidR="00E5748B" w:rsidRDefault="00E5748B">
      <w:pPr>
        <w:pStyle w:val="Mucluc4"/>
        <w:rPr>
          <w:rFonts w:asciiTheme="minorHAnsi" w:hAnsiTheme="minorHAnsi"/>
          <w:noProof/>
          <w:color w:val="auto"/>
          <w:kern w:val="2"/>
          <w:sz w:val="24"/>
          <w:szCs w:val="24"/>
          <w14:ligatures w14:val="standardContextual"/>
        </w:rPr>
      </w:pPr>
      <w:hyperlink w:anchor="_Toc242385547" w:history="1">
        <w:r w:rsidRPr="00E8105F">
          <w:rPr>
            <w:rStyle w:val="Siuktni"/>
            <w:b/>
            <w:noProof/>
          </w:rPr>
          <w:t>Hình 2.2:</w:t>
        </w:r>
        <w:r w:rsidRPr="00E8105F">
          <w:rPr>
            <w:rStyle w:val="Siuktni"/>
            <w:noProof/>
          </w:rPr>
          <w:t xml:space="preserve"> Use case Quản Lý Bài Viết &amp; Nội Dung</w:t>
        </w:r>
        <w:r>
          <w:rPr>
            <w:noProof/>
            <w:webHidden/>
          </w:rPr>
          <w:tab/>
        </w:r>
        <w:r>
          <w:rPr>
            <w:noProof/>
            <w:webHidden/>
          </w:rPr>
          <w:fldChar w:fldCharType="begin"/>
        </w:r>
        <w:r>
          <w:rPr>
            <w:noProof/>
            <w:webHidden/>
          </w:rPr>
          <w:instrText xml:space="preserve"> PAGEREF _Toc242385547 \h </w:instrText>
        </w:r>
        <w:r>
          <w:rPr>
            <w:noProof/>
            <w:webHidden/>
          </w:rPr>
        </w:r>
        <w:r>
          <w:rPr>
            <w:noProof/>
            <w:webHidden/>
          </w:rPr>
          <w:fldChar w:fldCharType="separate"/>
        </w:r>
        <w:r>
          <w:rPr>
            <w:noProof/>
            <w:webHidden/>
          </w:rPr>
          <w:t>23</w:t>
        </w:r>
        <w:r>
          <w:rPr>
            <w:noProof/>
            <w:webHidden/>
          </w:rPr>
          <w:fldChar w:fldCharType="end"/>
        </w:r>
      </w:hyperlink>
    </w:p>
    <w:p w14:paraId="249C4734" w14:textId="5AF1A123" w:rsidR="00E5748B" w:rsidRDefault="00E5748B">
      <w:pPr>
        <w:pStyle w:val="Mucluc4"/>
        <w:rPr>
          <w:rFonts w:asciiTheme="minorHAnsi" w:hAnsiTheme="minorHAnsi"/>
          <w:noProof/>
          <w:color w:val="auto"/>
          <w:kern w:val="2"/>
          <w:sz w:val="24"/>
          <w:szCs w:val="24"/>
          <w14:ligatures w14:val="standardContextual"/>
        </w:rPr>
      </w:pPr>
      <w:hyperlink w:anchor="_Toc242385548" w:history="1">
        <w:r w:rsidRPr="00E8105F">
          <w:rPr>
            <w:rStyle w:val="Siuktni"/>
            <w:b/>
            <w:noProof/>
          </w:rPr>
          <w:t>Hình 2.3:</w:t>
        </w:r>
        <w:r w:rsidRPr="00E8105F">
          <w:rPr>
            <w:rStyle w:val="Siuktni"/>
            <w:noProof/>
          </w:rPr>
          <w:t xml:space="preserve"> Use case Trợ Lý AI Copilot</w:t>
        </w:r>
        <w:r>
          <w:rPr>
            <w:noProof/>
            <w:webHidden/>
          </w:rPr>
          <w:tab/>
        </w:r>
        <w:r>
          <w:rPr>
            <w:noProof/>
            <w:webHidden/>
          </w:rPr>
          <w:fldChar w:fldCharType="begin"/>
        </w:r>
        <w:r>
          <w:rPr>
            <w:noProof/>
            <w:webHidden/>
          </w:rPr>
          <w:instrText xml:space="preserve"> PAGEREF _Toc242385548 \h </w:instrText>
        </w:r>
        <w:r>
          <w:rPr>
            <w:noProof/>
            <w:webHidden/>
          </w:rPr>
        </w:r>
        <w:r>
          <w:rPr>
            <w:noProof/>
            <w:webHidden/>
          </w:rPr>
          <w:fldChar w:fldCharType="separate"/>
        </w:r>
        <w:r>
          <w:rPr>
            <w:noProof/>
            <w:webHidden/>
          </w:rPr>
          <w:t>25</w:t>
        </w:r>
        <w:r>
          <w:rPr>
            <w:noProof/>
            <w:webHidden/>
          </w:rPr>
          <w:fldChar w:fldCharType="end"/>
        </w:r>
      </w:hyperlink>
    </w:p>
    <w:p w14:paraId="1A646A1D" w14:textId="0B073831" w:rsidR="00E5748B" w:rsidRDefault="00E5748B">
      <w:pPr>
        <w:pStyle w:val="Mucluc4"/>
        <w:rPr>
          <w:rFonts w:asciiTheme="minorHAnsi" w:hAnsiTheme="minorHAnsi"/>
          <w:noProof/>
          <w:color w:val="auto"/>
          <w:kern w:val="2"/>
          <w:sz w:val="24"/>
          <w:szCs w:val="24"/>
          <w14:ligatures w14:val="standardContextual"/>
        </w:rPr>
      </w:pPr>
      <w:hyperlink w:anchor="_Toc242385549" w:history="1">
        <w:r w:rsidRPr="00E8105F">
          <w:rPr>
            <w:rStyle w:val="Siuktni"/>
            <w:b/>
            <w:noProof/>
          </w:rPr>
          <w:t>Hình 2.4:</w:t>
        </w:r>
        <w:r w:rsidRPr="00E8105F">
          <w:rPr>
            <w:rStyle w:val="Siuktni"/>
            <w:noProof/>
          </w:rPr>
          <w:t xml:space="preserve"> Use case Kiểm Duyệt &amp; Xuất Bản Đa Kênh Facebook</w:t>
        </w:r>
        <w:r>
          <w:rPr>
            <w:noProof/>
            <w:webHidden/>
          </w:rPr>
          <w:tab/>
        </w:r>
        <w:r>
          <w:rPr>
            <w:noProof/>
            <w:webHidden/>
          </w:rPr>
          <w:fldChar w:fldCharType="begin"/>
        </w:r>
        <w:r>
          <w:rPr>
            <w:noProof/>
            <w:webHidden/>
          </w:rPr>
          <w:instrText xml:space="preserve"> PAGEREF _Toc242385549 \h </w:instrText>
        </w:r>
        <w:r>
          <w:rPr>
            <w:noProof/>
            <w:webHidden/>
          </w:rPr>
        </w:r>
        <w:r>
          <w:rPr>
            <w:noProof/>
            <w:webHidden/>
          </w:rPr>
          <w:fldChar w:fldCharType="separate"/>
        </w:r>
        <w:r>
          <w:rPr>
            <w:noProof/>
            <w:webHidden/>
          </w:rPr>
          <w:t>27</w:t>
        </w:r>
        <w:r>
          <w:rPr>
            <w:noProof/>
            <w:webHidden/>
          </w:rPr>
          <w:fldChar w:fldCharType="end"/>
        </w:r>
      </w:hyperlink>
    </w:p>
    <w:p w14:paraId="1947944F" w14:textId="3191319D" w:rsidR="00E5748B" w:rsidRDefault="00E5748B">
      <w:pPr>
        <w:pStyle w:val="Mucluc4"/>
        <w:rPr>
          <w:rFonts w:asciiTheme="minorHAnsi" w:hAnsiTheme="minorHAnsi"/>
          <w:noProof/>
          <w:color w:val="auto"/>
          <w:kern w:val="2"/>
          <w:sz w:val="24"/>
          <w:szCs w:val="24"/>
          <w14:ligatures w14:val="standardContextual"/>
        </w:rPr>
      </w:pPr>
      <w:hyperlink w:anchor="_Toc242385550" w:history="1">
        <w:r w:rsidRPr="00E8105F">
          <w:rPr>
            <w:rStyle w:val="Siuktni"/>
            <w:b/>
            <w:noProof/>
          </w:rPr>
          <w:t>Hình 2.5:</w:t>
        </w:r>
        <w:r w:rsidRPr="00E8105F">
          <w:rPr>
            <w:rStyle w:val="Siuktni"/>
            <w:noProof/>
          </w:rPr>
          <w:t xml:space="preserve"> Use case Phong Trào &amp; Thi Đua 16 Tổ Công Đoàn</w:t>
        </w:r>
        <w:r>
          <w:rPr>
            <w:noProof/>
            <w:webHidden/>
          </w:rPr>
          <w:tab/>
        </w:r>
        <w:r>
          <w:rPr>
            <w:noProof/>
            <w:webHidden/>
          </w:rPr>
          <w:fldChar w:fldCharType="begin"/>
        </w:r>
        <w:r>
          <w:rPr>
            <w:noProof/>
            <w:webHidden/>
          </w:rPr>
          <w:instrText xml:space="preserve"> PAGEREF _Toc242385550 \h </w:instrText>
        </w:r>
        <w:r>
          <w:rPr>
            <w:noProof/>
            <w:webHidden/>
          </w:rPr>
        </w:r>
        <w:r>
          <w:rPr>
            <w:noProof/>
            <w:webHidden/>
          </w:rPr>
          <w:fldChar w:fldCharType="separate"/>
        </w:r>
        <w:r>
          <w:rPr>
            <w:noProof/>
            <w:webHidden/>
          </w:rPr>
          <w:t>29</w:t>
        </w:r>
        <w:r>
          <w:rPr>
            <w:noProof/>
            <w:webHidden/>
          </w:rPr>
          <w:fldChar w:fldCharType="end"/>
        </w:r>
      </w:hyperlink>
    </w:p>
    <w:p w14:paraId="6A114FE5" w14:textId="061E6B27" w:rsidR="00E5748B" w:rsidRDefault="00E5748B">
      <w:pPr>
        <w:pStyle w:val="Mucluc4"/>
        <w:rPr>
          <w:rFonts w:asciiTheme="minorHAnsi" w:hAnsiTheme="minorHAnsi"/>
          <w:noProof/>
          <w:color w:val="auto"/>
          <w:kern w:val="2"/>
          <w:sz w:val="24"/>
          <w:szCs w:val="24"/>
          <w14:ligatures w14:val="standardContextual"/>
        </w:rPr>
      </w:pPr>
      <w:hyperlink w:anchor="_Toc242385551" w:history="1">
        <w:r w:rsidRPr="00E8105F">
          <w:rPr>
            <w:rStyle w:val="Siuktni"/>
            <w:b/>
            <w:noProof/>
          </w:rPr>
          <w:t>Hình 2.6:</w:t>
        </w:r>
        <w:r w:rsidRPr="00E8105F">
          <w:rPr>
            <w:rStyle w:val="Siuktni"/>
            <w:noProof/>
          </w:rPr>
          <w:t xml:space="preserve"> Use case Tra Cứu Thông Tin &amp; Tương Tác</w:t>
        </w:r>
        <w:r>
          <w:rPr>
            <w:noProof/>
            <w:webHidden/>
          </w:rPr>
          <w:tab/>
        </w:r>
        <w:r>
          <w:rPr>
            <w:noProof/>
            <w:webHidden/>
          </w:rPr>
          <w:fldChar w:fldCharType="begin"/>
        </w:r>
        <w:r>
          <w:rPr>
            <w:noProof/>
            <w:webHidden/>
          </w:rPr>
          <w:instrText xml:space="preserve"> PAGEREF _Toc242385551 \h </w:instrText>
        </w:r>
        <w:r>
          <w:rPr>
            <w:noProof/>
            <w:webHidden/>
          </w:rPr>
        </w:r>
        <w:r>
          <w:rPr>
            <w:noProof/>
            <w:webHidden/>
          </w:rPr>
          <w:fldChar w:fldCharType="separate"/>
        </w:r>
        <w:r>
          <w:rPr>
            <w:noProof/>
            <w:webHidden/>
          </w:rPr>
          <w:t>31</w:t>
        </w:r>
        <w:r>
          <w:rPr>
            <w:noProof/>
            <w:webHidden/>
          </w:rPr>
          <w:fldChar w:fldCharType="end"/>
        </w:r>
      </w:hyperlink>
    </w:p>
    <w:p w14:paraId="3533030C" w14:textId="4B40C836" w:rsidR="00E5748B" w:rsidRDefault="00E5748B">
      <w:pPr>
        <w:pStyle w:val="Mucluc4"/>
        <w:rPr>
          <w:rFonts w:asciiTheme="minorHAnsi" w:hAnsiTheme="minorHAnsi"/>
          <w:noProof/>
          <w:color w:val="auto"/>
          <w:kern w:val="2"/>
          <w:sz w:val="24"/>
          <w:szCs w:val="24"/>
          <w14:ligatures w14:val="standardContextual"/>
        </w:rPr>
      </w:pPr>
      <w:hyperlink w:anchor="_Toc242385552" w:history="1">
        <w:r w:rsidRPr="00E8105F">
          <w:rPr>
            <w:rStyle w:val="Siuktni"/>
            <w:b/>
            <w:noProof/>
          </w:rPr>
          <w:t>Hình 2.7:</w:t>
        </w:r>
        <w:r w:rsidRPr="00E8105F">
          <w:rPr>
            <w:rStyle w:val="Siuktni"/>
            <w:noProof/>
          </w:rPr>
          <w:t xml:space="preserve"> Use case Quản Trị Hệ Thống &amp; Người Dùng</w:t>
        </w:r>
        <w:r>
          <w:rPr>
            <w:noProof/>
            <w:webHidden/>
          </w:rPr>
          <w:tab/>
        </w:r>
        <w:r>
          <w:rPr>
            <w:noProof/>
            <w:webHidden/>
          </w:rPr>
          <w:fldChar w:fldCharType="begin"/>
        </w:r>
        <w:r>
          <w:rPr>
            <w:noProof/>
            <w:webHidden/>
          </w:rPr>
          <w:instrText xml:space="preserve"> PAGEREF _Toc242385552 \h </w:instrText>
        </w:r>
        <w:r>
          <w:rPr>
            <w:noProof/>
            <w:webHidden/>
          </w:rPr>
        </w:r>
        <w:r>
          <w:rPr>
            <w:noProof/>
            <w:webHidden/>
          </w:rPr>
          <w:fldChar w:fldCharType="separate"/>
        </w:r>
        <w:r>
          <w:rPr>
            <w:noProof/>
            <w:webHidden/>
          </w:rPr>
          <w:t>33</w:t>
        </w:r>
        <w:r>
          <w:rPr>
            <w:noProof/>
            <w:webHidden/>
          </w:rPr>
          <w:fldChar w:fldCharType="end"/>
        </w:r>
      </w:hyperlink>
    </w:p>
    <w:p w14:paraId="0108AAB2" w14:textId="2D58A272" w:rsidR="00E5748B" w:rsidRDefault="00E5748B">
      <w:pPr>
        <w:pStyle w:val="Mucluc4"/>
        <w:rPr>
          <w:rFonts w:asciiTheme="minorHAnsi" w:hAnsiTheme="minorHAnsi"/>
          <w:noProof/>
          <w:color w:val="auto"/>
          <w:kern w:val="2"/>
          <w:sz w:val="24"/>
          <w:szCs w:val="24"/>
          <w14:ligatures w14:val="standardContextual"/>
        </w:rPr>
      </w:pPr>
      <w:hyperlink w:anchor="_Toc242385553" w:history="1">
        <w:r w:rsidRPr="00E8105F">
          <w:rPr>
            <w:rStyle w:val="Siuktni"/>
            <w:b/>
            <w:noProof/>
          </w:rPr>
          <w:t>Hình 2.8:</w:t>
        </w:r>
        <w:r w:rsidRPr="00E8105F">
          <w:rPr>
            <w:rStyle w:val="Siuktni"/>
            <w:noProof/>
          </w:rPr>
          <w:t xml:space="preserve"> Sơ đồ tuần tự Đăng nhập hệ thống</w:t>
        </w:r>
        <w:r>
          <w:rPr>
            <w:noProof/>
            <w:webHidden/>
          </w:rPr>
          <w:tab/>
        </w:r>
        <w:r>
          <w:rPr>
            <w:noProof/>
            <w:webHidden/>
          </w:rPr>
          <w:fldChar w:fldCharType="begin"/>
        </w:r>
        <w:r>
          <w:rPr>
            <w:noProof/>
            <w:webHidden/>
          </w:rPr>
          <w:instrText xml:space="preserve"> PAGEREF _Toc242385553 \h </w:instrText>
        </w:r>
        <w:r>
          <w:rPr>
            <w:noProof/>
            <w:webHidden/>
          </w:rPr>
        </w:r>
        <w:r>
          <w:rPr>
            <w:noProof/>
            <w:webHidden/>
          </w:rPr>
          <w:fldChar w:fldCharType="separate"/>
        </w:r>
        <w:r>
          <w:rPr>
            <w:noProof/>
            <w:webHidden/>
          </w:rPr>
          <w:t>35</w:t>
        </w:r>
        <w:r>
          <w:rPr>
            <w:noProof/>
            <w:webHidden/>
          </w:rPr>
          <w:fldChar w:fldCharType="end"/>
        </w:r>
      </w:hyperlink>
    </w:p>
    <w:p w14:paraId="44891F25" w14:textId="4E98F4AC" w:rsidR="00E5748B" w:rsidRDefault="00E5748B">
      <w:pPr>
        <w:pStyle w:val="Mucluc4"/>
        <w:rPr>
          <w:rFonts w:asciiTheme="minorHAnsi" w:hAnsiTheme="minorHAnsi"/>
          <w:noProof/>
          <w:color w:val="auto"/>
          <w:kern w:val="2"/>
          <w:sz w:val="24"/>
          <w:szCs w:val="24"/>
          <w14:ligatures w14:val="standardContextual"/>
        </w:rPr>
      </w:pPr>
      <w:hyperlink w:anchor="_Toc242385554" w:history="1">
        <w:r w:rsidRPr="00E8105F">
          <w:rPr>
            <w:rStyle w:val="Siuktni"/>
            <w:b/>
            <w:noProof/>
          </w:rPr>
          <w:t>Hình 2.9:</w:t>
        </w:r>
        <w:r w:rsidRPr="00E8105F">
          <w:rPr>
            <w:rStyle w:val="Siuktni"/>
            <w:noProof/>
          </w:rPr>
          <w:t xml:space="preserve"> Sơ đồ tuần tự Xuất bản bài viết tích hợp AI &amp; Facebook</w:t>
        </w:r>
        <w:r>
          <w:rPr>
            <w:noProof/>
            <w:webHidden/>
          </w:rPr>
          <w:tab/>
        </w:r>
        <w:r>
          <w:rPr>
            <w:noProof/>
            <w:webHidden/>
          </w:rPr>
          <w:fldChar w:fldCharType="begin"/>
        </w:r>
        <w:r>
          <w:rPr>
            <w:noProof/>
            <w:webHidden/>
          </w:rPr>
          <w:instrText xml:space="preserve"> PAGEREF _Toc242385554 \h </w:instrText>
        </w:r>
        <w:r>
          <w:rPr>
            <w:noProof/>
            <w:webHidden/>
          </w:rPr>
        </w:r>
        <w:r>
          <w:rPr>
            <w:noProof/>
            <w:webHidden/>
          </w:rPr>
          <w:fldChar w:fldCharType="separate"/>
        </w:r>
        <w:r>
          <w:rPr>
            <w:noProof/>
            <w:webHidden/>
          </w:rPr>
          <w:t>36</w:t>
        </w:r>
        <w:r>
          <w:rPr>
            <w:noProof/>
            <w:webHidden/>
          </w:rPr>
          <w:fldChar w:fldCharType="end"/>
        </w:r>
      </w:hyperlink>
    </w:p>
    <w:p w14:paraId="5B7C95EC" w14:textId="63E60142" w:rsidR="00E5748B" w:rsidRDefault="00E5748B">
      <w:pPr>
        <w:pStyle w:val="Mucluc4"/>
        <w:rPr>
          <w:rFonts w:asciiTheme="minorHAnsi" w:hAnsiTheme="minorHAnsi"/>
          <w:noProof/>
          <w:color w:val="auto"/>
          <w:kern w:val="2"/>
          <w:sz w:val="24"/>
          <w:szCs w:val="24"/>
          <w14:ligatures w14:val="standardContextual"/>
        </w:rPr>
      </w:pPr>
      <w:hyperlink w:anchor="_Toc242385555" w:history="1">
        <w:r w:rsidRPr="00E8105F">
          <w:rPr>
            <w:rStyle w:val="Siuktni"/>
            <w:b/>
            <w:noProof/>
          </w:rPr>
          <w:t>Hình 2.10:</w:t>
        </w:r>
        <w:r w:rsidRPr="00E8105F">
          <w:rPr>
            <w:rStyle w:val="Siuktni"/>
            <w:noProof/>
          </w:rPr>
          <w:t xml:space="preserve"> Sơ đồ tuần tự Nộp báo cáo &amp; Xếp hạng thi đua 16 Tổ</w:t>
        </w:r>
        <w:r>
          <w:rPr>
            <w:noProof/>
            <w:webHidden/>
          </w:rPr>
          <w:tab/>
        </w:r>
        <w:r>
          <w:rPr>
            <w:noProof/>
            <w:webHidden/>
          </w:rPr>
          <w:fldChar w:fldCharType="begin"/>
        </w:r>
        <w:r>
          <w:rPr>
            <w:noProof/>
            <w:webHidden/>
          </w:rPr>
          <w:instrText xml:space="preserve"> PAGEREF _Toc242385555 \h </w:instrText>
        </w:r>
        <w:r>
          <w:rPr>
            <w:noProof/>
            <w:webHidden/>
          </w:rPr>
        </w:r>
        <w:r>
          <w:rPr>
            <w:noProof/>
            <w:webHidden/>
          </w:rPr>
          <w:fldChar w:fldCharType="separate"/>
        </w:r>
        <w:r>
          <w:rPr>
            <w:noProof/>
            <w:webHidden/>
          </w:rPr>
          <w:t>37</w:t>
        </w:r>
        <w:r>
          <w:rPr>
            <w:noProof/>
            <w:webHidden/>
          </w:rPr>
          <w:fldChar w:fldCharType="end"/>
        </w:r>
      </w:hyperlink>
    </w:p>
    <w:p w14:paraId="55906EFA" w14:textId="55093976" w:rsidR="00E5748B" w:rsidRDefault="00E5748B">
      <w:pPr>
        <w:pStyle w:val="Mucluc4"/>
        <w:rPr>
          <w:rFonts w:asciiTheme="minorHAnsi" w:hAnsiTheme="minorHAnsi"/>
          <w:noProof/>
          <w:color w:val="auto"/>
          <w:kern w:val="2"/>
          <w:sz w:val="24"/>
          <w:szCs w:val="24"/>
          <w14:ligatures w14:val="standardContextual"/>
        </w:rPr>
      </w:pPr>
      <w:hyperlink w:anchor="_Toc242385556" w:history="1">
        <w:r w:rsidRPr="00E8105F">
          <w:rPr>
            <w:rStyle w:val="Siuktni"/>
            <w:b/>
            <w:noProof/>
          </w:rPr>
          <w:t>Hình 2.11:</w:t>
        </w:r>
        <w:r w:rsidRPr="00E8105F">
          <w:rPr>
            <w:rStyle w:val="Siuktni"/>
            <w:noProof/>
          </w:rPr>
          <w:t xml:space="preserve"> Sơ đồ tuần tự Nộp đơn &amp; Phê duyệt trợ cấp khó khăn đoàn viên</w:t>
        </w:r>
        <w:r>
          <w:rPr>
            <w:noProof/>
            <w:webHidden/>
          </w:rPr>
          <w:tab/>
        </w:r>
        <w:r>
          <w:rPr>
            <w:noProof/>
            <w:webHidden/>
          </w:rPr>
          <w:fldChar w:fldCharType="begin"/>
        </w:r>
        <w:r>
          <w:rPr>
            <w:noProof/>
            <w:webHidden/>
          </w:rPr>
          <w:instrText xml:space="preserve"> PAGEREF _Toc242385556 \h </w:instrText>
        </w:r>
        <w:r>
          <w:rPr>
            <w:noProof/>
            <w:webHidden/>
          </w:rPr>
        </w:r>
        <w:r>
          <w:rPr>
            <w:noProof/>
            <w:webHidden/>
          </w:rPr>
          <w:fldChar w:fldCharType="separate"/>
        </w:r>
        <w:r>
          <w:rPr>
            <w:noProof/>
            <w:webHidden/>
          </w:rPr>
          <w:t>38</w:t>
        </w:r>
        <w:r>
          <w:rPr>
            <w:noProof/>
            <w:webHidden/>
          </w:rPr>
          <w:fldChar w:fldCharType="end"/>
        </w:r>
      </w:hyperlink>
    </w:p>
    <w:p w14:paraId="20FE4A68" w14:textId="17F8B7F9" w:rsidR="00E5748B" w:rsidRDefault="00E5748B">
      <w:pPr>
        <w:pStyle w:val="Mucluc4"/>
        <w:rPr>
          <w:rFonts w:asciiTheme="minorHAnsi" w:hAnsiTheme="minorHAnsi"/>
          <w:noProof/>
          <w:color w:val="auto"/>
          <w:kern w:val="2"/>
          <w:sz w:val="24"/>
          <w:szCs w:val="24"/>
          <w14:ligatures w14:val="standardContextual"/>
        </w:rPr>
      </w:pPr>
      <w:hyperlink w:anchor="_Toc242385557" w:history="1">
        <w:r w:rsidRPr="00E8105F">
          <w:rPr>
            <w:rStyle w:val="Siuktni"/>
            <w:b/>
            <w:noProof/>
          </w:rPr>
          <w:t>Hình 2.12:</w:t>
        </w:r>
        <w:r w:rsidRPr="00E8105F">
          <w:rPr>
            <w:rStyle w:val="Siuktni"/>
            <w:noProof/>
          </w:rPr>
          <w:t xml:space="preserve"> Sơ đồ hoạt động Quy trình Đăng nhập và Phân quyền người dùng (RBAC)</w:t>
        </w:r>
        <w:r>
          <w:rPr>
            <w:noProof/>
            <w:webHidden/>
          </w:rPr>
          <w:tab/>
        </w:r>
        <w:r>
          <w:rPr>
            <w:noProof/>
            <w:webHidden/>
          </w:rPr>
          <w:fldChar w:fldCharType="begin"/>
        </w:r>
        <w:r>
          <w:rPr>
            <w:noProof/>
            <w:webHidden/>
          </w:rPr>
          <w:instrText xml:space="preserve"> PAGEREF _Toc242385557 \h </w:instrText>
        </w:r>
        <w:r>
          <w:rPr>
            <w:noProof/>
            <w:webHidden/>
          </w:rPr>
        </w:r>
        <w:r>
          <w:rPr>
            <w:noProof/>
            <w:webHidden/>
          </w:rPr>
          <w:fldChar w:fldCharType="separate"/>
        </w:r>
        <w:r>
          <w:rPr>
            <w:noProof/>
            <w:webHidden/>
          </w:rPr>
          <w:t>39</w:t>
        </w:r>
        <w:r>
          <w:rPr>
            <w:noProof/>
            <w:webHidden/>
          </w:rPr>
          <w:fldChar w:fldCharType="end"/>
        </w:r>
      </w:hyperlink>
    </w:p>
    <w:p w14:paraId="56794C99" w14:textId="62E2CBFC" w:rsidR="00E5748B" w:rsidRDefault="00E5748B">
      <w:pPr>
        <w:pStyle w:val="Mucluc4"/>
        <w:rPr>
          <w:rFonts w:asciiTheme="minorHAnsi" w:hAnsiTheme="minorHAnsi"/>
          <w:noProof/>
          <w:color w:val="auto"/>
          <w:kern w:val="2"/>
          <w:sz w:val="24"/>
          <w:szCs w:val="24"/>
          <w14:ligatures w14:val="standardContextual"/>
        </w:rPr>
      </w:pPr>
      <w:hyperlink w:anchor="_Toc242385558" w:history="1">
        <w:r w:rsidRPr="00E8105F">
          <w:rPr>
            <w:rStyle w:val="Siuktni"/>
            <w:b/>
            <w:noProof/>
          </w:rPr>
          <w:t>Hình 2.13:</w:t>
        </w:r>
        <w:r w:rsidRPr="00E8105F">
          <w:rPr>
            <w:rStyle w:val="Siuktni"/>
            <w:noProof/>
          </w:rPr>
          <w:t xml:space="preserve">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_Toc242385558 \h </w:instrText>
        </w:r>
        <w:r>
          <w:rPr>
            <w:noProof/>
            <w:webHidden/>
          </w:rPr>
        </w:r>
        <w:r>
          <w:rPr>
            <w:noProof/>
            <w:webHidden/>
          </w:rPr>
          <w:fldChar w:fldCharType="separate"/>
        </w:r>
        <w:r>
          <w:rPr>
            <w:noProof/>
            <w:webHidden/>
          </w:rPr>
          <w:t>40</w:t>
        </w:r>
        <w:r>
          <w:rPr>
            <w:noProof/>
            <w:webHidden/>
          </w:rPr>
          <w:fldChar w:fldCharType="end"/>
        </w:r>
      </w:hyperlink>
    </w:p>
    <w:p w14:paraId="067C7B1A" w14:textId="0DD8F8CC" w:rsidR="00E5748B" w:rsidRDefault="00E5748B">
      <w:pPr>
        <w:pStyle w:val="Mucluc4"/>
        <w:rPr>
          <w:rFonts w:asciiTheme="minorHAnsi" w:hAnsiTheme="minorHAnsi"/>
          <w:noProof/>
          <w:color w:val="auto"/>
          <w:kern w:val="2"/>
          <w:sz w:val="24"/>
          <w:szCs w:val="24"/>
          <w14:ligatures w14:val="standardContextual"/>
        </w:rPr>
      </w:pPr>
      <w:hyperlink w:anchor="_Toc242385559" w:history="1">
        <w:r w:rsidRPr="00E8105F">
          <w:rPr>
            <w:rStyle w:val="Siuktni"/>
            <w:b/>
            <w:noProof/>
          </w:rPr>
          <w:t>Hình 2.14:</w:t>
        </w:r>
        <w:r w:rsidRPr="00E8105F">
          <w:rPr>
            <w:rStyle w:val="Siuktni"/>
            <w:noProof/>
          </w:rPr>
          <w:t xml:space="preserve"> Sơ đồ hoạt động Quy trình Báo cáo hoạt động và Đánh giá thi đua Tổ công đoàn</w:t>
        </w:r>
        <w:r>
          <w:rPr>
            <w:noProof/>
            <w:webHidden/>
          </w:rPr>
          <w:tab/>
        </w:r>
        <w:r>
          <w:rPr>
            <w:noProof/>
            <w:webHidden/>
          </w:rPr>
          <w:fldChar w:fldCharType="begin"/>
        </w:r>
        <w:r>
          <w:rPr>
            <w:noProof/>
            <w:webHidden/>
          </w:rPr>
          <w:instrText xml:space="preserve"> PAGEREF _Toc242385559 \h </w:instrText>
        </w:r>
        <w:r>
          <w:rPr>
            <w:noProof/>
            <w:webHidden/>
          </w:rPr>
        </w:r>
        <w:r>
          <w:rPr>
            <w:noProof/>
            <w:webHidden/>
          </w:rPr>
          <w:fldChar w:fldCharType="separate"/>
        </w:r>
        <w:r>
          <w:rPr>
            <w:noProof/>
            <w:webHidden/>
          </w:rPr>
          <w:t>41</w:t>
        </w:r>
        <w:r>
          <w:rPr>
            <w:noProof/>
            <w:webHidden/>
          </w:rPr>
          <w:fldChar w:fldCharType="end"/>
        </w:r>
      </w:hyperlink>
    </w:p>
    <w:p w14:paraId="708B4F09" w14:textId="7D2FEDCA" w:rsidR="00E5748B" w:rsidRDefault="00E5748B">
      <w:pPr>
        <w:pStyle w:val="Mucluc4"/>
        <w:rPr>
          <w:rFonts w:asciiTheme="minorHAnsi" w:hAnsiTheme="minorHAnsi"/>
          <w:noProof/>
          <w:color w:val="auto"/>
          <w:kern w:val="2"/>
          <w:sz w:val="24"/>
          <w:szCs w:val="24"/>
          <w14:ligatures w14:val="standardContextual"/>
        </w:rPr>
      </w:pPr>
      <w:hyperlink w:anchor="_Toc242385560" w:history="1">
        <w:r w:rsidRPr="00E8105F">
          <w:rPr>
            <w:rStyle w:val="Siuktni"/>
            <w:b/>
            <w:noProof/>
          </w:rPr>
          <w:t>Hình 2.15:</w:t>
        </w:r>
        <w:r w:rsidRPr="00E8105F">
          <w:rPr>
            <w:rStyle w:val="Siuktni"/>
            <w:noProof/>
          </w:rPr>
          <w:t xml:space="preserve">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_Toc242385560 \h </w:instrText>
        </w:r>
        <w:r>
          <w:rPr>
            <w:noProof/>
            <w:webHidden/>
          </w:rPr>
        </w:r>
        <w:r>
          <w:rPr>
            <w:noProof/>
            <w:webHidden/>
          </w:rPr>
          <w:fldChar w:fldCharType="separate"/>
        </w:r>
        <w:r>
          <w:rPr>
            <w:noProof/>
            <w:webHidden/>
          </w:rPr>
          <w:t>42</w:t>
        </w:r>
        <w:r>
          <w:rPr>
            <w:noProof/>
            <w:webHidden/>
          </w:rPr>
          <w:fldChar w:fldCharType="end"/>
        </w:r>
      </w:hyperlink>
    </w:p>
    <w:p w14:paraId="2B640E1F" w14:textId="64ED1B3C" w:rsidR="00E5748B" w:rsidRDefault="00E5748B">
      <w:pPr>
        <w:pStyle w:val="Mucluc4"/>
        <w:rPr>
          <w:rFonts w:asciiTheme="minorHAnsi" w:hAnsiTheme="minorHAnsi"/>
          <w:noProof/>
          <w:color w:val="auto"/>
          <w:kern w:val="2"/>
          <w:sz w:val="24"/>
          <w:szCs w:val="24"/>
          <w14:ligatures w14:val="standardContextual"/>
        </w:rPr>
      </w:pPr>
      <w:hyperlink w:anchor="_Toc242385561" w:history="1">
        <w:r w:rsidRPr="00E8105F">
          <w:rPr>
            <w:rStyle w:val="Siuktni"/>
            <w:b/>
            <w:noProof/>
          </w:rPr>
          <w:t>Hình 3.1:</w:t>
        </w:r>
        <w:r w:rsidRPr="00E8105F">
          <w:rPr>
            <w:rStyle w:val="Siuktni"/>
            <w:noProof/>
          </w:rPr>
          <w:t xml:space="preserve"> Sơ đồ quan hệ trong cơ sở dữ liệu</w:t>
        </w:r>
        <w:r>
          <w:rPr>
            <w:noProof/>
            <w:webHidden/>
          </w:rPr>
          <w:tab/>
        </w:r>
        <w:r>
          <w:rPr>
            <w:noProof/>
            <w:webHidden/>
          </w:rPr>
          <w:fldChar w:fldCharType="begin"/>
        </w:r>
        <w:r>
          <w:rPr>
            <w:noProof/>
            <w:webHidden/>
          </w:rPr>
          <w:instrText xml:space="preserve"> PAGEREF _Toc242385561 \h </w:instrText>
        </w:r>
        <w:r>
          <w:rPr>
            <w:noProof/>
            <w:webHidden/>
          </w:rPr>
        </w:r>
        <w:r>
          <w:rPr>
            <w:noProof/>
            <w:webHidden/>
          </w:rPr>
          <w:fldChar w:fldCharType="separate"/>
        </w:r>
        <w:r>
          <w:rPr>
            <w:noProof/>
            <w:webHidden/>
          </w:rPr>
          <w:t>43</w:t>
        </w:r>
        <w:r>
          <w:rPr>
            <w:noProof/>
            <w:webHidden/>
          </w:rPr>
          <w:fldChar w:fldCharType="end"/>
        </w:r>
      </w:hyperlink>
    </w:p>
    <w:p w14:paraId="387E8CDC" w14:textId="247B7A53" w:rsidR="00E5748B" w:rsidRDefault="00E5748B">
      <w:pPr>
        <w:pStyle w:val="Mucluc4"/>
        <w:rPr>
          <w:rFonts w:asciiTheme="minorHAnsi" w:hAnsiTheme="minorHAnsi"/>
          <w:noProof/>
          <w:color w:val="auto"/>
          <w:kern w:val="2"/>
          <w:sz w:val="24"/>
          <w:szCs w:val="24"/>
          <w14:ligatures w14:val="standardContextual"/>
        </w:rPr>
      </w:pPr>
      <w:hyperlink w:anchor="_Toc242385562" w:history="1">
        <w:r w:rsidRPr="00E8105F">
          <w:rPr>
            <w:rStyle w:val="Siuktni"/>
            <w:b/>
            <w:noProof/>
          </w:rPr>
          <w:t>Hình 4.1:</w:t>
        </w:r>
        <w:r w:rsidRPr="00E8105F">
          <w:rPr>
            <w:rStyle w:val="Siuktni"/>
            <w:noProof/>
          </w:rPr>
          <w:t xml:space="preserve"> Trang chủ – Header nhận diện thương hiệu TDMU, Menu điều hướng và Banner sự kiện</w:t>
        </w:r>
        <w:r>
          <w:rPr>
            <w:noProof/>
            <w:webHidden/>
          </w:rPr>
          <w:tab/>
        </w:r>
        <w:r>
          <w:rPr>
            <w:noProof/>
            <w:webHidden/>
          </w:rPr>
          <w:fldChar w:fldCharType="begin"/>
        </w:r>
        <w:r>
          <w:rPr>
            <w:noProof/>
            <w:webHidden/>
          </w:rPr>
          <w:instrText xml:space="preserve"> PAGEREF _Toc242385562 \h </w:instrText>
        </w:r>
        <w:r>
          <w:rPr>
            <w:noProof/>
            <w:webHidden/>
          </w:rPr>
        </w:r>
        <w:r>
          <w:rPr>
            <w:noProof/>
            <w:webHidden/>
          </w:rPr>
          <w:fldChar w:fldCharType="separate"/>
        </w:r>
        <w:r>
          <w:rPr>
            <w:noProof/>
            <w:webHidden/>
          </w:rPr>
          <w:t>57</w:t>
        </w:r>
        <w:r>
          <w:rPr>
            <w:noProof/>
            <w:webHidden/>
          </w:rPr>
          <w:fldChar w:fldCharType="end"/>
        </w:r>
      </w:hyperlink>
    </w:p>
    <w:p w14:paraId="69EEA657" w14:textId="026C33F1" w:rsidR="00E5748B" w:rsidRDefault="00E5748B">
      <w:pPr>
        <w:pStyle w:val="Mucluc4"/>
        <w:rPr>
          <w:rFonts w:asciiTheme="minorHAnsi" w:hAnsiTheme="minorHAnsi"/>
          <w:noProof/>
          <w:color w:val="auto"/>
          <w:kern w:val="2"/>
          <w:sz w:val="24"/>
          <w:szCs w:val="24"/>
          <w14:ligatures w14:val="standardContextual"/>
        </w:rPr>
      </w:pPr>
      <w:hyperlink w:anchor="_Toc242385563" w:history="1">
        <w:r w:rsidRPr="00E8105F">
          <w:rPr>
            <w:rStyle w:val="Siuktni"/>
            <w:b/>
            <w:noProof/>
          </w:rPr>
          <w:t>Hình 4.2:</w:t>
        </w:r>
        <w:r w:rsidRPr="00E8105F">
          <w:rPr>
            <w:rStyle w:val="Siuktni"/>
            <w:noProof/>
          </w:rPr>
          <w:t xml:space="preserve"> Chức năng Xem nhanh bài viết (Quick Preview Modal) ngay trên Trang chủ</w:t>
        </w:r>
        <w:r>
          <w:rPr>
            <w:noProof/>
            <w:webHidden/>
          </w:rPr>
          <w:tab/>
        </w:r>
        <w:r>
          <w:rPr>
            <w:noProof/>
            <w:webHidden/>
          </w:rPr>
          <w:fldChar w:fldCharType="begin"/>
        </w:r>
        <w:r>
          <w:rPr>
            <w:noProof/>
            <w:webHidden/>
          </w:rPr>
          <w:instrText xml:space="preserve"> PAGEREF _Toc242385563 \h </w:instrText>
        </w:r>
        <w:r>
          <w:rPr>
            <w:noProof/>
            <w:webHidden/>
          </w:rPr>
        </w:r>
        <w:r>
          <w:rPr>
            <w:noProof/>
            <w:webHidden/>
          </w:rPr>
          <w:fldChar w:fldCharType="separate"/>
        </w:r>
        <w:r>
          <w:rPr>
            <w:noProof/>
            <w:webHidden/>
          </w:rPr>
          <w:t>57</w:t>
        </w:r>
        <w:r>
          <w:rPr>
            <w:noProof/>
            <w:webHidden/>
          </w:rPr>
          <w:fldChar w:fldCharType="end"/>
        </w:r>
      </w:hyperlink>
    </w:p>
    <w:p w14:paraId="03705052" w14:textId="0E4E6E89" w:rsidR="00E5748B" w:rsidRDefault="00E5748B">
      <w:pPr>
        <w:pStyle w:val="Mucluc4"/>
        <w:rPr>
          <w:rFonts w:asciiTheme="minorHAnsi" w:hAnsiTheme="minorHAnsi"/>
          <w:noProof/>
          <w:color w:val="auto"/>
          <w:kern w:val="2"/>
          <w:sz w:val="24"/>
          <w:szCs w:val="24"/>
          <w14:ligatures w14:val="standardContextual"/>
        </w:rPr>
      </w:pPr>
      <w:hyperlink w:anchor="_Toc242385564" w:history="1">
        <w:r w:rsidRPr="00E8105F">
          <w:rPr>
            <w:rStyle w:val="Siuktni"/>
            <w:b/>
            <w:noProof/>
          </w:rPr>
          <w:t>Hình 4.3:</w:t>
        </w:r>
        <w:r w:rsidRPr="00E8105F">
          <w:rPr>
            <w:rStyle w:val="Siuktni"/>
            <w:noProof/>
          </w:rPr>
          <w:t xml:space="preserve"> Trang Giới thiệu – Lịch sử hình thành, sứ mệnh và thành tựu của Công đoàn TDMU</w:t>
        </w:r>
        <w:r>
          <w:rPr>
            <w:noProof/>
            <w:webHidden/>
          </w:rPr>
          <w:tab/>
        </w:r>
        <w:r>
          <w:rPr>
            <w:noProof/>
            <w:webHidden/>
          </w:rPr>
          <w:fldChar w:fldCharType="begin"/>
        </w:r>
        <w:r>
          <w:rPr>
            <w:noProof/>
            <w:webHidden/>
          </w:rPr>
          <w:instrText xml:space="preserve"> PAGEREF _Toc242385564 \h </w:instrText>
        </w:r>
        <w:r>
          <w:rPr>
            <w:noProof/>
            <w:webHidden/>
          </w:rPr>
        </w:r>
        <w:r>
          <w:rPr>
            <w:noProof/>
            <w:webHidden/>
          </w:rPr>
          <w:fldChar w:fldCharType="separate"/>
        </w:r>
        <w:r>
          <w:rPr>
            <w:noProof/>
            <w:webHidden/>
          </w:rPr>
          <w:t>58</w:t>
        </w:r>
        <w:r>
          <w:rPr>
            <w:noProof/>
            <w:webHidden/>
          </w:rPr>
          <w:fldChar w:fldCharType="end"/>
        </w:r>
      </w:hyperlink>
    </w:p>
    <w:p w14:paraId="06C5FECF" w14:textId="1875A1F1" w:rsidR="00E5748B" w:rsidRDefault="00E5748B">
      <w:pPr>
        <w:pStyle w:val="Mucluc4"/>
        <w:rPr>
          <w:rFonts w:asciiTheme="minorHAnsi" w:hAnsiTheme="minorHAnsi"/>
          <w:noProof/>
          <w:color w:val="auto"/>
          <w:kern w:val="2"/>
          <w:sz w:val="24"/>
          <w:szCs w:val="24"/>
          <w14:ligatures w14:val="standardContextual"/>
        </w:rPr>
      </w:pPr>
      <w:hyperlink w:anchor="_Toc242385565" w:history="1">
        <w:r w:rsidRPr="00E8105F">
          <w:rPr>
            <w:rStyle w:val="Siuktni"/>
            <w:b/>
            <w:noProof/>
          </w:rPr>
          <w:t>Hình 4.4:</w:t>
        </w:r>
        <w:r w:rsidRPr="00E8105F">
          <w:rPr>
            <w:rStyle w:val="Siuktni"/>
            <w:noProof/>
          </w:rPr>
          <w:t xml:space="preserve"> Trang Cơ cấu tổ chức – Sơ đồ Ban Chấp hành và danh mục 16 Tổ công đoàn cơ sở</w:t>
        </w:r>
        <w:r>
          <w:rPr>
            <w:noProof/>
            <w:webHidden/>
          </w:rPr>
          <w:tab/>
        </w:r>
        <w:r>
          <w:rPr>
            <w:noProof/>
            <w:webHidden/>
          </w:rPr>
          <w:fldChar w:fldCharType="begin"/>
        </w:r>
        <w:r>
          <w:rPr>
            <w:noProof/>
            <w:webHidden/>
          </w:rPr>
          <w:instrText xml:space="preserve"> PAGEREF _Toc242385565 \h </w:instrText>
        </w:r>
        <w:r>
          <w:rPr>
            <w:noProof/>
            <w:webHidden/>
          </w:rPr>
        </w:r>
        <w:r>
          <w:rPr>
            <w:noProof/>
            <w:webHidden/>
          </w:rPr>
          <w:fldChar w:fldCharType="separate"/>
        </w:r>
        <w:r>
          <w:rPr>
            <w:noProof/>
            <w:webHidden/>
          </w:rPr>
          <w:t>58</w:t>
        </w:r>
        <w:r>
          <w:rPr>
            <w:noProof/>
            <w:webHidden/>
          </w:rPr>
          <w:fldChar w:fldCharType="end"/>
        </w:r>
      </w:hyperlink>
    </w:p>
    <w:p w14:paraId="74CCF455" w14:textId="689D5678" w:rsidR="00E5748B" w:rsidRDefault="00E5748B">
      <w:pPr>
        <w:pStyle w:val="Mucluc4"/>
        <w:rPr>
          <w:rFonts w:asciiTheme="minorHAnsi" w:hAnsiTheme="minorHAnsi"/>
          <w:noProof/>
          <w:color w:val="auto"/>
          <w:kern w:val="2"/>
          <w:sz w:val="24"/>
          <w:szCs w:val="24"/>
          <w14:ligatures w14:val="standardContextual"/>
        </w:rPr>
      </w:pPr>
      <w:hyperlink w:anchor="_Toc242385566" w:history="1">
        <w:r w:rsidRPr="00E8105F">
          <w:rPr>
            <w:rStyle w:val="Siuktni"/>
            <w:b/>
            <w:noProof/>
          </w:rPr>
          <w:t>Hình 4.5:</w:t>
        </w:r>
        <w:r w:rsidRPr="00E8105F">
          <w:rPr>
            <w:rStyle w:val="Siuktni"/>
            <w:noProof/>
          </w:rPr>
          <w:t xml:space="preserve"> Phân hệ Tin tức – Bộ lọc bài viết theo chuyên mục và thanh tìm kiếm toàn văn</w:t>
        </w:r>
        <w:r>
          <w:rPr>
            <w:noProof/>
            <w:webHidden/>
          </w:rPr>
          <w:tab/>
        </w:r>
        <w:r>
          <w:rPr>
            <w:noProof/>
            <w:webHidden/>
          </w:rPr>
          <w:fldChar w:fldCharType="begin"/>
        </w:r>
        <w:r>
          <w:rPr>
            <w:noProof/>
            <w:webHidden/>
          </w:rPr>
          <w:instrText xml:space="preserve"> PAGEREF _Toc242385566 \h </w:instrText>
        </w:r>
        <w:r>
          <w:rPr>
            <w:noProof/>
            <w:webHidden/>
          </w:rPr>
        </w:r>
        <w:r>
          <w:rPr>
            <w:noProof/>
            <w:webHidden/>
          </w:rPr>
          <w:fldChar w:fldCharType="separate"/>
        </w:r>
        <w:r>
          <w:rPr>
            <w:noProof/>
            <w:webHidden/>
          </w:rPr>
          <w:t>59</w:t>
        </w:r>
        <w:r>
          <w:rPr>
            <w:noProof/>
            <w:webHidden/>
          </w:rPr>
          <w:fldChar w:fldCharType="end"/>
        </w:r>
      </w:hyperlink>
    </w:p>
    <w:p w14:paraId="75C6565D" w14:textId="00934861" w:rsidR="00E5748B" w:rsidRDefault="00E5748B">
      <w:pPr>
        <w:pStyle w:val="Mucluc4"/>
        <w:rPr>
          <w:rFonts w:asciiTheme="minorHAnsi" w:hAnsiTheme="minorHAnsi"/>
          <w:noProof/>
          <w:color w:val="auto"/>
          <w:kern w:val="2"/>
          <w:sz w:val="24"/>
          <w:szCs w:val="24"/>
          <w14:ligatures w14:val="standardContextual"/>
        </w:rPr>
      </w:pPr>
      <w:hyperlink w:anchor="_Toc242385567" w:history="1">
        <w:r w:rsidRPr="00E8105F">
          <w:rPr>
            <w:rStyle w:val="Siuktni"/>
            <w:b/>
            <w:noProof/>
          </w:rPr>
          <w:t>Hình 4.6:</w:t>
        </w:r>
        <w:r w:rsidRPr="00E8105F">
          <w:rPr>
            <w:rStyle w:val="Siuktni"/>
            <w:noProof/>
          </w:rPr>
          <w:t xml:space="preserve"> Danh sách bài viết dạng thẻ (Card Layout) phân theo chuyên mục phong trào</w:t>
        </w:r>
        <w:r>
          <w:rPr>
            <w:noProof/>
            <w:webHidden/>
          </w:rPr>
          <w:tab/>
        </w:r>
        <w:r>
          <w:rPr>
            <w:noProof/>
            <w:webHidden/>
          </w:rPr>
          <w:fldChar w:fldCharType="begin"/>
        </w:r>
        <w:r>
          <w:rPr>
            <w:noProof/>
            <w:webHidden/>
          </w:rPr>
          <w:instrText xml:space="preserve"> PAGEREF _Toc242385567 \h </w:instrText>
        </w:r>
        <w:r>
          <w:rPr>
            <w:noProof/>
            <w:webHidden/>
          </w:rPr>
        </w:r>
        <w:r>
          <w:rPr>
            <w:noProof/>
            <w:webHidden/>
          </w:rPr>
          <w:fldChar w:fldCharType="separate"/>
        </w:r>
        <w:r>
          <w:rPr>
            <w:noProof/>
            <w:webHidden/>
          </w:rPr>
          <w:t>59</w:t>
        </w:r>
        <w:r>
          <w:rPr>
            <w:noProof/>
            <w:webHidden/>
          </w:rPr>
          <w:fldChar w:fldCharType="end"/>
        </w:r>
      </w:hyperlink>
    </w:p>
    <w:p w14:paraId="54EC26CB" w14:textId="640331B5" w:rsidR="00E5748B" w:rsidRDefault="00E5748B">
      <w:pPr>
        <w:pStyle w:val="Mucluc4"/>
        <w:rPr>
          <w:rFonts w:asciiTheme="minorHAnsi" w:hAnsiTheme="minorHAnsi"/>
          <w:noProof/>
          <w:color w:val="auto"/>
          <w:kern w:val="2"/>
          <w:sz w:val="24"/>
          <w:szCs w:val="24"/>
          <w14:ligatures w14:val="standardContextual"/>
        </w:rPr>
      </w:pPr>
      <w:hyperlink w:anchor="_Toc242385568" w:history="1">
        <w:r w:rsidRPr="00E8105F">
          <w:rPr>
            <w:rStyle w:val="Siuktni"/>
            <w:b/>
            <w:noProof/>
          </w:rPr>
          <w:t>Hình 4.7:</w:t>
        </w:r>
        <w:r w:rsidRPr="00E8105F">
          <w:rPr>
            <w:rStyle w:val="Siuktni"/>
            <w:noProof/>
          </w:rPr>
          <w:t xml:space="preserve"> Trang Chi tiết bài viết – Toàn văn nội dung, ảnh sự kiện và tài liệu đính kèm</w:t>
        </w:r>
        <w:r>
          <w:rPr>
            <w:noProof/>
            <w:webHidden/>
          </w:rPr>
          <w:tab/>
        </w:r>
        <w:r>
          <w:rPr>
            <w:noProof/>
            <w:webHidden/>
          </w:rPr>
          <w:fldChar w:fldCharType="begin"/>
        </w:r>
        <w:r>
          <w:rPr>
            <w:noProof/>
            <w:webHidden/>
          </w:rPr>
          <w:instrText xml:space="preserve"> PAGEREF _Toc242385568 \h </w:instrText>
        </w:r>
        <w:r>
          <w:rPr>
            <w:noProof/>
            <w:webHidden/>
          </w:rPr>
        </w:r>
        <w:r>
          <w:rPr>
            <w:noProof/>
            <w:webHidden/>
          </w:rPr>
          <w:fldChar w:fldCharType="separate"/>
        </w:r>
        <w:r>
          <w:rPr>
            <w:noProof/>
            <w:webHidden/>
          </w:rPr>
          <w:t>60</w:t>
        </w:r>
        <w:r>
          <w:rPr>
            <w:noProof/>
            <w:webHidden/>
          </w:rPr>
          <w:fldChar w:fldCharType="end"/>
        </w:r>
      </w:hyperlink>
    </w:p>
    <w:p w14:paraId="02992114" w14:textId="5B2BF5E2" w:rsidR="00E5748B" w:rsidRDefault="00E5748B">
      <w:pPr>
        <w:pStyle w:val="Mucluc4"/>
        <w:rPr>
          <w:rFonts w:asciiTheme="minorHAnsi" w:hAnsiTheme="minorHAnsi"/>
          <w:noProof/>
          <w:color w:val="auto"/>
          <w:kern w:val="2"/>
          <w:sz w:val="24"/>
          <w:szCs w:val="24"/>
          <w14:ligatures w14:val="standardContextual"/>
        </w:rPr>
      </w:pPr>
      <w:hyperlink w:anchor="_Toc242385569" w:history="1">
        <w:r w:rsidRPr="00E8105F">
          <w:rPr>
            <w:rStyle w:val="Siuktni"/>
            <w:b/>
            <w:noProof/>
          </w:rPr>
          <w:t>Hình 4.8:</w:t>
        </w:r>
        <w:r w:rsidRPr="00E8105F">
          <w:rPr>
            <w:rStyle w:val="Siuktni"/>
            <w:noProof/>
          </w:rPr>
          <w:t xml:space="preserve"> Khu vực Tương tác độc giả – Các nút Thích, Vỗ tay, Lưu bài và gửi bình luận góp ý</w:t>
        </w:r>
        <w:r>
          <w:rPr>
            <w:noProof/>
            <w:webHidden/>
          </w:rPr>
          <w:tab/>
        </w:r>
        <w:r>
          <w:rPr>
            <w:noProof/>
            <w:webHidden/>
          </w:rPr>
          <w:fldChar w:fldCharType="begin"/>
        </w:r>
        <w:r>
          <w:rPr>
            <w:noProof/>
            <w:webHidden/>
          </w:rPr>
          <w:instrText xml:space="preserve"> PAGEREF _Toc242385569 \h </w:instrText>
        </w:r>
        <w:r>
          <w:rPr>
            <w:noProof/>
            <w:webHidden/>
          </w:rPr>
        </w:r>
        <w:r>
          <w:rPr>
            <w:noProof/>
            <w:webHidden/>
          </w:rPr>
          <w:fldChar w:fldCharType="separate"/>
        </w:r>
        <w:r>
          <w:rPr>
            <w:noProof/>
            <w:webHidden/>
          </w:rPr>
          <w:t>60</w:t>
        </w:r>
        <w:r>
          <w:rPr>
            <w:noProof/>
            <w:webHidden/>
          </w:rPr>
          <w:fldChar w:fldCharType="end"/>
        </w:r>
      </w:hyperlink>
    </w:p>
    <w:p w14:paraId="47969BE3" w14:textId="425B1D52" w:rsidR="00E5748B" w:rsidRDefault="00E5748B">
      <w:pPr>
        <w:pStyle w:val="Mucluc4"/>
        <w:rPr>
          <w:rFonts w:asciiTheme="minorHAnsi" w:hAnsiTheme="minorHAnsi"/>
          <w:noProof/>
          <w:color w:val="auto"/>
          <w:kern w:val="2"/>
          <w:sz w:val="24"/>
          <w:szCs w:val="24"/>
          <w14:ligatures w14:val="standardContextual"/>
        </w:rPr>
      </w:pPr>
      <w:hyperlink w:anchor="_Toc242385570" w:history="1">
        <w:r w:rsidRPr="00E8105F">
          <w:rPr>
            <w:rStyle w:val="Siuktni"/>
            <w:b/>
            <w:noProof/>
          </w:rPr>
          <w:t>Hình 4.9:</w:t>
        </w:r>
        <w:r w:rsidRPr="00E8105F">
          <w:rPr>
            <w:rStyle w:val="Siuktni"/>
            <w:noProof/>
          </w:rPr>
          <w:t xml:space="preserve"> Kho Văn bản pháp quy – Bộ lọc loại văn bản và chức năng tải file PDF scan</w:t>
        </w:r>
        <w:r>
          <w:rPr>
            <w:noProof/>
            <w:webHidden/>
          </w:rPr>
          <w:tab/>
        </w:r>
        <w:r>
          <w:rPr>
            <w:noProof/>
            <w:webHidden/>
          </w:rPr>
          <w:fldChar w:fldCharType="begin"/>
        </w:r>
        <w:r>
          <w:rPr>
            <w:noProof/>
            <w:webHidden/>
          </w:rPr>
          <w:instrText xml:space="preserve"> PAGEREF _Toc242385570 \h </w:instrText>
        </w:r>
        <w:r>
          <w:rPr>
            <w:noProof/>
            <w:webHidden/>
          </w:rPr>
        </w:r>
        <w:r>
          <w:rPr>
            <w:noProof/>
            <w:webHidden/>
          </w:rPr>
          <w:fldChar w:fldCharType="separate"/>
        </w:r>
        <w:r>
          <w:rPr>
            <w:noProof/>
            <w:webHidden/>
          </w:rPr>
          <w:t>61</w:t>
        </w:r>
        <w:r>
          <w:rPr>
            <w:noProof/>
            <w:webHidden/>
          </w:rPr>
          <w:fldChar w:fldCharType="end"/>
        </w:r>
      </w:hyperlink>
    </w:p>
    <w:p w14:paraId="77E71FF7" w14:textId="3079A201" w:rsidR="00E5748B" w:rsidRDefault="00E5748B">
      <w:pPr>
        <w:pStyle w:val="Mucluc4"/>
        <w:rPr>
          <w:rFonts w:asciiTheme="minorHAnsi" w:hAnsiTheme="minorHAnsi"/>
          <w:noProof/>
          <w:color w:val="auto"/>
          <w:kern w:val="2"/>
          <w:sz w:val="24"/>
          <w:szCs w:val="24"/>
          <w14:ligatures w14:val="standardContextual"/>
        </w:rPr>
      </w:pPr>
      <w:hyperlink w:anchor="_Toc242385571" w:history="1">
        <w:r w:rsidRPr="00E8105F">
          <w:rPr>
            <w:rStyle w:val="Siuktni"/>
            <w:b/>
            <w:noProof/>
          </w:rPr>
          <w:t>Hình 4.10:</w:t>
        </w:r>
        <w:r w:rsidRPr="00E8105F">
          <w:rPr>
            <w:rStyle w:val="Siuktni"/>
            <w:noProof/>
          </w:rPr>
          <w:t xml:space="preserve"> Chi tiết bộ lọc Văn bản và trạng thái tải xuống tệp văn bản pháp quy</w:t>
        </w:r>
        <w:r>
          <w:rPr>
            <w:noProof/>
            <w:webHidden/>
          </w:rPr>
          <w:tab/>
        </w:r>
        <w:r>
          <w:rPr>
            <w:noProof/>
            <w:webHidden/>
          </w:rPr>
          <w:fldChar w:fldCharType="begin"/>
        </w:r>
        <w:r>
          <w:rPr>
            <w:noProof/>
            <w:webHidden/>
          </w:rPr>
          <w:instrText xml:space="preserve"> PAGEREF _Toc242385571 \h </w:instrText>
        </w:r>
        <w:r>
          <w:rPr>
            <w:noProof/>
            <w:webHidden/>
          </w:rPr>
        </w:r>
        <w:r>
          <w:rPr>
            <w:noProof/>
            <w:webHidden/>
          </w:rPr>
          <w:fldChar w:fldCharType="separate"/>
        </w:r>
        <w:r>
          <w:rPr>
            <w:noProof/>
            <w:webHidden/>
          </w:rPr>
          <w:t>61</w:t>
        </w:r>
        <w:r>
          <w:rPr>
            <w:noProof/>
            <w:webHidden/>
          </w:rPr>
          <w:fldChar w:fldCharType="end"/>
        </w:r>
      </w:hyperlink>
    </w:p>
    <w:p w14:paraId="78C24907" w14:textId="1646D5CF" w:rsidR="00E5748B" w:rsidRDefault="00E5748B">
      <w:pPr>
        <w:pStyle w:val="Mucluc4"/>
        <w:rPr>
          <w:rFonts w:asciiTheme="minorHAnsi" w:hAnsiTheme="minorHAnsi"/>
          <w:noProof/>
          <w:color w:val="auto"/>
          <w:kern w:val="2"/>
          <w:sz w:val="24"/>
          <w:szCs w:val="24"/>
          <w14:ligatures w14:val="standardContextual"/>
        </w:rPr>
      </w:pPr>
      <w:hyperlink w:anchor="_Toc242385572" w:history="1">
        <w:r w:rsidRPr="00E8105F">
          <w:rPr>
            <w:rStyle w:val="Siuktni"/>
            <w:b/>
            <w:noProof/>
          </w:rPr>
          <w:t>Hình 4.11:</w:t>
        </w:r>
        <w:r w:rsidRPr="00E8105F">
          <w:rPr>
            <w:rStyle w:val="Siuktni"/>
            <w:noProof/>
          </w:rPr>
          <w:t xml:space="preserve"> Kho Biểu mẫu điện tử – Danh mục biểu mẫu nghiệp vụ công đoàn cho đoàn viên tải về</w:t>
        </w:r>
        <w:r>
          <w:rPr>
            <w:noProof/>
            <w:webHidden/>
          </w:rPr>
          <w:tab/>
        </w:r>
        <w:r>
          <w:rPr>
            <w:noProof/>
            <w:webHidden/>
          </w:rPr>
          <w:fldChar w:fldCharType="begin"/>
        </w:r>
        <w:r>
          <w:rPr>
            <w:noProof/>
            <w:webHidden/>
          </w:rPr>
          <w:instrText xml:space="preserve"> PAGEREF _Toc242385572 \h </w:instrText>
        </w:r>
        <w:r>
          <w:rPr>
            <w:noProof/>
            <w:webHidden/>
          </w:rPr>
        </w:r>
        <w:r>
          <w:rPr>
            <w:noProof/>
            <w:webHidden/>
          </w:rPr>
          <w:fldChar w:fldCharType="separate"/>
        </w:r>
        <w:r>
          <w:rPr>
            <w:noProof/>
            <w:webHidden/>
          </w:rPr>
          <w:t>62</w:t>
        </w:r>
        <w:r>
          <w:rPr>
            <w:noProof/>
            <w:webHidden/>
          </w:rPr>
          <w:fldChar w:fldCharType="end"/>
        </w:r>
      </w:hyperlink>
    </w:p>
    <w:p w14:paraId="50788CF3" w14:textId="2B3C9343" w:rsidR="00E5748B" w:rsidRDefault="00E5748B">
      <w:pPr>
        <w:pStyle w:val="Mucluc4"/>
        <w:rPr>
          <w:rFonts w:asciiTheme="minorHAnsi" w:hAnsiTheme="minorHAnsi"/>
          <w:noProof/>
          <w:color w:val="auto"/>
          <w:kern w:val="2"/>
          <w:sz w:val="24"/>
          <w:szCs w:val="24"/>
          <w14:ligatures w14:val="standardContextual"/>
        </w:rPr>
      </w:pPr>
      <w:hyperlink w:anchor="_Toc242385573" w:history="1">
        <w:r w:rsidRPr="00E8105F">
          <w:rPr>
            <w:rStyle w:val="Siuktni"/>
            <w:b/>
            <w:noProof/>
          </w:rPr>
          <w:t>Hình 4.12:</w:t>
        </w:r>
        <w:r w:rsidRPr="00E8105F">
          <w:rPr>
            <w:rStyle w:val="Siuktni"/>
            <w:noProof/>
          </w:rPr>
          <w:t xml:space="preserve"> Phân hệ Chính sách Chăm lo – Danh mục chương trình phúc lợi và mức kinh phí hỗ trợ</w:t>
        </w:r>
        <w:r>
          <w:rPr>
            <w:noProof/>
            <w:webHidden/>
          </w:rPr>
          <w:tab/>
        </w:r>
        <w:r>
          <w:rPr>
            <w:noProof/>
            <w:webHidden/>
          </w:rPr>
          <w:fldChar w:fldCharType="begin"/>
        </w:r>
        <w:r>
          <w:rPr>
            <w:noProof/>
            <w:webHidden/>
          </w:rPr>
          <w:instrText xml:space="preserve"> PAGEREF _Toc242385573 \h </w:instrText>
        </w:r>
        <w:r>
          <w:rPr>
            <w:noProof/>
            <w:webHidden/>
          </w:rPr>
        </w:r>
        <w:r>
          <w:rPr>
            <w:noProof/>
            <w:webHidden/>
          </w:rPr>
          <w:fldChar w:fldCharType="separate"/>
        </w:r>
        <w:r>
          <w:rPr>
            <w:noProof/>
            <w:webHidden/>
          </w:rPr>
          <w:t>62</w:t>
        </w:r>
        <w:r>
          <w:rPr>
            <w:noProof/>
            <w:webHidden/>
          </w:rPr>
          <w:fldChar w:fldCharType="end"/>
        </w:r>
      </w:hyperlink>
    </w:p>
    <w:p w14:paraId="3BC42669" w14:textId="2F058463" w:rsidR="00E5748B" w:rsidRDefault="00E5748B">
      <w:pPr>
        <w:pStyle w:val="Mucluc4"/>
        <w:rPr>
          <w:rFonts w:asciiTheme="minorHAnsi" w:hAnsiTheme="minorHAnsi"/>
          <w:noProof/>
          <w:color w:val="auto"/>
          <w:kern w:val="2"/>
          <w:sz w:val="24"/>
          <w:szCs w:val="24"/>
          <w14:ligatures w14:val="standardContextual"/>
        </w:rPr>
      </w:pPr>
      <w:hyperlink w:anchor="_Toc242385574" w:history="1">
        <w:r w:rsidRPr="00E8105F">
          <w:rPr>
            <w:rStyle w:val="Siuktni"/>
            <w:b/>
            <w:noProof/>
          </w:rPr>
          <w:t>Hình 4.13:</w:t>
        </w:r>
        <w:r w:rsidRPr="00E8105F">
          <w:rPr>
            <w:rStyle w:val="Siuktni"/>
            <w:noProof/>
          </w:rPr>
          <w:t xml:space="preserve"> Modal Đơn đề nghị Trợ cấp / Chăm lo Phúc lợi – Form điện tử gửi về Ban Thường vụ</w:t>
        </w:r>
        <w:r>
          <w:rPr>
            <w:noProof/>
            <w:webHidden/>
          </w:rPr>
          <w:tab/>
        </w:r>
        <w:r>
          <w:rPr>
            <w:noProof/>
            <w:webHidden/>
          </w:rPr>
          <w:fldChar w:fldCharType="begin"/>
        </w:r>
        <w:r>
          <w:rPr>
            <w:noProof/>
            <w:webHidden/>
          </w:rPr>
          <w:instrText xml:space="preserve"> PAGEREF _Toc242385574 \h </w:instrText>
        </w:r>
        <w:r>
          <w:rPr>
            <w:noProof/>
            <w:webHidden/>
          </w:rPr>
        </w:r>
        <w:r>
          <w:rPr>
            <w:noProof/>
            <w:webHidden/>
          </w:rPr>
          <w:fldChar w:fldCharType="separate"/>
        </w:r>
        <w:r>
          <w:rPr>
            <w:noProof/>
            <w:webHidden/>
          </w:rPr>
          <w:t>63</w:t>
        </w:r>
        <w:r>
          <w:rPr>
            <w:noProof/>
            <w:webHidden/>
          </w:rPr>
          <w:fldChar w:fldCharType="end"/>
        </w:r>
      </w:hyperlink>
    </w:p>
    <w:p w14:paraId="6F0265B4" w14:textId="06D24BFB" w:rsidR="00E5748B" w:rsidRDefault="00E5748B">
      <w:pPr>
        <w:pStyle w:val="Mucluc4"/>
        <w:rPr>
          <w:rFonts w:asciiTheme="minorHAnsi" w:hAnsiTheme="minorHAnsi"/>
          <w:noProof/>
          <w:color w:val="auto"/>
          <w:kern w:val="2"/>
          <w:sz w:val="24"/>
          <w:szCs w:val="24"/>
          <w14:ligatures w14:val="standardContextual"/>
        </w:rPr>
      </w:pPr>
      <w:hyperlink w:anchor="_Toc242385575" w:history="1">
        <w:r w:rsidRPr="00E8105F">
          <w:rPr>
            <w:rStyle w:val="Siuktni"/>
            <w:b/>
            <w:noProof/>
          </w:rPr>
          <w:t>Hình 4.14:</w:t>
        </w:r>
        <w:r w:rsidRPr="00E8105F">
          <w:rPr>
            <w:rStyle w:val="Siuktni"/>
            <w:noProof/>
          </w:rPr>
          <w:t xml:space="preserve"> Trang Liên hệ – Thông tin Ban Chấp hành và bản đồ vị trí văn phòng Công đoàn TDMU</w:t>
        </w:r>
        <w:r>
          <w:rPr>
            <w:noProof/>
            <w:webHidden/>
          </w:rPr>
          <w:tab/>
        </w:r>
        <w:r>
          <w:rPr>
            <w:noProof/>
            <w:webHidden/>
          </w:rPr>
          <w:fldChar w:fldCharType="begin"/>
        </w:r>
        <w:r>
          <w:rPr>
            <w:noProof/>
            <w:webHidden/>
          </w:rPr>
          <w:instrText xml:space="preserve"> PAGEREF _Toc242385575 \h </w:instrText>
        </w:r>
        <w:r>
          <w:rPr>
            <w:noProof/>
            <w:webHidden/>
          </w:rPr>
        </w:r>
        <w:r>
          <w:rPr>
            <w:noProof/>
            <w:webHidden/>
          </w:rPr>
          <w:fldChar w:fldCharType="separate"/>
        </w:r>
        <w:r>
          <w:rPr>
            <w:noProof/>
            <w:webHidden/>
          </w:rPr>
          <w:t>63</w:t>
        </w:r>
        <w:r>
          <w:rPr>
            <w:noProof/>
            <w:webHidden/>
          </w:rPr>
          <w:fldChar w:fldCharType="end"/>
        </w:r>
      </w:hyperlink>
    </w:p>
    <w:p w14:paraId="4A04A93E" w14:textId="07671C71" w:rsidR="00E5748B" w:rsidRDefault="00E5748B">
      <w:pPr>
        <w:pStyle w:val="Mucluc4"/>
        <w:rPr>
          <w:rFonts w:asciiTheme="minorHAnsi" w:hAnsiTheme="minorHAnsi"/>
          <w:noProof/>
          <w:color w:val="auto"/>
          <w:kern w:val="2"/>
          <w:sz w:val="24"/>
          <w:szCs w:val="24"/>
          <w14:ligatures w14:val="standardContextual"/>
        </w:rPr>
      </w:pPr>
      <w:hyperlink w:anchor="_Toc242385576" w:history="1">
        <w:r w:rsidRPr="00E8105F">
          <w:rPr>
            <w:rStyle w:val="Siuktni"/>
            <w:b/>
            <w:noProof/>
          </w:rPr>
          <w:t>Hình 4.15:</w:t>
        </w:r>
        <w:r w:rsidRPr="00E8105F">
          <w:rPr>
            <w:rStyle w:val="Siuktni"/>
            <w:noProof/>
          </w:rPr>
          <w:t xml:space="preserve"> Form Gửi ý kiến nguyện vọng đoàn viên – Hỗ trợ gửi thông tin phản ánh và tùy chọn gửi ẩn danh</w:t>
        </w:r>
        <w:r>
          <w:rPr>
            <w:noProof/>
            <w:webHidden/>
          </w:rPr>
          <w:tab/>
        </w:r>
        <w:r>
          <w:rPr>
            <w:noProof/>
            <w:webHidden/>
          </w:rPr>
          <w:fldChar w:fldCharType="begin"/>
        </w:r>
        <w:r>
          <w:rPr>
            <w:noProof/>
            <w:webHidden/>
          </w:rPr>
          <w:instrText xml:space="preserve"> PAGEREF _Toc242385576 \h </w:instrText>
        </w:r>
        <w:r>
          <w:rPr>
            <w:noProof/>
            <w:webHidden/>
          </w:rPr>
        </w:r>
        <w:r>
          <w:rPr>
            <w:noProof/>
            <w:webHidden/>
          </w:rPr>
          <w:fldChar w:fldCharType="separate"/>
        </w:r>
        <w:r>
          <w:rPr>
            <w:noProof/>
            <w:webHidden/>
          </w:rPr>
          <w:t>64</w:t>
        </w:r>
        <w:r>
          <w:rPr>
            <w:noProof/>
            <w:webHidden/>
          </w:rPr>
          <w:fldChar w:fldCharType="end"/>
        </w:r>
      </w:hyperlink>
    </w:p>
    <w:p w14:paraId="2FDD9D4B" w14:textId="2DE84A59" w:rsidR="00E5748B" w:rsidRDefault="00E5748B">
      <w:pPr>
        <w:pStyle w:val="Mucluc4"/>
        <w:rPr>
          <w:rFonts w:asciiTheme="minorHAnsi" w:hAnsiTheme="minorHAnsi"/>
          <w:noProof/>
          <w:color w:val="auto"/>
          <w:kern w:val="2"/>
          <w:sz w:val="24"/>
          <w:szCs w:val="24"/>
          <w14:ligatures w14:val="standardContextual"/>
        </w:rPr>
      </w:pPr>
      <w:hyperlink w:anchor="_Toc242385577" w:history="1">
        <w:r w:rsidRPr="00E8105F">
          <w:rPr>
            <w:rStyle w:val="Siuktni"/>
            <w:b/>
            <w:noProof/>
          </w:rPr>
          <w:t>Hình 4.16:</w:t>
        </w:r>
        <w:r w:rsidRPr="00E8105F">
          <w:rPr>
            <w:rStyle w:val="Siuktni"/>
            <w:noProof/>
          </w:rPr>
          <w:t xml:space="preserve"> Bảng Điều Hành (Admin Dashboard) – 4 chỉ số KPI vòng đời nội dung và Hàng đợi phê duyệt</w:t>
        </w:r>
        <w:r>
          <w:rPr>
            <w:noProof/>
            <w:webHidden/>
          </w:rPr>
          <w:tab/>
        </w:r>
        <w:r>
          <w:rPr>
            <w:noProof/>
            <w:webHidden/>
          </w:rPr>
          <w:fldChar w:fldCharType="begin"/>
        </w:r>
        <w:r>
          <w:rPr>
            <w:noProof/>
            <w:webHidden/>
          </w:rPr>
          <w:instrText xml:space="preserve"> PAGEREF _Toc242385577 \h </w:instrText>
        </w:r>
        <w:r>
          <w:rPr>
            <w:noProof/>
            <w:webHidden/>
          </w:rPr>
        </w:r>
        <w:r>
          <w:rPr>
            <w:noProof/>
            <w:webHidden/>
          </w:rPr>
          <w:fldChar w:fldCharType="separate"/>
        </w:r>
        <w:r>
          <w:rPr>
            <w:noProof/>
            <w:webHidden/>
          </w:rPr>
          <w:t>65</w:t>
        </w:r>
        <w:r>
          <w:rPr>
            <w:noProof/>
            <w:webHidden/>
          </w:rPr>
          <w:fldChar w:fldCharType="end"/>
        </w:r>
      </w:hyperlink>
    </w:p>
    <w:p w14:paraId="63E8240E" w14:textId="12DB4047" w:rsidR="00E5748B" w:rsidRDefault="00E5748B">
      <w:pPr>
        <w:pStyle w:val="Mucluc4"/>
        <w:rPr>
          <w:rFonts w:asciiTheme="minorHAnsi" w:hAnsiTheme="minorHAnsi"/>
          <w:noProof/>
          <w:color w:val="auto"/>
          <w:kern w:val="2"/>
          <w:sz w:val="24"/>
          <w:szCs w:val="24"/>
          <w14:ligatures w14:val="standardContextual"/>
        </w:rPr>
      </w:pPr>
      <w:hyperlink w:anchor="_Toc242385578" w:history="1">
        <w:r w:rsidRPr="00E8105F">
          <w:rPr>
            <w:rStyle w:val="Siuktni"/>
            <w:b/>
            <w:noProof/>
          </w:rPr>
          <w:t>Hình 4.17:</w:t>
        </w:r>
        <w:r w:rsidRPr="00E8105F">
          <w:rPr>
            <w:rStyle w:val="Siuktni"/>
            <w:noProof/>
          </w:rPr>
          <w:t xml:space="preserve"> Quản Lý Tin Tức – Danh sách bài viết toàn hệ thống với bộ lọc trạng thái và các tác vụ</w:t>
        </w:r>
        <w:r>
          <w:rPr>
            <w:noProof/>
            <w:webHidden/>
          </w:rPr>
          <w:tab/>
        </w:r>
        <w:r>
          <w:rPr>
            <w:noProof/>
            <w:webHidden/>
          </w:rPr>
          <w:fldChar w:fldCharType="begin"/>
        </w:r>
        <w:r>
          <w:rPr>
            <w:noProof/>
            <w:webHidden/>
          </w:rPr>
          <w:instrText xml:space="preserve"> PAGEREF _Toc242385578 \h </w:instrText>
        </w:r>
        <w:r>
          <w:rPr>
            <w:noProof/>
            <w:webHidden/>
          </w:rPr>
        </w:r>
        <w:r>
          <w:rPr>
            <w:noProof/>
            <w:webHidden/>
          </w:rPr>
          <w:fldChar w:fldCharType="separate"/>
        </w:r>
        <w:r>
          <w:rPr>
            <w:noProof/>
            <w:webHidden/>
          </w:rPr>
          <w:t>65</w:t>
        </w:r>
        <w:r>
          <w:rPr>
            <w:noProof/>
            <w:webHidden/>
          </w:rPr>
          <w:fldChar w:fldCharType="end"/>
        </w:r>
      </w:hyperlink>
    </w:p>
    <w:p w14:paraId="5BBC16CF" w14:textId="5628E081" w:rsidR="00E5748B" w:rsidRDefault="00E5748B">
      <w:pPr>
        <w:pStyle w:val="Mucluc4"/>
        <w:rPr>
          <w:rFonts w:asciiTheme="minorHAnsi" w:hAnsiTheme="minorHAnsi"/>
          <w:noProof/>
          <w:color w:val="auto"/>
          <w:kern w:val="2"/>
          <w:sz w:val="24"/>
          <w:szCs w:val="24"/>
          <w14:ligatures w14:val="standardContextual"/>
        </w:rPr>
      </w:pPr>
      <w:hyperlink w:anchor="_Toc242385579" w:history="1">
        <w:r w:rsidRPr="00E8105F">
          <w:rPr>
            <w:rStyle w:val="Siuktni"/>
            <w:b/>
            <w:noProof/>
          </w:rPr>
          <w:t>Hình 4.18:</w:t>
        </w:r>
        <w:r w:rsidRPr="00E8105F">
          <w:rPr>
            <w:rStyle w:val="Siuktni"/>
            <w:noProof/>
          </w:rPr>
          <w:t xml:space="preserve"> Phòng Biên Tập Đa Kênh AI Studio – Trình soạn thảo 3 tầng, Tủ bản thảo và AI Copilot</w:t>
        </w:r>
        <w:r>
          <w:rPr>
            <w:noProof/>
            <w:webHidden/>
          </w:rPr>
          <w:tab/>
        </w:r>
        <w:r>
          <w:rPr>
            <w:noProof/>
            <w:webHidden/>
          </w:rPr>
          <w:fldChar w:fldCharType="begin"/>
        </w:r>
        <w:r>
          <w:rPr>
            <w:noProof/>
            <w:webHidden/>
          </w:rPr>
          <w:instrText xml:space="preserve"> PAGEREF _Toc242385579 \h </w:instrText>
        </w:r>
        <w:r>
          <w:rPr>
            <w:noProof/>
            <w:webHidden/>
          </w:rPr>
        </w:r>
        <w:r>
          <w:rPr>
            <w:noProof/>
            <w:webHidden/>
          </w:rPr>
          <w:fldChar w:fldCharType="separate"/>
        </w:r>
        <w:r>
          <w:rPr>
            <w:noProof/>
            <w:webHidden/>
          </w:rPr>
          <w:t>66</w:t>
        </w:r>
        <w:r>
          <w:rPr>
            <w:noProof/>
            <w:webHidden/>
          </w:rPr>
          <w:fldChar w:fldCharType="end"/>
        </w:r>
      </w:hyperlink>
    </w:p>
    <w:p w14:paraId="59C3E85A" w14:textId="31E1FB68" w:rsidR="00E5748B" w:rsidRDefault="00E5748B">
      <w:pPr>
        <w:pStyle w:val="Mucluc4"/>
        <w:rPr>
          <w:rFonts w:asciiTheme="minorHAnsi" w:hAnsiTheme="minorHAnsi"/>
          <w:noProof/>
          <w:color w:val="auto"/>
          <w:kern w:val="2"/>
          <w:sz w:val="24"/>
          <w:szCs w:val="24"/>
          <w14:ligatures w14:val="standardContextual"/>
        </w:rPr>
      </w:pPr>
      <w:hyperlink w:anchor="_Toc242385580" w:history="1">
        <w:r w:rsidRPr="00E8105F">
          <w:rPr>
            <w:rStyle w:val="Siuktni"/>
            <w:b/>
            <w:noProof/>
          </w:rPr>
          <w:t>Hình 4.19:</w:t>
        </w:r>
        <w:r w:rsidRPr="00E8105F">
          <w:rPr>
            <w:rStyle w:val="Siuktni"/>
            <w:noProof/>
          </w:rPr>
          <w:t xml:space="preserve"> Chức năng Nạp tệp hồ sơ tư liệu sự kiện – AI phân tích tài liệu đa định dạng để lập bài tự động</w:t>
        </w:r>
        <w:r>
          <w:rPr>
            <w:noProof/>
            <w:webHidden/>
          </w:rPr>
          <w:tab/>
        </w:r>
        <w:r>
          <w:rPr>
            <w:noProof/>
            <w:webHidden/>
          </w:rPr>
          <w:fldChar w:fldCharType="begin"/>
        </w:r>
        <w:r>
          <w:rPr>
            <w:noProof/>
            <w:webHidden/>
          </w:rPr>
          <w:instrText xml:space="preserve"> PAGEREF _Toc242385580 \h </w:instrText>
        </w:r>
        <w:r>
          <w:rPr>
            <w:noProof/>
            <w:webHidden/>
          </w:rPr>
        </w:r>
        <w:r>
          <w:rPr>
            <w:noProof/>
            <w:webHidden/>
          </w:rPr>
          <w:fldChar w:fldCharType="separate"/>
        </w:r>
        <w:r>
          <w:rPr>
            <w:noProof/>
            <w:webHidden/>
          </w:rPr>
          <w:t>66</w:t>
        </w:r>
        <w:r>
          <w:rPr>
            <w:noProof/>
            <w:webHidden/>
          </w:rPr>
          <w:fldChar w:fldCharType="end"/>
        </w:r>
      </w:hyperlink>
    </w:p>
    <w:p w14:paraId="4BB5A6C7" w14:textId="6E2C7F6C" w:rsidR="00E5748B" w:rsidRDefault="00E5748B">
      <w:pPr>
        <w:pStyle w:val="Mucluc4"/>
        <w:rPr>
          <w:rFonts w:asciiTheme="minorHAnsi" w:hAnsiTheme="minorHAnsi"/>
          <w:noProof/>
          <w:color w:val="auto"/>
          <w:kern w:val="2"/>
          <w:sz w:val="24"/>
          <w:szCs w:val="24"/>
          <w14:ligatures w14:val="standardContextual"/>
        </w:rPr>
      </w:pPr>
      <w:hyperlink w:anchor="_Toc242385581" w:history="1">
        <w:r w:rsidRPr="00E8105F">
          <w:rPr>
            <w:rStyle w:val="Siuktni"/>
            <w:b/>
            <w:noProof/>
          </w:rPr>
          <w:t>Hình 4.20:</w:t>
        </w:r>
        <w:r w:rsidRPr="00E8105F">
          <w:rPr>
            <w:rStyle w:val="Siuktni"/>
            <w:noProof/>
          </w:rPr>
          <w:t xml:space="preserve"> Tab Zalo OA – Xem trước định dạng bài đăng tối ưu cho kênh Zalo Official Account</w:t>
        </w:r>
        <w:r>
          <w:rPr>
            <w:noProof/>
            <w:webHidden/>
          </w:rPr>
          <w:tab/>
        </w:r>
        <w:r>
          <w:rPr>
            <w:noProof/>
            <w:webHidden/>
          </w:rPr>
          <w:fldChar w:fldCharType="begin"/>
        </w:r>
        <w:r>
          <w:rPr>
            <w:noProof/>
            <w:webHidden/>
          </w:rPr>
          <w:instrText xml:space="preserve"> PAGEREF _Toc242385581 \h </w:instrText>
        </w:r>
        <w:r>
          <w:rPr>
            <w:noProof/>
            <w:webHidden/>
          </w:rPr>
        </w:r>
        <w:r>
          <w:rPr>
            <w:noProof/>
            <w:webHidden/>
          </w:rPr>
          <w:fldChar w:fldCharType="separate"/>
        </w:r>
        <w:r>
          <w:rPr>
            <w:noProof/>
            <w:webHidden/>
          </w:rPr>
          <w:t>67</w:t>
        </w:r>
        <w:r>
          <w:rPr>
            <w:noProof/>
            <w:webHidden/>
          </w:rPr>
          <w:fldChar w:fldCharType="end"/>
        </w:r>
      </w:hyperlink>
    </w:p>
    <w:p w14:paraId="12CBF138" w14:textId="60A19B44" w:rsidR="00E5748B" w:rsidRDefault="00E5748B">
      <w:pPr>
        <w:pStyle w:val="Mucluc4"/>
        <w:rPr>
          <w:rFonts w:asciiTheme="minorHAnsi" w:hAnsiTheme="minorHAnsi"/>
          <w:noProof/>
          <w:color w:val="auto"/>
          <w:kern w:val="2"/>
          <w:sz w:val="24"/>
          <w:szCs w:val="24"/>
          <w14:ligatures w14:val="standardContextual"/>
        </w:rPr>
      </w:pPr>
      <w:hyperlink w:anchor="_Toc242385582" w:history="1">
        <w:r w:rsidRPr="00E8105F">
          <w:rPr>
            <w:rStyle w:val="Siuktni"/>
            <w:b/>
            <w:noProof/>
          </w:rPr>
          <w:t>Hình 4.21:</w:t>
        </w:r>
        <w:r w:rsidRPr="00E8105F">
          <w:rPr>
            <w:rStyle w:val="Siuktni"/>
            <w:noProof/>
          </w:rPr>
          <w:t xml:space="preserve"> Tab Facebook – Xem trước bài đăng Fanpage kèm tỷ lệ ảnh chuẩn và danh mục hashtag gợi ý</w:t>
        </w:r>
        <w:r>
          <w:rPr>
            <w:noProof/>
            <w:webHidden/>
          </w:rPr>
          <w:tab/>
        </w:r>
        <w:r>
          <w:rPr>
            <w:noProof/>
            <w:webHidden/>
          </w:rPr>
          <w:fldChar w:fldCharType="begin"/>
        </w:r>
        <w:r>
          <w:rPr>
            <w:noProof/>
            <w:webHidden/>
          </w:rPr>
          <w:instrText xml:space="preserve"> PAGEREF _Toc242385582 \h </w:instrText>
        </w:r>
        <w:r>
          <w:rPr>
            <w:noProof/>
            <w:webHidden/>
          </w:rPr>
        </w:r>
        <w:r>
          <w:rPr>
            <w:noProof/>
            <w:webHidden/>
          </w:rPr>
          <w:fldChar w:fldCharType="separate"/>
        </w:r>
        <w:r>
          <w:rPr>
            <w:noProof/>
            <w:webHidden/>
          </w:rPr>
          <w:t>68</w:t>
        </w:r>
        <w:r>
          <w:rPr>
            <w:noProof/>
            <w:webHidden/>
          </w:rPr>
          <w:fldChar w:fldCharType="end"/>
        </w:r>
      </w:hyperlink>
    </w:p>
    <w:p w14:paraId="34F1AB6A" w14:textId="356CEBB5" w:rsidR="00E5748B" w:rsidRDefault="00E5748B">
      <w:pPr>
        <w:pStyle w:val="Mucluc4"/>
        <w:rPr>
          <w:rFonts w:asciiTheme="minorHAnsi" w:hAnsiTheme="minorHAnsi"/>
          <w:noProof/>
          <w:color w:val="auto"/>
          <w:kern w:val="2"/>
          <w:sz w:val="24"/>
          <w:szCs w:val="24"/>
          <w14:ligatures w14:val="standardContextual"/>
        </w:rPr>
      </w:pPr>
      <w:hyperlink w:anchor="_Toc242385583" w:history="1">
        <w:r w:rsidRPr="00E8105F">
          <w:rPr>
            <w:rStyle w:val="Siuktni"/>
            <w:b/>
            <w:noProof/>
          </w:rPr>
          <w:t>Hình 4.22:</w:t>
        </w:r>
        <w:r w:rsidRPr="00E8105F">
          <w:rPr>
            <w:rStyle w:val="Siuktni"/>
            <w:noProof/>
          </w:rPr>
          <w:t xml:space="preserve"> Kết quả bài viết được tự động xuất bản và hiển thị thành công trên Fanpage Facebook Công đoàn TDMU</w:t>
        </w:r>
        <w:r>
          <w:rPr>
            <w:noProof/>
            <w:webHidden/>
          </w:rPr>
          <w:tab/>
        </w:r>
        <w:r>
          <w:rPr>
            <w:noProof/>
            <w:webHidden/>
          </w:rPr>
          <w:fldChar w:fldCharType="begin"/>
        </w:r>
        <w:r>
          <w:rPr>
            <w:noProof/>
            <w:webHidden/>
          </w:rPr>
          <w:instrText xml:space="preserve"> PAGEREF _Toc242385583 \h </w:instrText>
        </w:r>
        <w:r>
          <w:rPr>
            <w:noProof/>
            <w:webHidden/>
          </w:rPr>
        </w:r>
        <w:r>
          <w:rPr>
            <w:noProof/>
            <w:webHidden/>
          </w:rPr>
          <w:fldChar w:fldCharType="separate"/>
        </w:r>
        <w:r>
          <w:rPr>
            <w:noProof/>
            <w:webHidden/>
          </w:rPr>
          <w:t>69</w:t>
        </w:r>
        <w:r>
          <w:rPr>
            <w:noProof/>
            <w:webHidden/>
          </w:rPr>
          <w:fldChar w:fldCharType="end"/>
        </w:r>
      </w:hyperlink>
    </w:p>
    <w:p w14:paraId="3649D295" w14:textId="16218DBC" w:rsidR="00E5748B" w:rsidRDefault="00E5748B">
      <w:pPr>
        <w:pStyle w:val="Mucluc4"/>
        <w:rPr>
          <w:rFonts w:asciiTheme="minorHAnsi" w:hAnsiTheme="minorHAnsi"/>
          <w:noProof/>
          <w:color w:val="auto"/>
          <w:kern w:val="2"/>
          <w:sz w:val="24"/>
          <w:szCs w:val="24"/>
          <w14:ligatures w14:val="standardContextual"/>
        </w:rPr>
      </w:pPr>
      <w:hyperlink w:anchor="_Toc242385584" w:history="1">
        <w:r w:rsidRPr="00E8105F">
          <w:rPr>
            <w:rStyle w:val="Siuktni"/>
            <w:b/>
            <w:noProof/>
          </w:rPr>
          <w:t>Hình 4.23:</w:t>
        </w:r>
        <w:r w:rsidRPr="00E8105F">
          <w:rPr>
            <w:rStyle w:val="Siuktni"/>
            <w:noProof/>
          </w:rPr>
          <w:t xml:space="preserve"> Quản Lý Lịch Xuất Bản – Danh sách bài viết đã hẹn giờ theo dòng thời gian và trạng thái</w:t>
        </w:r>
        <w:r>
          <w:rPr>
            <w:noProof/>
            <w:webHidden/>
          </w:rPr>
          <w:tab/>
        </w:r>
        <w:r>
          <w:rPr>
            <w:noProof/>
            <w:webHidden/>
          </w:rPr>
          <w:fldChar w:fldCharType="begin"/>
        </w:r>
        <w:r>
          <w:rPr>
            <w:noProof/>
            <w:webHidden/>
          </w:rPr>
          <w:instrText xml:space="preserve"> PAGEREF _Toc242385584 \h </w:instrText>
        </w:r>
        <w:r>
          <w:rPr>
            <w:noProof/>
            <w:webHidden/>
          </w:rPr>
        </w:r>
        <w:r>
          <w:rPr>
            <w:noProof/>
            <w:webHidden/>
          </w:rPr>
          <w:fldChar w:fldCharType="separate"/>
        </w:r>
        <w:r>
          <w:rPr>
            <w:noProof/>
            <w:webHidden/>
          </w:rPr>
          <w:t>69</w:t>
        </w:r>
        <w:r>
          <w:rPr>
            <w:noProof/>
            <w:webHidden/>
          </w:rPr>
          <w:fldChar w:fldCharType="end"/>
        </w:r>
      </w:hyperlink>
    </w:p>
    <w:p w14:paraId="49206622" w14:textId="623AD95A" w:rsidR="00E5748B" w:rsidRDefault="00E5748B">
      <w:pPr>
        <w:pStyle w:val="Mucluc4"/>
        <w:rPr>
          <w:rFonts w:asciiTheme="minorHAnsi" w:hAnsiTheme="minorHAnsi"/>
          <w:noProof/>
          <w:color w:val="auto"/>
          <w:kern w:val="2"/>
          <w:sz w:val="24"/>
          <w:szCs w:val="24"/>
          <w14:ligatures w14:val="standardContextual"/>
        </w:rPr>
      </w:pPr>
      <w:hyperlink w:anchor="_Toc242385585" w:history="1">
        <w:r w:rsidRPr="00E8105F">
          <w:rPr>
            <w:rStyle w:val="Siuktni"/>
            <w:b/>
            <w:noProof/>
          </w:rPr>
          <w:t>Hình 4.24:</w:t>
        </w:r>
        <w:r w:rsidRPr="00E8105F">
          <w:rPr>
            <w:rStyle w:val="Siuktni"/>
            <w:noProof/>
          </w:rPr>
          <w:t xml:space="preserve"> Tab Hẹn Lịch Xuất Bản – Thiết lập thời gian phát hành tự động và đồng bộ đa kênh</w:t>
        </w:r>
        <w:r>
          <w:rPr>
            <w:noProof/>
            <w:webHidden/>
          </w:rPr>
          <w:tab/>
        </w:r>
        <w:r>
          <w:rPr>
            <w:noProof/>
            <w:webHidden/>
          </w:rPr>
          <w:fldChar w:fldCharType="begin"/>
        </w:r>
        <w:r>
          <w:rPr>
            <w:noProof/>
            <w:webHidden/>
          </w:rPr>
          <w:instrText xml:space="preserve"> PAGEREF _Toc242385585 \h </w:instrText>
        </w:r>
        <w:r>
          <w:rPr>
            <w:noProof/>
            <w:webHidden/>
          </w:rPr>
        </w:r>
        <w:r>
          <w:rPr>
            <w:noProof/>
            <w:webHidden/>
          </w:rPr>
          <w:fldChar w:fldCharType="separate"/>
        </w:r>
        <w:r>
          <w:rPr>
            <w:noProof/>
            <w:webHidden/>
          </w:rPr>
          <w:t>70</w:t>
        </w:r>
        <w:r>
          <w:rPr>
            <w:noProof/>
            <w:webHidden/>
          </w:rPr>
          <w:fldChar w:fldCharType="end"/>
        </w:r>
      </w:hyperlink>
    </w:p>
    <w:p w14:paraId="7AFB158B" w14:textId="56785196" w:rsidR="00E5748B" w:rsidRDefault="00E5748B">
      <w:pPr>
        <w:pStyle w:val="Mucluc4"/>
        <w:rPr>
          <w:rFonts w:asciiTheme="minorHAnsi" w:hAnsiTheme="minorHAnsi"/>
          <w:noProof/>
          <w:color w:val="auto"/>
          <w:kern w:val="2"/>
          <w:sz w:val="24"/>
          <w:szCs w:val="24"/>
          <w14:ligatures w14:val="standardContextual"/>
        </w:rPr>
      </w:pPr>
      <w:hyperlink w:anchor="_Toc242385586" w:history="1">
        <w:r w:rsidRPr="00E8105F">
          <w:rPr>
            <w:rStyle w:val="Siuktni"/>
            <w:b/>
            <w:noProof/>
          </w:rPr>
          <w:t>Hình 4.25:</w:t>
        </w:r>
        <w:r w:rsidRPr="00E8105F">
          <w:rPr>
            <w:rStyle w:val="Siuktni"/>
            <w:noProof/>
          </w:rPr>
          <w:t xml:space="preserve"> Quản Lý Kho Văn Bản – Danh mục văn bản, số lượt tải về và các tác vụ cập nhật tệp PDF</w:t>
        </w:r>
        <w:r>
          <w:rPr>
            <w:noProof/>
            <w:webHidden/>
          </w:rPr>
          <w:tab/>
        </w:r>
        <w:r>
          <w:rPr>
            <w:noProof/>
            <w:webHidden/>
          </w:rPr>
          <w:fldChar w:fldCharType="begin"/>
        </w:r>
        <w:r>
          <w:rPr>
            <w:noProof/>
            <w:webHidden/>
          </w:rPr>
          <w:instrText xml:space="preserve"> PAGEREF _Toc242385586 \h </w:instrText>
        </w:r>
        <w:r>
          <w:rPr>
            <w:noProof/>
            <w:webHidden/>
          </w:rPr>
        </w:r>
        <w:r>
          <w:rPr>
            <w:noProof/>
            <w:webHidden/>
          </w:rPr>
          <w:fldChar w:fldCharType="separate"/>
        </w:r>
        <w:r>
          <w:rPr>
            <w:noProof/>
            <w:webHidden/>
          </w:rPr>
          <w:t>70</w:t>
        </w:r>
        <w:r>
          <w:rPr>
            <w:noProof/>
            <w:webHidden/>
          </w:rPr>
          <w:fldChar w:fldCharType="end"/>
        </w:r>
      </w:hyperlink>
    </w:p>
    <w:p w14:paraId="0D76649E" w14:textId="5E5DB805" w:rsidR="00E5748B" w:rsidRDefault="00E5748B">
      <w:pPr>
        <w:pStyle w:val="Mucluc4"/>
        <w:rPr>
          <w:rFonts w:asciiTheme="minorHAnsi" w:hAnsiTheme="minorHAnsi"/>
          <w:noProof/>
          <w:color w:val="auto"/>
          <w:kern w:val="2"/>
          <w:sz w:val="24"/>
          <w:szCs w:val="24"/>
          <w14:ligatures w14:val="standardContextual"/>
        </w:rPr>
      </w:pPr>
      <w:hyperlink w:anchor="_Toc242385587" w:history="1">
        <w:r w:rsidRPr="00E8105F">
          <w:rPr>
            <w:rStyle w:val="Siuktni"/>
            <w:b/>
            <w:noProof/>
          </w:rPr>
          <w:t>Hình 4.26:</w:t>
        </w:r>
        <w:r w:rsidRPr="00E8105F">
          <w:rPr>
            <w:rStyle w:val="Siuktni"/>
            <w:noProof/>
          </w:rPr>
          <w:t xml:space="preserve"> Quản Lý Kho Biểu Mẫu – Danh mục biểu mẫu nghiệp vụ và số liệu thống kê tải về của đoàn viên</w:t>
        </w:r>
        <w:r>
          <w:rPr>
            <w:noProof/>
            <w:webHidden/>
          </w:rPr>
          <w:tab/>
        </w:r>
        <w:r>
          <w:rPr>
            <w:noProof/>
            <w:webHidden/>
          </w:rPr>
          <w:fldChar w:fldCharType="begin"/>
        </w:r>
        <w:r>
          <w:rPr>
            <w:noProof/>
            <w:webHidden/>
          </w:rPr>
          <w:instrText xml:space="preserve"> PAGEREF _Toc242385587 \h </w:instrText>
        </w:r>
        <w:r>
          <w:rPr>
            <w:noProof/>
            <w:webHidden/>
          </w:rPr>
        </w:r>
        <w:r>
          <w:rPr>
            <w:noProof/>
            <w:webHidden/>
          </w:rPr>
          <w:fldChar w:fldCharType="separate"/>
        </w:r>
        <w:r>
          <w:rPr>
            <w:noProof/>
            <w:webHidden/>
          </w:rPr>
          <w:t>71</w:t>
        </w:r>
        <w:r>
          <w:rPr>
            <w:noProof/>
            <w:webHidden/>
          </w:rPr>
          <w:fldChar w:fldCharType="end"/>
        </w:r>
      </w:hyperlink>
    </w:p>
    <w:p w14:paraId="11FEC343" w14:textId="08A3B8E2" w:rsidR="00E5748B" w:rsidRDefault="00E5748B">
      <w:pPr>
        <w:pStyle w:val="Mucluc4"/>
        <w:rPr>
          <w:rFonts w:asciiTheme="minorHAnsi" w:hAnsiTheme="minorHAnsi"/>
          <w:noProof/>
          <w:color w:val="auto"/>
          <w:kern w:val="2"/>
          <w:sz w:val="24"/>
          <w:szCs w:val="24"/>
          <w14:ligatures w14:val="standardContextual"/>
        </w:rPr>
      </w:pPr>
      <w:hyperlink w:anchor="_Toc242385588" w:history="1">
        <w:r w:rsidRPr="00E8105F">
          <w:rPr>
            <w:rStyle w:val="Siuktni"/>
            <w:b/>
            <w:noProof/>
          </w:rPr>
          <w:t>Hình 4.27:</w:t>
        </w:r>
        <w:r w:rsidRPr="00E8105F">
          <w:rPr>
            <w:rStyle w:val="Siuktni"/>
            <w:noProof/>
          </w:rPr>
          <w:t xml:space="preserve"> Hòm Thư Góp Ý – Danh sách phản ánh phân theo trạng thái và nội dung trích yếu của đoàn viên</w:t>
        </w:r>
        <w:r>
          <w:rPr>
            <w:noProof/>
            <w:webHidden/>
          </w:rPr>
          <w:tab/>
        </w:r>
        <w:r>
          <w:rPr>
            <w:noProof/>
            <w:webHidden/>
          </w:rPr>
          <w:fldChar w:fldCharType="begin"/>
        </w:r>
        <w:r>
          <w:rPr>
            <w:noProof/>
            <w:webHidden/>
          </w:rPr>
          <w:instrText xml:space="preserve"> PAGEREF _Toc242385588 \h </w:instrText>
        </w:r>
        <w:r>
          <w:rPr>
            <w:noProof/>
            <w:webHidden/>
          </w:rPr>
        </w:r>
        <w:r>
          <w:rPr>
            <w:noProof/>
            <w:webHidden/>
          </w:rPr>
          <w:fldChar w:fldCharType="separate"/>
        </w:r>
        <w:r>
          <w:rPr>
            <w:noProof/>
            <w:webHidden/>
          </w:rPr>
          <w:t>71</w:t>
        </w:r>
        <w:r>
          <w:rPr>
            <w:noProof/>
            <w:webHidden/>
          </w:rPr>
          <w:fldChar w:fldCharType="end"/>
        </w:r>
      </w:hyperlink>
    </w:p>
    <w:p w14:paraId="7595AE37" w14:textId="52A6D391" w:rsidR="00E5748B" w:rsidRDefault="00E5748B">
      <w:pPr>
        <w:pStyle w:val="Mucluc4"/>
        <w:rPr>
          <w:rFonts w:asciiTheme="minorHAnsi" w:hAnsiTheme="minorHAnsi"/>
          <w:noProof/>
          <w:color w:val="auto"/>
          <w:kern w:val="2"/>
          <w:sz w:val="24"/>
          <w:szCs w:val="24"/>
          <w14:ligatures w14:val="standardContextual"/>
        </w:rPr>
      </w:pPr>
      <w:hyperlink w:anchor="_Toc242385589" w:history="1">
        <w:r w:rsidRPr="00E8105F">
          <w:rPr>
            <w:rStyle w:val="Siuktni"/>
            <w:b/>
            <w:noProof/>
          </w:rPr>
          <w:t>Hình 4.28:</w:t>
        </w:r>
        <w:r w:rsidRPr="00E8105F">
          <w:rPr>
            <w:rStyle w:val="Siuktni"/>
            <w:noProof/>
          </w:rPr>
          <w:t xml:space="preserve"> Quản Lý Đơn Trợ Cấp – Dashboard thống kê kinh phí chi trả và danh sách hồ sơ theo trạng thái</w:t>
        </w:r>
        <w:r>
          <w:rPr>
            <w:noProof/>
            <w:webHidden/>
          </w:rPr>
          <w:tab/>
        </w:r>
        <w:r>
          <w:rPr>
            <w:noProof/>
            <w:webHidden/>
          </w:rPr>
          <w:fldChar w:fldCharType="begin"/>
        </w:r>
        <w:r>
          <w:rPr>
            <w:noProof/>
            <w:webHidden/>
          </w:rPr>
          <w:instrText xml:space="preserve"> PAGEREF _Toc242385589 \h </w:instrText>
        </w:r>
        <w:r>
          <w:rPr>
            <w:noProof/>
            <w:webHidden/>
          </w:rPr>
        </w:r>
        <w:r>
          <w:rPr>
            <w:noProof/>
            <w:webHidden/>
          </w:rPr>
          <w:fldChar w:fldCharType="separate"/>
        </w:r>
        <w:r>
          <w:rPr>
            <w:noProof/>
            <w:webHidden/>
          </w:rPr>
          <w:t>72</w:t>
        </w:r>
        <w:r>
          <w:rPr>
            <w:noProof/>
            <w:webHidden/>
          </w:rPr>
          <w:fldChar w:fldCharType="end"/>
        </w:r>
      </w:hyperlink>
    </w:p>
    <w:p w14:paraId="0A495BC2" w14:textId="179E43C5" w:rsidR="00E5748B" w:rsidRDefault="00E5748B">
      <w:pPr>
        <w:pStyle w:val="Mucluc4"/>
        <w:rPr>
          <w:rFonts w:asciiTheme="minorHAnsi" w:hAnsiTheme="minorHAnsi"/>
          <w:noProof/>
          <w:color w:val="auto"/>
          <w:kern w:val="2"/>
          <w:sz w:val="24"/>
          <w:szCs w:val="24"/>
          <w14:ligatures w14:val="standardContextual"/>
        </w:rPr>
      </w:pPr>
      <w:hyperlink w:anchor="_Toc242385590" w:history="1">
        <w:r w:rsidRPr="00E8105F">
          <w:rPr>
            <w:rStyle w:val="Siuktni"/>
            <w:b/>
            <w:noProof/>
          </w:rPr>
          <w:t>Hình 4.29:</w:t>
        </w:r>
        <w:r w:rsidRPr="00E8105F">
          <w:rPr>
            <w:rStyle w:val="Siuktni"/>
            <w:noProof/>
          </w:rPr>
          <w:t xml:space="preserve"> Báo Cáo 16 Tổ – Bảng tổng hợp tiến độ nộp báo cáo tháng và xếp loại thi đua toàn trường</w:t>
        </w:r>
        <w:r>
          <w:rPr>
            <w:noProof/>
            <w:webHidden/>
          </w:rPr>
          <w:tab/>
        </w:r>
        <w:r>
          <w:rPr>
            <w:noProof/>
            <w:webHidden/>
          </w:rPr>
          <w:fldChar w:fldCharType="begin"/>
        </w:r>
        <w:r>
          <w:rPr>
            <w:noProof/>
            <w:webHidden/>
          </w:rPr>
          <w:instrText xml:space="preserve"> PAGEREF _Toc242385590 \h </w:instrText>
        </w:r>
        <w:r>
          <w:rPr>
            <w:noProof/>
            <w:webHidden/>
          </w:rPr>
        </w:r>
        <w:r>
          <w:rPr>
            <w:noProof/>
            <w:webHidden/>
          </w:rPr>
          <w:fldChar w:fldCharType="separate"/>
        </w:r>
        <w:r>
          <w:rPr>
            <w:noProof/>
            <w:webHidden/>
          </w:rPr>
          <w:t>72</w:t>
        </w:r>
        <w:r>
          <w:rPr>
            <w:noProof/>
            <w:webHidden/>
          </w:rPr>
          <w:fldChar w:fldCharType="end"/>
        </w:r>
      </w:hyperlink>
    </w:p>
    <w:p w14:paraId="3B51EAFB" w14:textId="1FB9CEF8" w:rsidR="00E5748B" w:rsidRDefault="00E5748B">
      <w:pPr>
        <w:pStyle w:val="Mucluc4"/>
        <w:rPr>
          <w:rFonts w:asciiTheme="minorHAnsi" w:hAnsiTheme="minorHAnsi"/>
          <w:noProof/>
          <w:color w:val="auto"/>
          <w:kern w:val="2"/>
          <w:sz w:val="24"/>
          <w:szCs w:val="24"/>
          <w14:ligatures w14:val="standardContextual"/>
        </w:rPr>
      </w:pPr>
      <w:hyperlink w:anchor="_Toc242385591" w:history="1">
        <w:r w:rsidRPr="00E8105F">
          <w:rPr>
            <w:rStyle w:val="Siuktni"/>
            <w:b/>
            <w:noProof/>
          </w:rPr>
          <w:t>Hình 4.30:</w:t>
        </w:r>
        <w:r w:rsidRPr="00E8105F">
          <w:rPr>
            <w:rStyle w:val="Siuktni"/>
            <w:noProof/>
          </w:rPr>
          <w:t xml:space="preserve"> Bảng xếp hạng Thi đua 16 Tổ chi tiết – Điểm chấm từng tiêu chí và kết quả xếp loại thi đua</w:t>
        </w:r>
        <w:r>
          <w:rPr>
            <w:noProof/>
            <w:webHidden/>
          </w:rPr>
          <w:tab/>
        </w:r>
        <w:r>
          <w:rPr>
            <w:noProof/>
            <w:webHidden/>
          </w:rPr>
          <w:fldChar w:fldCharType="begin"/>
        </w:r>
        <w:r>
          <w:rPr>
            <w:noProof/>
            <w:webHidden/>
          </w:rPr>
          <w:instrText xml:space="preserve"> PAGEREF _Toc242385591 \h </w:instrText>
        </w:r>
        <w:r>
          <w:rPr>
            <w:noProof/>
            <w:webHidden/>
          </w:rPr>
        </w:r>
        <w:r>
          <w:rPr>
            <w:noProof/>
            <w:webHidden/>
          </w:rPr>
          <w:fldChar w:fldCharType="separate"/>
        </w:r>
        <w:r>
          <w:rPr>
            <w:noProof/>
            <w:webHidden/>
          </w:rPr>
          <w:t>73</w:t>
        </w:r>
        <w:r>
          <w:rPr>
            <w:noProof/>
            <w:webHidden/>
          </w:rPr>
          <w:fldChar w:fldCharType="end"/>
        </w:r>
      </w:hyperlink>
    </w:p>
    <w:p w14:paraId="50B0804A" w14:textId="2DBB7A8B" w:rsidR="00E5748B" w:rsidRDefault="00E5748B">
      <w:pPr>
        <w:pStyle w:val="Mucluc4"/>
        <w:rPr>
          <w:rFonts w:asciiTheme="minorHAnsi" w:hAnsiTheme="minorHAnsi"/>
          <w:noProof/>
          <w:color w:val="auto"/>
          <w:kern w:val="2"/>
          <w:sz w:val="24"/>
          <w:szCs w:val="24"/>
          <w14:ligatures w14:val="standardContextual"/>
        </w:rPr>
      </w:pPr>
      <w:hyperlink w:anchor="_Toc242385592" w:history="1">
        <w:r w:rsidRPr="00E8105F">
          <w:rPr>
            <w:rStyle w:val="Siuktni"/>
            <w:b/>
            <w:noProof/>
          </w:rPr>
          <w:t>Hình 4.31:</w:t>
        </w:r>
        <w:r w:rsidRPr="00E8105F">
          <w:rPr>
            <w:rStyle w:val="Siuktni"/>
            <w:noProof/>
          </w:rPr>
          <w:t xml:space="preserve"> Biểu Mẫu Báo Cáo Tháng (BM-02/CĐ) – Giao diện điền số liệu hoạt động và minh chứng thi đua</w:t>
        </w:r>
        <w:r>
          <w:rPr>
            <w:noProof/>
            <w:webHidden/>
          </w:rPr>
          <w:tab/>
        </w:r>
        <w:r>
          <w:rPr>
            <w:noProof/>
            <w:webHidden/>
          </w:rPr>
          <w:fldChar w:fldCharType="begin"/>
        </w:r>
        <w:r>
          <w:rPr>
            <w:noProof/>
            <w:webHidden/>
          </w:rPr>
          <w:instrText xml:space="preserve"> PAGEREF _Toc242385592 \h </w:instrText>
        </w:r>
        <w:r>
          <w:rPr>
            <w:noProof/>
            <w:webHidden/>
          </w:rPr>
        </w:r>
        <w:r>
          <w:rPr>
            <w:noProof/>
            <w:webHidden/>
          </w:rPr>
          <w:fldChar w:fldCharType="separate"/>
        </w:r>
        <w:r>
          <w:rPr>
            <w:noProof/>
            <w:webHidden/>
          </w:rPr>
          <w:t>73</w:t>
        </w:r>
        <w:r>
          <w:rPr>
            <w:noProof/>
            <w:webHidden/>
          </w:rPr>
          <w:fldChar w:fldCharType="end"/>
        </w:r>
      </w:hyperlink>
    </w:p>
    <w:p w14:paraId="1E36804F" w14:textId="4E014E51" w:rsidR="00E5748B" w:rsidRDefault="00E5748B">
      <w:pPr>
        <w:pStyle w:val="Mucluc4"/>
        <w:rPr>
          <w:rFonts w:asciiTheme="minorHAnsi" w:hAnsiTheme="minorHAnsi"/>
          <w:noProof/>
          <w:color w:val="auto"/>
          <w:kern w:val="2"/>
          <w:sz w:val="24"/>
          <w:szCs w:val="24"/>
          <w14:ligatures w14:val="standardContextual"/>
        </w:rPr>
      </w:pPr>
      <w:hyperlink w:anchor="_Toc242385593" w:history="1">
        <w:r w:rsidRPr="00E8105F">
          <w:rPr>
            <w:rStyle w:val="Siuktni"/>
            <w:b/>
            <w:noProof/>
          </w:rPr>
          <w:t>Hình 4.32:</w:t>
        </w:r>
        <w:r w:rsidRPr="00E8105F">
          <w:rPr>
            <w:rStyle w:val="Siuktni"/>
            <w:noProof/>
          </w:rPr>
          <w:t xml:space="preserve"> Quả</w:t>
        </w:r>
        <w:r w:rsidRPr="00E8105F">
          <w:rPr>
            <w:rStyle w:val="Siuktni"/>
            <w:noProof/>
          </w:rPr>
          <w:t>n</w:t>
        </w:r>
        <w:r w:rsidRPr="00E8105F">
          <w:rPr>
            <w:rStyle w:val="Siuktni"/>
            <w:noProof/>
          </w:rPr>
          <w:t xml:space="preserve"> Lý Người Dùng – Danh sách tài khoản hệ thống, vai trò phân quyền và Tổ công đoàn gán kèm</w:t>
        </w:r>
        <w:r>
          <w:rPr>
            <w:noProof/>
            <w:webHidden/>
          </w:rPr>
          <w:tab/>
        </w:r>
        <w:r>
          <w:rPr>
            <w:noProof/>
            <w:webHidden/>
          </w:rPr>
          <w:fldChar w:fldCharType="begin"/>
        </w:r>
        <w:r>
          <w:rPr>
            <w:noProof/>
            <w:webHidden/>
          </w:rPr>
          <w:instrText xml:space="preserve"> PAGEREF _Toc242385593 \h </w:instrText>
        </w:r>
        <w:r>
          <w:rPr>
            <w:noProof/>
            <w:webHidden/>
          </w:rPr>
        </w:r>
        <w:r>
          <w:rPr>
            <w:noProof/>
            <w:webHidden/>
          </w:rPr>
          <w:fldChar w:fldCharType="separate"/>
        </w:r>
        <w:r>
          <w:rPr>
            <w:noProof/>
            <w:webHidden/>
          </w:rPr>
          <w:t>74</w:t>
        </w:r>
        <w:r>
          <w:rPr>
            <w:noProof/>
            <w:webHidden/>
          </w:rPr>
          <w:fldChar w:fldCharType="end"/>
        </w:r>
      </w:hyperlink>
    </w:p>
    <w:p w14:paraId="2BE51FFB" w14:textId="134367A0" w:rsidR="00E5748B" w:rsidRDefault="00E5748B">
      <w:pPr>
        <w:pStyle w:val="Mucluc4"/>
        <w:rPr>
          <w:rFonts w:asciiTheme="minorHAnsi" w:hAnsiTheme="minorHAnsi"/>
          <w:noProof/>
          <w:color w:val="auto"/>
          <w:kern w:val="2"/>
          <w:sz w:val="24"/>
          <w:szCs w:val="24"/>
          <w14:ligatures w14:val="standardContextual"/>
        </w:rPr>
      </w:pPr>
      <w:hyperlink w:anchor="_Toc242385594" w:history="1">
        <w:r w:rsidRPr="00E8105F">
          <w:rPr>
            <w:rStyle w:val="Siuktni"/>
            <w:b/>
            <w:noProof/>
          </w:rPr>
          <w:t>Hình 4.33:</w:t>
        </w:r>
        <w:r w:rsidRPr="00E8105F">
          <w:rPr>
            <w:rStyle w:val="Siuktni"/>
            <w:noProof/>
          </w:rPr>
          <w:t xml:space="preserve"> Ký Tác Nghiệp (Audit Logs) – Ghi nhận toàn diện lịch sử tác vụ phục vụ kiểm toán an toà</w:t>
        </w:r>
        <w:r w:rsidRPr="00E8105F">
          <w:rPr>
            <w:rStyle w:val="Siuktni"/>
            <w:noProof/>
          </w:rPr>
          <w:t>n</w:t>
        </w:r>
        <w:r>
          <w:rPr>
            <w:noProof/>
            <w:webHidden/>
          </w:rPr>
          <w:tab/>
        </w:r>
        <w:r>
          <w:rPr>
            <w:noProof/>
            <w:webHidden/>
          </w:rPr>
          <w:fldChar w:fldCharType="begin"/>
        </w:r>
        <w:r>
          <w:rPr>
            <w:noProof/>
            <w:webHidden/>
          </w:rPr>
          <w:instrText xml:space="preserve"> PAGEREF _Toc242385594 \h </w:instrText>
        </w:r>
        <w:r>
          <w:rPr>
            <w:noProof/>
            <w:webHidden/>
          </w:rPr>
        </w:r>
        <w:r>
          <w:rPr>
            <w:noProof/>
            <w:webHidden/>
          </w:rPr>
          <w:fldChar w:fldCharType="separate"/>
        </w:r>
        <w:r>
          <w:rPr>
            <w:noProof/>
            <w:webHidden/>
          </w:rPr>
          <w:t>74</w:t>
        </w:r>
        <w:r>
          <w:rPr>
            <w:noProof/>
            <w:webHidden/>
          </w:rPr>
          <w:fldChar w:fldCharType="end"/>
        </w:r>
      </w:hyperlink>
    </w:p>
    <w:p w14:paraId="1008AC64" w14:textId="24D3C0DA" w:rsidR="00E5748B" w:rsidRDefault="00E5748B">
      <w:pPr>
        <w:pStyle w:val="Mucluc4"/>
        <w:rPr>
          <w:rFonts w:asciiTheme="minorHAnsi" w:hAnsiTheme="minorHAnsi"/>
          <w:noProof/>
          <w:color w:val="auto"/>
          <w:kern w:val="2"/>
          <w:sz w:val="24"/>
          <w:szCs w:val="24"/>
          <w14:ligatures w14:val="standardContextual"/>
        </w:rPr>
      </w:pPr>
      <w:hyperlink w:anchor="_Toc242385595" w:history="1">
        <w:r w:rsidRPr="00E8105F">
          <w:rPr>
            <w:rStyle w:val="Siuktni"/>
            <w:b/>
            <w:noProof/>
          </w:rPr>
          <w:t>Hình 4.34:</w:t>
        </w:r>
        <w:r w:rsidRPr="00E8105F">
          <w:rPr>
            <w:rStyle w:val="Siuktni"/>
            <w:noProof/>
          </w:rPr>
          <w:t xml:space="preserve"> Cấu Hình Hệ Thống – Quản t</w:t>
        </w:r>
        <w:r w:rsidRPr="00E8105F">
          <w:rPr>
            <w:rStyle w:val="Siuktni"/>
            <w:noProof/>
          </w:rPr>
          <w:t>r</w:t>
        </w:r>
        <w:r w:rsidRPr="00E8105F">
          <w:rPr>
            <w:rStyle w:val="Siuktni"/>
            <w:noProof/>
          </w:rPr>
          <w:t>ị khóa Google Gemini API, Facebook Graph API và hạn ngạch token</w:t>
        </w:r>
        <w:r>
          <w:rPr>
            <w:noProof/>
            <w:webHidden/>
          </w:rPr>
          <w:tab/>
        </w:r>
        <w:r>
          <w:rPr>
            <w:noProof/>
            <w:webHidden/>
          </w:rPr>
          <w:fldChar w:fldCharType="begin"/>
        </w:r>
        <w:r>
          <w:rPr>
            <w:noProof/>
            <w:webHidden/>
          </w:rPr>
          <w:instrText xml:space="preserve"> PAGEREF _Toc242385595 \h </w:instrText>
        </w:r>
        <w:r>
          <w:rPr>
            <w:noProof/>
            <w:webHidden/>
          </w:rPr>
        </w:r>
        <w:r>
          <w:rPr>
            <w:noProof/>
            <w:webHidden/>
          </w:rPr>
          <w:fldChar w:fldCharType="separate"/>
        </w:r>
        <w:r>
          <w:rPr>
            <w:noProof/>
            <w:webHidden/>
          </w:rPr>
          <w:t>75</w:t>
        </w:r>
        <w:r>
          <w:rPr>
            <w:noProof/>
            <w:webHidden/>
          </w:rPr>
          <w:fldChar w:fldCharType="end"/>
        </w:r>
      </w:hyperlink>
    </w:p>
    <w:p w14:paraId="4628800E" w14:textId="37CA2164" w:rsidR="00C33A40" w:rsidRDefault="004F5BFF" w:rsidP="00A30447">
      <w:pPr>
        <w:pStyle w:val="Mucluc4"/>
        <w:rPr>
          <w:noProof/>
        </w:rPr>
      </w:pPr>
      <w:r>
        <w:rPr>
          <w:noProof/>
        </w:rPr>
        <w:fldChar w:fldCharType="end"/>
      </w:r>
    </w:p>
    <w:p w14:paraId="1AC578C6" w14:textId="77777777" w:rsidR="00E25F95" w:rsidRDefault="00E25F95">
      <w:pPr>
        <w:spacing w:after="0" w:line="240" w:lineRule="auto"/>
      </w:pPr>
      <w:r>
        <w:br w:type="page"/>
      </w:r>
    </w:p>
    <w:p w14:paraId="179E59EA" w14:textId="77777777" w:rsidR="002F52F2" w:rsidRPr="004F5BFF" w:rsidRDefault="00D1741E" w:rsidP="004F5BFF">
      <w:pPr>
        <w:pStyle w:val="m1b"/>
      </w:pPr>
      <w:bookmarkStart w:id="5" w:name="_Toc240897692"/>
      <w:bookmarkStart w:id="6" w:name="_Toc242385428"/>
      <w:r w:rsidRPr="004F5BFF">
        <w:lastRenderedPageBreak/>
        <w:t>Da</w:t>
      </w:r>
      <w:r w:rsidR="002F52F2" w:rsidRPr="004F5BFF">
        <w:t>nh Mục Bảng</w:t>
      </w:r>
      <w:bookmarkEnd w:id="5"/>
      <w:bookmarkEnd w:id="6"/>
    </w:p>
    <w:p w14:paraId="50988C3B" w14:textId="0EF4CC71" w:rsidR="00E5748B" w:rsidRDefault="00A30447">
      <w:pPr>
        <w:pStyle w:val="Mucluc5"/>
        <w:rPr>
          <w:rFonts w:asciiTheme="minorHAnsi" w:hAnsiTheme="minorHAnsi"/>
          <w:noProof/>
          <w:color w:val="auto"/>
          <w:kern w:val="2"/>
          <w:sz w:val="24"/>
          <w:szCs w:val="24"/>
          <w14:ligatures w14:val="standardContextual"/>
        </w:rPr>
      </w:pPr>
      <w:r>
        <w:fldChar w:fldCharType="begin"/>
      </w:r>
      <w:r>
        <w:instrText xml:space="preserve"> TOC \h \z \t ".bang1,5" </w:instrText>
      </w:r>
      <w:r>
        <w:fldChar w:fldCharType="separate"/>
      </w:r>
      <w:hyperlink w:anchor="_Toc242385596" w:history="1">
        <w:r w:rsidR="00E5748B" w:rsidRPr="00735DD2">
          <w:rPr>
            <w:rStyle w:val="Siuktni"/>
            <w:b/>
            <w:bCs/>
            <w:noProof/>
          </w:rPr>
          <w:t>Bảng 1.1:</w:t>
        </w:r>
        <w:r w:rsidR="00E5748B" w:rsidRPr="00735DD2">
          <w:rPr>
            <w:rStyle w:val="Siuktni"/>
            <w:noProof/>
          </w:rPr>
          <w:t xml:space="preserve"> Khảo sát phần cứng và hạ tầng công nghệ</w:t>
        </w:r>
        <w:r w:rsidR="00E5748B">
          <w:rPr>
            <w:noProof/>
            <w:webHidden/>
          </w:rPr>
          <w:tab/>
        </w:r>
        <w:r w:rsidR="00E5748B">
          <w:rPr>
            <w:noProof/>
            <w:webHidden/>
          </w:rPr>
          <w:fldChar w:fldCharType="begin"/>
        </w:r>
        <w:r w:rsidR="00E5748B">
          <w:rPr>
            <w:noProof/>
            <w:webHidden/>
          </w:rPr>
          <w:instrText xml:space="preserve"> PAGEREF _Toc242385596 \h </w:instrText>
        </w:r>
        <w:r w:rsidR="00E5748B">
          <w:rPr>
            <w:noProof/>
            <w:webHidden/>
          </w:rPr>
        </w:r>
        <w:r w:rsidR="00E5748B">
          <w:rPr>
            <w:noProof/>
            <w:webHidden/>
          </w:rPr>
          <w:fldChar w:fldCharType="separate"/>
        </w:r>
        <w:r w:rsidR="00E5748B">
          <w:rPr>
            <w:noProof/>
            <w:webHidden/>
          </w:rPr>
          <w:t>3</w:t>
        </w:r>
        <w:r w:rsidR="00E5748B">
          <w:rPr>
            <w:noProof/>
            <w:webHidden/>
          </w:rPr>
          <w:fldChar w:fldCharType="end"/>
        </w:r>
      </w:hyperlink>
    </w:p>
    <w:p w14:paraId="074888EE" w14:textId="093C81A6" w:rsidR="00E5748B" w:rsidRDefault="00E5748B">
      <w:pPr>
        <w:pStyle w:val="Mucluc5"/>
        <w:rPr>
          <w:rFonts w:asciiTheme="minorHAnsi" w:hAnsiTheme="minorHAnsi"/>
          <w:noProof/>
          <w:color w:val="auto"/>
          <w:kern w:val="2"/>
          <w:sz w:val="24"/>
          <w:szCs w:val="24"/>
          <w14:ligatures w14:val="standardContextual"/>
        </w:rPr>
      </w:pPr>
      <w:hyperlink w:anchor="_Toc242385597" w:history="1">
        <w:r w:rsidRPr="00735DD2">
          <w:rPr>
            <w:rStyle w:val="Siuktni"/>
            <w:b/>
            <w:bCs/>
            <w:noProof/>
          </w:rPr>
          <w:t>Bảng 1.2:</w:t>
        </w:r>
        <w:r w:rsidRPr="00735DD2">
          <w:rPr>
            <w:rStyle w:val="Siuktni"/>
            <w:noProof/>
          </w:rPr>
          <w:t xml:space="preserve"> Kế hoạch khảo sát nhu cầu truyền thông</w:t>
        </w:r>
        <w:r>
          <w:rPr>
            <w:noProof/>
            <w:webHidden/>
          </w:rPr>
          <w:tab/>
        </w:r>
        <w:r>
          <w:rPr>
            <w:noProof/>
            <w:webHidden/>
          </w:rPr>
          <w:fldChar w:fldCharType="begin"/>
        </w:r>
        <w:r>
          <w:rPr>
            <w:noProof/>
            <w:webHidden/>
          </w:rPr>
          <w:instrText xml:space="preserve"> PAGEREF _Toc242385597 \h </w:instrText>
        </w:r>
        <w:r>
          <w:rPr>
            <w:noProof/>
            <w:webHidden/>
          </w:rPr>
        </w:r>
        <w:r>
          <w:rPr>
            <w:noProof/>
            <w:webHidden/>
          </w:rPr>
          <w:fldChar w:fldCharType="separate"/>
        </w:r>
        <w:r>
          <w:rPr>
            <w:noProof/>
            <w:webHidden/>
          </w:rPr>
          <w:t>4</w:t>
        </w:r>
        <w:r>
          <w:rPr>
            <w:noProof/>
            <w:webHidden/>
          </w:rPr>
          <w:fldChar w:fldCharType="end"/>
        </w:r>
      </w:hyperlink>
    </w:p>
    <w:p w14:paraId="04B9CF9B" w14:textId="3547C701" w:rsidR="00E5748B" w:rsidRDefault="00E5748B">
      <w:pPr>
        <w:pStyle w:val="Mucluc5"/>
        <w:rPr>
          <w:rFonts w:asciiTheme="minorHAnsi" w:hAnsiTheme="minorHAnsi"/>
          <w:noProof/>
          <w:color w:val="auto"/>
          <w:kern w:val="2"/>
          <w:sz w:val="24"/>
          <w:szCs w:val="24"/>
          <w14:ligatures w14:val="standardContextual"/>
        </w:rPr>
      </w:pPr>
      <w:hyperlink w:anchor="_Toc242385598" w:history="1">
        <w:r w:rsidRPr="00735DD2">
          <w:rPr>
            <w:rStyle w:val="Siuktni"/>
            <w:b/>
            <w:bCs/>
            <w:noProof/>
          </w:rPr>
          <w:t>Bảng 1.3:</w:t>
        </w:r>
        <w:r w:rsidRPr="00735DD2">
          <w:rPr>
            <w:rStyle w:val="Siuktni"/>
            <w:noProof/>
          </w:rPr>
          <w:t xml:space="preserve"> Phiếu phỏng vấn Cán bộ Quản lý Truyền thông Công đoàn TDMU</w:t>
        </w:r>
        <w:r>
          <w:rPr>
            <w:noProof/>
            <w:webHidden/>
          </w:rPr>
          <w:tab/>
        </w:r>
        <w:r>
          <w:rPr>
            <w:noProof/>
            <w:webHidden/>
          </w:rPr>
          <w:fldChar w:fldCharType="begin"/>
        </w:r>
        <w:r>
          <w:rPr>
            <w:noProof/>
            <w:webHidden/>
          </w:rPr>
          <w:instrText xml:space="preserve"> PAGEREF _Toc242385598 \h </w:instrText>
        </w:r>
        <w:r>
          <w:rPr>
            <w:noProof/>
            <w:webHidden/>
          </w:rPr>
        </w:r>
        <w:r>
          <w:rPr>
            <w:noProof/>
            <w:webHidden/>
          </w:rPr>
          <w:fldChar w:fldCharType="separate"/>
        </w:r>
        <w:r>
          <w:rPr>
            <w:noProof/>
            <w:webHidden/>
          </w:rPr>
          <w:t>5</w:t>
        </w:r>
        <w:r>
          <w:rPr>
            <w:noProof/>
            <w:webHidden/>
          </w:rPr>
          <w:fldChar w:fldCharType="end"/>
        </w:r>
      </w:hyperlink>
    </w:p>
    <w:p w14:paraId="675E292D" w14:textId="264AFBA3" w:rsidR="00E5748B" w:rsidRDefault="00E5748B">
      <w:pPr>
        <w:pStyle w:val="Mucluc5"/>
        <w:rPr>
          <w:rFonts w:asciiTheme="minorHAnsi" w:hAnsiTheme="minorHAnsi"/>
          <w:noProof/>
          <w:color w:val="auto"/>
          <w:kern w:val="2"/>
          <w:sz w:val="24"/>
          <w:szCs w:val="24"/>
          <w14:ligatures w14:val="standardContextual"/>
        </w:rPr>
      </w:pPr>
      <w:hyperlink w:anchor="_Toc242385599" w:history="1">
        <w:r w:rsidRPr="00735DD2">
          <w:rPr>
            <w:rStyle w:val="Siuktni"/>
            <w:b/>
            <w:bCs/>
            <w:noProof/>
          </w:rPr>
          <w:t>Bảng 1.4:</w:t>
        </w:r>
        <w:r w:rsidRPr="00735DD2">
          <w:rPr>
            <w:rStyle w:val="Siuktni"/>
            <w:noProof/>
          </w:rPr>
          <w:t xml:space="preserve"> Phiếu phỏng vấn Biên tập viên &amp; Cán bộ Truyền thông kiêm nhiệm</w:t>
        </w:r>
        <w:r>
          <w:rPr>
            <w:noProof/>
            <w:webHidden/>
          </w:rPr>
          <w:tab/>
        </w:r>
        <w:r>
          <w:rPr>
            <w:noProof/>
            <w:webHidden/>
          </w:rPr>
          <w:fldChar w:fldCharType="begin"/>
        </w:r>
        <w:r>
          <w:rPr>
            <w:noProof/>
            <w:webHidden/>
          </w:rPr>
          <w:instrText xml:space="preserve"> PAGEREF _Toc242385599 \h </w:instrText>
        </w:r>
        <w:r>
          <w:rPr>
            <w:noProof/>
            <w:webHidden/>
          </w:rPr>
        </w:r>
        <w:r>
          <w:rPr>
            <w:noProof/>
            <w:webHidden/>
          </w:rPr>
          <w:fldChar w:fldCharType="separate"/>
        </w:r>
        <w:r>
          <w:rPr>
            <w:noProof/>
            <w:webHidden/>
          </w:rPr>
          <w:t>7</w:t>
        </w:r>
        <w:r>
          <w:rPr>
            <w:noProof/>
            <w:webHidden/>
          </w:rPr>
          <w:fldChar w:fldCharType="end"/>
        </w:r>
      </w:hyperlink>
    </w:p>
    <w:p w14:paraId="225E8236" w14:textId="2F2FA155" w:rsidR="00E5748B" w:rsidRDefault="00E5748B">
      <w:pPr>
        <w:pStyle w:val="Mucluc5"/>
        <w:rPr>
          <w:rFonts w:asciiTheme="minorHAnsi" w:hAnsiTheme="minorHAnsi"/>
          <w:noProof/>
          <w:color w:val="auto"/>
          <w:kern w:val="2"/>
          <w:sz w:val="24"/>
          <w:szCs w:val="24"/>
          <w14:ligatures w14:val="standardContextual"/>
        </w:rPr>
      </w:pPr>
      <w:hyperlink w:anchor="_Toc242385600" w:history="1">
        <w:r w:rsidRPr="00735DD2">
          <w:rPr>
            <w:rStyle w:val="Siuktni"/>
            <w:b/>
            <w:bCs/>
            <w:noProof/>
          </w:rPr>
          <w:t>Bảng 1.5:</w:t>
        </w:r>
        <w:r w:rsidRPr="00735DD2">
          <w:rPr>
            <w:rStyle w:val="Siuktni"/>
            <w:noProof/>
          </w:rPr>
          <w:t xml:space="preserve"> Danh sách chức năng phía người dùng</w:t>
        </w:r>
        <w:r>
          <w:rPr>
            <w:noProof/>
            <w:webHidden/>
          </w:rPr>
          <w:tab/>
        </w:r>
        <w:r>
          <w:rPr>
            <w:noProof/>
            <w:webHidden/>
          </w:rPr>
          <w:fldChar w:fldCharType="begin"/>
        </w:r>
        <w:r>
          <w:rPr>
            <w:noProof/>
            <w:webHidden/>
          </w:rPr>
          <w:instrText xml:space="preserve"> PAGEREF _Toc242385600 \h </w:instrText>
        </w:r>
        <w:r>
          <w:rPr>
            <w:noProof/>
            <w:webHidden/>
          </w:rPr>
        </w:r>
        <w:r>
          <w:rPr>
            <w:noProof/>
            <w:webHidden/>
          </w:rPr>
          <w:fldChar w:fldCharType="separate"/>
        </w:r>
        <w:r>
          <w:rPr>
            <w:noProof/>
            <w:webHidden/>
          </w:rPr>
          <w:t>9</w:t>
        </w:r>
        <w:r>
          <w:rPr>
            <w:noProof/>
            <w:webHidden/>
          </w:rPr>
          <w:fldChar w:fldCharType="end"/>
        </w:r>
      </w:hyperlink>
    </w:p>
    <w:p w14:paraId="1EB60372" w14:textId="1184F35A" w:rsidR="00E5748B" w:rsidRDefault="00E5748B">
      <w:pPr>
        <w:pStyle w:val="Mucluc5"/>
        <w:rPr>
          <w:rFonts w:asciiTheme="minorHAnsi" w:hAnsiTheme="minorHAnsi"/>
          <w:noProof/>
          <w:color w:val="auto"/>
          <w:kern w:val="2"/>
          <w:sz w:val="24"/>
          <w:szCs w:val="24"/>
          <w14:ligatures w14:val="standardContextual"/>
        </w:rPr>
      </w:pPr>
      <w:hyperlink w:anchor="_Toc242385601" w:history="1">
        <w:r w:rsidRPr="00735DD2">
          <w:rPr>
            <w:rStyle w:val="Siuktni"/>
            <w:b/>
            <w:bCs/>
            <w:noProof/>
          </w:rPr>
          <w:t>Bảng 1.6:</w:t>
        </w:r>
        <w:r w:rsidRPr="00735DD2">
          <w:rPr>
            <w:rStyle w:val="Siuktni"/>
            <w:noProof/>
          </w:rPr>
          <w:t xml:space="preserve"> Danh sách chức năng phía người quản trị</w:t>
        </w:r>
        <w:r>
          <w:rPr>
            <w:noProof/>
            <w:webHidden/>
          </w:rPr>
          <w:tab/>
        </w:r>
        <w:r>
          <w:rPr>
            <w:noProof/>
            <w:webHidden/>
          </w:rPr>
          <w:fldChar w:fldCharType="begin"/>
        </w:r>
        <w:r>
          <w:rPr>
            <w:noProof/>
            <w:webHidden/>
          </w:rPr>
          <w:instrText xml:space="preserve"> PAGEREF _Toc242385601 \h </w:instrText>
        </w:r>
        <w:r>
          <w:rPr>
            <w:noProof/>
            <w:webHidden/>
          </w:rPr>
        </w:r>
        <w:r>
          <w:rPr>
            <w:noProof/>
            <w:webHidden/>
          </w:rPr>
          <w:fldChar w:fldCharType="separate"/>
        </w:r>
        <w:r>
          <w:rPr>
            <w:noProof/>
            <w:webHidden/>
          </w:rPr>
          <w:t>10</w:t>
        </w:r>
        <w:r>
          <w:rPr>
            <w:noProof/>
            <w:webHidden/>
          </w:rPr>
          <w:fldChar w:fldCharType="end"/>
        </w:r>
      </w:hyperlink>
    </w:p>
    <w:p w14:paraId="47AEFE3C" w14:textId="0CEDDFBF" w:rsidR="00E5748B" w:rsidRDefault="00E5748B">
      <w:pPr>
        <w:pStyle w:val="Mucluc5"/>
        <w:rPr>
          <w:rFonts w:asciiTheme="minorHAnsi" w:hAnsiTheme="minorHAnsi"/>
          <w:noProof/>
          <w:color w:val="auto"/>
          <w:kern w:val="2"/>
          <w:sz w:val="24"/>
          <w:szCs w:val="24"/>
          <w14:ligatures w14:val="standardContextual"/>
        </w:rPr>
      </w:pPr>
      <w:hyperlink w:anchor="_Toc242385602" w:history="1">
        <w:r w:rsidRPr="00735DD2">
          <w:rPr>
            <w:rStyle w:val="Siuktni"/>
            <w:b/>
            <w:bCs/>
            <w:noProof/>
          </w:rPr>
          <w:t>Bảng 2.1:</w:t>
        </w:r>
        <w:r w:rsidRPr="00735DD2">
          <w:rPr>
            <w:rStyle w:val="Siuktni"/>
            <w:noProof/>
          </w:rPr>
          <w:t xml:space="preserve"> Các Actor trong hệ thống</w:t>
        </w:r>
        <w:r>
          <w:rPr>
            <w:noProof/>
            <w:webHidden/>
          </w:rPr>
          <w:tab/>
        </w:r>
        <w:r>
          <w:rPr>
            <w:noProof/>
            <w:webHidden/>
          </w:rPr>
          <w:fldChar w:fldCharType="begin"/>
        </w:r>
        <w:r>
          <w:rPr>
            <w:noProof/>
            <w:webHidden/>
          </w:rPr>
          <w:instrText xml:space="preserve"> PAGEREF _Toc242385602 \h </w:instrText>
        </w:r>
        <w:r>
          <w:rPr>
            <w:noProof/>
            <w:webHidden/>
          </w:rPr>
        </w:r>
        <w:r>
          <w:rPr>
            <w:noProof/>
            <w:webHidden/>
          </w:rPr>
          <w:fldChar w:fldCharType="separate"/>
        </w:r>
        <w:r>
          <w:rPr>
            <w:noProof/>
            <w:webHidden/>
          </w:rPr>
          <w:t>17</w:t>
        </w:r>
        <w:r>
          <w:rPr>
            <w:noProof/>
            <w:webHidden/>
          </w:rPr>
          <w:fldChar w:fldCharType="end"/>
        </w:r>
      </w:hyperlink>
    </w:p>
    <w:p w14:paraId="1F5C2B20" w14:textId="4039D72A" w:rsidR="00E5748B" w:rsidRDefault="00E5748B">
      <w:pPr>
        <w:pStyle w:val="Mucluc5"/>
        <w:rPr>
          <w:rFonts w:asciiTheme="minorHAnsi" w:hAnsiTheme="minorHAnsi"/>
          <w:noProof/>
          <w:color w:val="auto"/>
          <w:kern w:val="2"/>
          <w:sz w:val="24"/>
          <w:szCs w:val="24"/>
          <w14:ligatures w14:val="standardContextual"/>
        </w:rPr>
      </w:pPr>
      <w:hyperlink w:anchor="_Toc242385603" w:history="1">
        <w:r w:rsidRPr="00735DD2">
          <w:rPr>
            <w:rStyle w:val="Siuktni"/>
            <w:b/>
            <w:bCs/>
            <w:noProof/>
          </w:rPr>
          <w:t>Bảng 2.2:</w:t>
        </w:r>
        <w:r w:rsidRPr="00735DD2">
          <w:rPr>
            <w:rStyle w:val="Siuktni"/>
            <w:noProof/>
          </w:rPr>
          <w:t xml:space="preserve"> Danh sách các Use Case</w:t>
        </w:r>
        <w:r>
          <w:rPr>
            <w:noProof/>
            <w:webHidden/>
          </w:rPr>
          <w:tab/>
        </w:r>
        <w:r>
          <w:rPr>
            <w:noProof/>
            <w:webHidden/>
          </w:rPr>
          <w:fldChar w:fldCharType="begin"/>
        </w:r>
        <w:r>
          <w:rPr>
            <w:noProof/>
            <w:webHidden/>
          </w:rPr>
          <w:instrText xml:space="preserve"> PAGEREF _Toc242385603 \h </w:instrText>
        </w:r>
        <w:r>
          <w:rPr>
            <w:noProof/>
            <w:webHidden/>
          </w:rPr>
        </w:r>
        <w:r>
          <w:rPr>
            <w:noProof/>
            <w:webHidden/>
          </w:rPr>
          <w:fldChar w:fldCharType="separate"/>
        </w:r>
        <w:r>
          <w:rPr>
            <w:noProof/>
            <w:webHidden/>
          </w:rPr>
          <w:t>17</w:t>
        </w:r>
        <w:r>
          <w:rPr>
            <w:noProof/>
            <w:webHidden/>
          </w:rPr>
          <w:fldChar w:fldCharType="end"/>
        </w:r>
      </w:hyperlink>
    </w:p>
    <w:p w14:paraId="2DEF309C" w14:textId="537C872F" w:rsidR="00E5748B" w:rsidRDefault="00E5748B">
      <w:pPr>
        <w:pStyle w:val="Mucluc5"/>
        <w:rPr>
          <w:rFonts w:asciiTheme="minorHAnsi" w:hAnsiTheme="minorHAnsi"/>
          <w:noProof/>
          <w:color w:val="auto"/>
          <w:kern w:val="2"/>
          <w:sz w:val="24"/>
          <w:szCs w:val="24"/>
          <w14:ligatures w14:val="standardContextual"/>
        </w:rPr>
      </w:pPr>
      <w:hyperlink w:anchor="_Toc242385604" w:history="1">
        <w:r w:rsidRPr="00735DD2">
          <w:rPr>
            <w:rStyle w:val="Siuktni"/>
            <w:b/>
            <w:bCs/>
            <w:noProof/>
          </w:rPr>
          <w:t>Bảng 3.1:</w:t>
        </w:r>
        <w:r w:rsidRPr="00735DD2">
          <w:rPr>
            <w:rStyle w:val="Siuktni"/>
            <w:noProof/>
          </w:rPr>
          <w:t xml:space="preserve"> Bảng ORGANIZATIONS</w:t>
        </w:r>
        <w:r>
          <w:rPr>
            <w:noProof/>
            <w:webHidden/>
          </w:rPr>
          <w:tab/>
        </w:r>
        <w:r>
          <w:rPr>
            <w:noProof/>
            <w:webHidden/>
          </w:rPr>
          <w:fldChar w:fldCharType="begin"/>
        </w:r>
        <w:r>
          <w:rPr>
            <w:noProof/>
            <w:webHidden/>
          </w:rPr>
          <w:instrText xml:space="preserve"> PAGEREF _Toc242385604 \h </w:instrText>
        </w:r>
        <w:r>
          <w:rPr>
            <w:noProof/>
            <w:webHidden/>
          </w:rPr>
        </w:r>
        <w:r>
          <w:rPr>
            <w:noProof/>
            <w:webHidden/>
          </w:rPr>
          <w:fldChar w:fldCharType="separate"/>
        </w:r>
        <w:r>
          <w:rPr>
            <w:noProof/>
            <w:webHidden/>
          </w:rPr>
          <w:t>43</w:t>
        </w:r>
        <w:r>
          <w:rPr>
            <w:noProof/>
            <w:webHidden/>
          </w:rPr>
          <w:fldChar w:fldCharType="end"/>
        </w:r>
      </w:hyperlink>
    </w:p>
    <w:p w14:paraId="4C289D2C" w14:textId="1AEC3319" w:rsidR="00E5748B" w:rsidRDefault="00E5748B">
      <w:pPr>
        <w:pStyle w:val="Mucluc5"/>
        <w:rPr>
          <w:rFonts w:asciiTheme="minorHAnsi" w:hAnsiTheme="minorHAnsi"/>
          <w:noProof/>
          <w:color w:val="auto"/>
          <w:kern w:val="2"/>
          <w:sz w:val="24"/>
          <w:szCs w:val="24"/>
          <w14:ligatures w14:val="standardContextual"/>
        </w:rPr>
      </w:pPr>
      <w:hyperlink w:anchor="_Toc242385605" w:history="1">
        <w:r w:rsidRPr="00735DD2">
          <w:rPr>
            <w:rStyle w:val="Siuktni"/>
            <w:b/>
            <w:bCs/>
            <w:noProof/>
          </w:rPr>
          <w:t>Bảng 3.2:</w:t>
        </w:r>
        <w:r w:rsidRPr="00735DD2">
          <w:rPr>
            <w:rStyle w:val="Siuktni"/>
            <w:noProof/>
          </w:rPr>
          <w:t xml:space="preserve"> Bảng UNION_BRANCHES</w:t>
        </w:r>
        <w:r>
          <w:rPr>
            <w:noProof/>
            <w:webHidden/>
          </w:rPr>
          <w:tab/>
        </w:r>
        <w:r>
          <w:rPr>
            <w:noProof/>
            <w:webHidden/>
          </w:rPr>
          <w:fldChar w:fldCharType="begin"/>
        </w:r>
        <w:r>
          <w:rPr>
            <w:noProof/>
            <w:webHidden/>
          </w:rPr>
          <w:instrText xml:space="preserve"> PAGEREF _Toc242385605 \h </w:instrText>
        </w:r>
        <w:r>
          <w:rPr>
            <w:noProof/>
            <w:webHidden/>
          </w:rPr>
        </w:r>
        <w:r>
          <w:rPr>
            <w:noProof/>
            <w:webHidden/>
          </w:rPr>
          <w:fldChar w:fldCharType="separate"/>
        </w:r>
        <w:r>
          <w:rPr>
            <w:noProof/>
            <w:webHidden/>
          </w:rPr>
          <w:t>44</w:t>
        </w:r>
        <w:r>
          <w:rPr>
            <w:noProof/>
            <w:webHidden/>
          </w:rPr>
          <w:fldChar w:fldCharType="end"/>
        </w:r>
      </w:hyperlink>
    </w:p>
    <w:p w14:paraId="4D228C48" w14:textId="723CBEF7" w:rsidR="00E5748B" w:rsidRDefault="00E5748B">
      <w:pPr>
        <w:pStyle w:val="Mucluc5"/>
        <w:rPr>
          <w:rFonts w:asciiTheme="minorHAnsi" w:hAnsiTheme="minorHAnsi"/>
          <w:noProof/>
          <w:color w:val="auto"/>
          <w:kern w:val="2"/>
          <w:sz w:val="24"/>
          <w:szCs w:val="24"/>
          <w14:ligatures w14:val="standardContextual"/>
        </w:rPr>
      </w:pPr>
      <w:hyperlink w:anchor="_Toc242385606" w:history="1">
        <w:r w:rsidRPr="00735DD2">
          <w:rPr>
            <w:rStyle w:val="Siuktni"/>
            <w:b/>
            <w:bCs/>
            <w:noProof/>
          </w:rPr>
          <w:t>Bảng 3.3:</w:t>
        </w:r>
        <w:r w:rsidRPr="00735DD2">
          <w:rPr>
            <w:rStyle w:val="Siuktni"/>
            <w:noProof/>
          </w:rPr>
          <w:t xml:space="preserve"> Bảng MEMBERS</w:t>
        </w:r>
        <w:r>
          <w:rPr>
            <w:noProof/>
            <w:webHidden/>
          </w:rPr>
          <w:tab/>
        </w:r>
        <w:r>
          <w:rPr>
            <w:noProof/>
            <w:webHidden/>
          </w:rPr>
          <w:fldChar w:fldCharType="begin"/>
        </w:r>
        <w:r>
          <w:rPr>
            <w:noProof/>
            <w:webHidden/>
          </w:rPr>
          <w:instrText xml:space="preserve"> PAGEREF _Toc242385606 \h </w:instrText>
        </w:r>
        <w:r>
          <w:rPr>
            <w:noProof/>
            <w:webHidden/>
          </w:rPr>
        </w:r>
        <w:r>
          <w:rPr>
            <w:noProof/>
            <w:webHidden/>
          </w:rPr>
          <w:fldChar w:fldCharType="separate"/>
        </w:r>
        <w:r>
          <w:rPr>
            <w:noProof/>
            <w:webHidden/>
          </w:rPr>
          <w:t>45</w:t>
        </w:r>
        <w:r>
          <w:rPr>
            <w:noProof/>
            <w:webHidden/>
          </w:rPr>
          <w:fldChar w:fldCharType="end"/>
        </w:r>
      </w:hyperlink>
    </w:p>
    <w:p w14:paraId="416C8431" w14:textId="326382FD" w:rsidR="00E5748B" w:rsidRDefault="00E5748B">
      <w:pPr>
        <w:pStyle w:val="Mucluc5"/>
        <w:rPr>
          <w:rFonts w:asciiTheme="minorHAnsi" w:hAnsiTheme="minorHAnsi"/>
          <w:noProof/>
          <w:color w:val="auto"/>
          <w:kern w:val="2"/>
          <w:sz w:val="24"/>
          <w:szCs w:val="24"/>
          <w14:ligatures w14:val="standardContextual"/>
        </w:rPr>
      </w:pPr>
      <w:hyperlink w:anchor="_Toc242385607" w:history="1">
        <w:r w:rsidRPr="00735DD2">
          <w:rPr>
            <w:rStyle w:val="Siuktni"/>
            <w:b/>
            <w:bCs/>
            <w:noProof/>
          </w:rPr>
          <w:t>Bảng 3.4:</w:t>
        </w:r>
        <w:r w:rsidRPr="00735DD2">
          <w:rPr>
            <w:rStyle w:val="Siuktni"/>
            <w:noProof/>
          </w:rPr>
          <w:t xml:space="preserve"> Bảng CATEGORIES</w:t>
        </w:r>
        <w:r>
          <w:rPr>
            <w:noProof/>
            <w:webHidden/>
          </w:rPr>
          <w:tab/>
        </w:r>
        <w:r>
          <w:rPr>
            <w:noProof/>
            <w:webHidden/>
          </w:rPr>
          <w:fldChar w:fldCharType="begin"/>
        </w:r>
        <w:r>
          <w:rPr>
            <w:noProof/>
            <w:webHidden/>
          </w:rPr>
          <w:instrText xml:space="preserve"> PAGEREF _Toc242385607 \h </w:instrText>
        </w:r>
        <w:r>
          <w:rPr>
            <w:noProof/>
            <w:webHidden/>
          </w:rPr>
        </w:r>
        <w:r>
          <w:rPr>
            <w:noProof/>
            <w:webHidden/>
          </w:rPr>
          <w:fldChar w:fldCharType="separate"/>
        </w:r>
        <w:r>
          <w:rPr>
            <w:noProof/>
            <w:webHidden/>
          </w:rPr>
          <w:t>46</w:t>
        </w:r>
        <w:r>
          <w:rPr>
            <w:noProof/>
            <w:webHidden/>
          </w:rPr>
          <w:fldChar w:fldCharType="end"/>
        </w:r>
      </w:hyperlink>
    </w:p>
    <w:p w14:paraId="7B182410" w14:textId="0A54242D" w:rsidR="00E5748B" w:rsidRDefault="00E5748B">
      <w:pPr>
        <w:pStyle w:val="Mucluc5"/>
        <w:rPr>
          <w:rFonts w:asciiTheme="minorHAnsi" w:hAnsiTheme="minorHAnsi"/>
          <w:noProof/>
          <w:color w:val="auto"/>
          <w:kern w:val="2"/>
          <w:sz w:val="24"/>
          <w:szCs w:val="24"/>
          <w14:ligatures w14:val="standardContextual"/>
        </w:rPr>
      </w:pPr>
      <w:hyperlink w:anchor="_Toc242385608" w:history="1">
        <w:r w:rsidRPr="00735DD2">
          <w:rPr>
            <w:rStyle w:val="Siuktni"/>
            <w:b/>
            <w:bCs/>
            <w:noProof/>
          </w:rPr>
          <w:t>Bảng 3.5:</w:t>
        </w:r>
        <w:r w:rsidRPr="00735DD2">
          <w:rPr>
            <w:rStyle w:val="Siuktni"/>
            <w:noProof/>
          </w:rPr>
          <w:t xml:space="preserve"> Bảng ARTICLES</w:t>
        </w:r>
        <w:r>
          <w:rPr>
            <w:noProof/>
            <w:webHidden/>
          </w:rPr>
          <w:tab/>
        </w:r>
        <w:r>
          <w:rPr>
            <w:noProof/>
            <w:webHidden/>
          </w:rPr>
          <w:fldChar w:fldCharType="begin"/>
        </w:r>
        <w:r>
          <w:rPr>
            <w:noProof/>
            <w:webHidden/>
          </w:rPr>
          <w:instrText xml:space="preserve"> PAGEREF _Toc242385608 \h </w:instrText>
        </w:r>
        <w:r>
          <w:rPr>
            <w:noProof/>
            <w:webHidden/>
          </w:rPr>
        </w:r>
        <w:r>
          <w:rPr>
            <w:noProof/>
            <w:webHidden/>
          </w:rPr>
          <w:fldChar w:fldCharType="separate"/>
        </w:r>
        <w:r>
          <w:rPr>
            <w:noProof/>
            <w:webHidden/>
          </w:rPr>
          <w:t>46</w:t>
        </w:r>
        <w:r>
          <w:rPr>
            <w:noProof/>
            <w:webHidden/>
          </w:rPr>
          <w:fldChar w:fldCharType="end"/>
        </w:r>
      </w:hyperlink>
    </w:p>
    <w:p w14:paraId="682C78F7" w14:textId="6B3F1A78" w:rsidR="00E5748B" w:rsidRDefault="00E5748B">
      <w:pPr>
        <w:pStyle w:val="Mucluc5"/>
        <w:rPr>
          <w:rFonts w:asciiTheme="minorHAnsi" w:hAnsiTheme="minorHAnsi"/>
          <w:noProof/>
          <w:color w:val="auto"/>
          <w:kern w:val="2"/>
          <w:sz w:val="24"/>
          <w:szCs w:val="24"/>
          <w14:ligatures w14:val="standardContextual"/>
        </w:rPr>
      </w:pPr>
      <w:hyperlink w:anchor="_Toc242385609" w:history="1">
        <w:r w:rsidRPr="00735DD2">
          <w:rPr>
            <w:rStyle w:val="Siuktni"/>
            <w:b/>
            <w:bCs/>
            <w:noProof/>
          </w:rPr>
          <w:t>Bảng 3.6:</w:t>
        </w:r>
        <w:r w:rsidRPr="00735DD2">
          <w:rPr>
            <w:rStyle w:val="Siuktni"/>
            <w:noProof/>
          </w:rPr>
          <w:t xml:space="preserve"> Bảng DOCUMENTS</w:t>
        </w:r>
        <w:r>
          <w:rPr>
            <w:noProof/>
            <w:webHidden/>
          </w:rPr>
          <w:tab/>
        </w:r>
        <w:r>
          <w:rPr>
            <w:noProof/>
            <w:webHidden/>
          </w:rPr>
          <w:fldChar w:fldCharType="begin"/>
        </w:r>
        <w:r>
          <w:rPr>
            <w:noProof/>
            <w:webHidden/>
          </w:rPr>
          <w:instrText xml:space="preserve"> PAGEREF _Toc242385609 \h </w:instrText>
        </w:r>
        <w:r>
          <w:rPr>
            <w:noProof/>
            <w:webHidden/>
          </w:rPr>
        </w:r>
        <w:r>
          <w:rPr>
            <w:noProof/>
            <w:webHidden/>
          </w:rPr>
          <w:fldChar w:fldCharType="separate"/>
        </w:r>
        <w:r>
          <w:rPr>
            <w:noProof/>
            <w:webHidden/>
          </w:rPr>
          <w:t>48</w:t>
        </w:r>
        <w:r>
          <w:rPr>
            <w:noProof/>
            <w:webHidden/>
          </w:rPr>
          <w:fldChar w:fldCharType="end"/>
        </w:r>
      </w:hyperlink>
    </w:p>
    <w:p w14:paraId="0D297F04" w14:textId="3B5E4B9E" w:rsidR="00E5748B" w:rsidRDefault="00E5748B">
      <w:pPr>
        <w:pStyle w:val="Mucluc5"/>
        <w:rPr>
          <w:rFonts w:asciiTheme="minorHAnsi" w:hAnsiTheme="minorHAnsi"/>
          <w:noProof/>
          <w:color w:val="auto"/>
          <w:kern w:val="2"/>
          <w:sz w:val="24"/>
          <w:szCs w:val="24"/>
          <w14:ligatures w14:val="standardContextual"/>
        </w:rPr>
      </w:pPr>
      <w:hyperlink w:anchor="_Toc242385610" w:history="1">
        <w:r w:rsidRPr="00735DD2">
          <w:rPr>
            <w:rStyle w:val="Siuktni"/>
            <w:b/>
            <w:bCs/>
            <w:noProof/>
          </w:rPr>
          <w:t>Bảng 3.7:</w:t>
        </w:r>
        <w:r w:rsidRPr="00735DD2">
          <w:rPr>
            <w:rStyle w:val="Siuktni"/>
            <w:noProof/>
          </w:rPr>
          <w:t xml:space="preserve"> Bảng MONTHLY_REPORTS</w:t>
        </w:r>
        <w:r>
          <w:rPr>
            <w:noProof/>
            <w:webHidden/>
          </w:rPr>
          <w:tab/>
        </w:r>
        <w:r>
          <w:rPr>
            <w:noProof/>
            <w:webHidden/>
          </w:rPr>
          <w:fldChar w:fldCharType="begin"/>
        </w:r>
        <w:r>
          <w:rPr>
            <w:noProof/>
            <w:webHidden/>
          </w:rPr>
          <w:instrText xml:space="preserve"> PAGEREF _Toc242385610 \h </w:instrText>
        </w:r>
        <w:r>
          <w:rPr>
            <w:noProof/>
            <w:webHidden/>
          </w:rPr>
        </w:r>
        <w:r>
          <w:rPr>
            <w:noProof/>
            <w:webHidden/>
          </w:rPr>
          <w:fldChar w:fldCharType="separate"/>
        </w:r>
        <w:r>
          <w:rPr>
            <w:noProof/>
            <w:webHidden/>
          </w:rPr>
          <w:t>48</w:t>
        </w:r>
        <w:r>
          <w:rPr>
            <w:noProof/>
            <w:webHidden/>
          </w:rPr>
          <w:fldChar w:fldCharType="end"/>
        </w:r>
      </w:hyperlink>
    </w:p>
    <w:p w14:paraId="0BFA636B" w14:textId="13905B0A" w:rsidR="00E5748B" w:rsidRDefault="00E5748B">
      <w:pPr>
        <w:pStyle w:val="Mucluc5"/>
        <w:rPr>
          <w:rFonts w:asciiTheme="minorHAnsi" w:hAnsiTheme="minorHAnsi"/>
          <w:noProof/>
          <w:color w:val="auto"/>
          <w:kern w:val="2"/>
          <w:sz w:val="24"/>
          <w:szCs w:val="24"/>
          <w14:ligatures w14:val="standardContextual"/>
        </w:rPr>
      </w:pPr>
      <w:hyperlink w:anchor="_Toc242385611" w:history="1">
        <w:r w:rsidRPr="00735DD2">
          <w:rPr>
            <w:rStyle w:val="Siuktni"/>
            <w:b/>
            <w:bCs/>
            <w:noProof/>
          </w:rPr>
          <w:t>Bảng 3.8:</w:t>
        </w:r>
        <w:r w:rsidRPr="00735DD2">
          <w:rPr>
            <w:rStyle w:val="Siuktni"/>
            <w:noProof/>
          </w:rPr>
          <w:t xml:space="preserve"> Bảng SCHEDULES</w:t>
        </w:r>
        <w:r>
          <w:rPr>
            <w:noProof/>
            <w:webHidden/>
          </w:rPr>
          <w:tab/>
        </w:r>
        <w:r>
          <w:rPr>
            <w:noProof/>
            <w:webHidden/>
          </w:rPr>
          <w:fldChar w:fldCharType="begin"/>
        </w:r>
        <w:r>
          <w:rPr>
            <w:noProof/>
            <w:webHidden/>
          </w:rPr>
          <w:instrText xml:space="preserve"> PAGEREF _Toc242385611 \h </w:instrText>
        </w:r>
        <w:r>
          <w:rPr>
            <w:noProof/>
            <w:webHidden/>
          </w:rPr>
        </w:r>
        <w:r>
          <w:rPr>
            <w:noProof/>
            <w:webHidden/>
          </w:rPr>
          <w:fldChar w:fldCharType="separate"/>
        </w:r>
        <w:r>
          <w:rPr>
            <w:noProof/>
            <w:webHidden/>
          </w:rPr>
          <w:t>50</w:t>
        </w:r>
        <w:r>
          <w:rPr>
            <w:noProof/>
            <w:webHidden/>
          </w:rPr>
          <w:fldChar w:fldCharType="end"/>
        </w:r>
      </w:hyperlink>
    </w:p>
    <w:p w14:paraId="1FC4C4BC" w14:textId="63401094" w:rsidR="00E5748B" w:rsidRDefault="00E5748B">
      <w:pPr>
        <w:pStyle w:val="Mucluc5"/>
        <w:rPr>
          <w:rFonts w:asciiTheme="minorHAnsi" w:hAnsiTheme="minorHAnsi"/>
          <w:noProof/>
          <w:color w:val="auto"/>
          <w:kern w:val="2"/>
          <w:sz w:val="24"/>
          <w:szCs w:val="24"/>
          <w14:ligatures w14:val="standardContextual"/>
        </w:rPr>
      </w:pPr>
      <w:hyperlink w:anchor="_Toc242385612" w:history="1">
        <w:r w:rsidRPr="00735DD2">
          <w:rPr>
            <w:rStyle w:val="Siuktni"/>
            <w:b/>
            <w:bCs/>
            <w:noProof/>
          </w:rPr>
          <w:t>Bảng 3.9:</w:t>
        </w:r>
        <w:r w:rsidRPr="00735DD2">
          <w:rPr>
            <w:rStyle w:val="Siuktni"/>
            <w:noProof/>
          </w:rPr>
          <w:t xml:space="preserve"> Bảng USERS</w:t>
        </w:r>
        <w:r>
          <w:rPr>
            <w:noProof/>
            <w:webHidden/>
          </w:rPr>
          <w:tab/>
        </w:r>
        <w:r>
          <w:rPr>
            <w:noProof/>
            <w:webHidden/>
          </w:rPr>
          <w:fldChar w:fldCharType="begin"/>
        </w:r>
        <w:r>
          <w:rPr>
            <w:noProof/>
            <w:webHidden/>
          </w:rPr>
          <w:instrText xml:space="preserve"> PAGEREF _Toc242385612 \h </w:instrText>
        </w:r>
        <w:r>
          <w:rPr>
            <w:noProof/>
            <w:webHidden/>
          </w:rPr>
        </w:r>
        <w:r>
          <w:rPr>
            <w:noProof/>
            <w:webHidden/>
          </w:rPr>
          <w:fldChar w:fldCharType="separate"/>
        </w:r>
        <w:r>
          <w:rPr>
            <w:noProof/>
            <w:webHidden/>
          </w:rPr>
          <w:t>51</w:t>
        </w:r>
        <w:r>
          <w:rPr>
            <w:noProof/>
            <w:webHidden/>
          </w:rPr>
          <w:fldChar w:fldCharType="end"/>
        </w:r>
      </w:hyperlink>
    </w:p>
    <w:p w14:paraId="5ABC1100" w14:textId="55430D1D" w:rsidR="00E5748B" w:rsidRDefault="00E5748B">
      <w:pPr>
        <w:pStyle w:val="Mucluc5"/>
        <w:rPr>
          <w:rFonts w:asciiTheme="minorHAnsi" w:hAnsiTheme="minorHAnsi"/>
          <w:noProof/>
          <w:color w:val="auto"/>
          <w:kern w:val="2"/>
          <w:sz w:val="24"/>
          <w:szCs w:val="24"/>
          <w14:ligatures w14:val="standardContextual"/>
        </w:rPr>
      </w:pPr>
      <w:hyperlink w:anchor="_Toc242385613" w:history="1">
        <w:r w:rsidRPr="00735DD2">
          <w:rPr>
            <w:rStyle w:val="Siuktni"/>
            <w:b/>
            <w:bCs/>
            <w:noProof/>
          </w:rPr>
          <w:t>Bảng 3.10:</w:t>
        </w:r>
        <w:r w:rsidRPr="00735DD2">
          <w:rPr>
            <w:rStyle w:val="Siuktni"/>
            <w:noProof/>
          </w:rPr>
          <w:t xml:space="preserve"> Bảng ARTICLE_AUDITS</w:t>
        </w:r>
        <w:r>
          <w:rPr>
            <w:noProof/>
            <w:webHidden/>
          </w:rPr>
          <w:tab/>
        </w:r>
        <w:r>
          <w:rPr>
            <w:noProof/>
            <w:webHidden/>
          </w:rPr>
          <w:fldChar w:fldCharType="begin"/>
        </w:r>
        <w:r>
          <w:rPr>
            <w:noProof/>
            <w:webHidden/>
          </w:rPr>
          <w:instrText xml:space="preserve"> PAGEREF _Toc242385613 \h </w:instrText>
        </w:r>
        <w:r>
          <w:rPr>
            <w:noProof/>
            <w:webHidden/>
          </w:rPr>
        </w:r>
        <w:r>
          <w:rPr>
            <w:noProof/>
            <w:webHidden/>
          </w:rPr>
          <w:fldChar w:fldCharType="separate"/>
        </w:r>
        <w:r>
          <w:rPr>
            <w:noProof/>
            <w:webHidden/>
          </w:rPr>
          <w:t>51</w:t>
        </w:r>
        <w:r>
          <w:rPr>
            <w:noProof/>
            <w:webHidden/>
          </w:rPr>
          <w:fldChar w:fldCharType="end"/>
        </w:r>
      </w:hyperlink>
    </w:p>
    <w:p w14:paraId="7BE50962" w14:textId="25EA322F" w:rsidR="00E5748B" w:rsidRDefault="00E5748B">
      <w:pPr>
        <w:pStyle w:val="Mucluc5"/>
        <w:rPr>
          <w:rFonts w:asciiTheme="minorHAnsi" w:hAnsiTheme="minorHAnsi"/>
          <w:noProof/>
          <w:color w:val="auto"/>
          <w:kern w:val="2"/>
          <w:sz w:val="24"/>
          <w:szCs w:val="24"/>
          <w14:ligatures w14:val="standardContextual"/>
        </w:rPr>
      </w:pPr>
      <w:hyperlink w:anchor="_Toc242385614" w:history="1">
        <w:r w:rsidRPr="00735DD2">
          <w:rPr>
            <w:rStyle w:val="Siuktni"/>
            <w:b/>
            <w:bCs/>
            <w:noProof/>
          </w:rPr>
          <w:t>Bảng 3.11:</w:t>
        </w:r>
        <w:r w:rsidRPr="00735DD2">
          <w:rPr>
            <w:rStyle w:val="Siuktni"/>
            <w:noProof/>
          </w:rPr>
          <w:t xml:space="preserve"> Bảng COMMENTS</w:t>
        </w:r>
        <w:r>
          <w:rPr>
            <w:noProof/>
            <w:webHidden/>
          </w:rPr>
          <w:tab/>
        </w:r>
        <w:r>
          <w:rPr>
            <w:noProof/>
            <w:webHidden/>
          </w:rPr>
          <w:fldChar w:fldCharType="begin"/>
        </w:r>
        <w:r>
          <w:rPr>
            <w:noProof/>
            <w:webHidden/>
          </w:rPr>
          <w:instrText xml:space="preserve"> PAGEREF _Toc242385614 \h </w:instrText>
        </w:r>
        <w:r>
          <w:rPr>
            <w:noProof/>
            <w:webHidden/>
          </w:rPr>
        </w:r>
        <w:r>
          <w:rPr>
            <w:noProof/>
            <w:webHidden/>
          </w:rPr>
          <w:fldChar w:fldCharType="separate"/>
        </w:r>
        <w:r>
          <w:rPr>
            <w:noProof/>
            <w:webHidden/>
          </w:rPr>
          <w:t>52</w:t>
        </w:r>
        <w:r>
          <w:rPr>
            <w:noProof/>
            <w:webHidden/>
          </w:rPr>
          <w:fldChar w:fldCharType="end"/>
        </w:r>
      </w:hyperlink>
    </w:p>
    <w:p w14:paraId="1CA5F362" w14:textId="5ADFA8CA" w:rsidR="00E5748B" w:rsidRDefault="00E5748B">
      <w:pPr>
        <w:pStyle w:val="Mucluc5"/>
        <w:rPr>
          <w:rFonts w:asciiTheme="minorHAnsi" w:hAnsiTheme="minorHAnsi"/>
          <w:noProof/>
          <w:color w:val="auto"/>
          <w:kern w:val="2"/>
          <w:sz w:val="24"/>
          <w:szCs w:val="24"/>
          <w14:ligatures w14:val="standardContextual"/>
        </w:rPr>
      </w:pPr>
      <w:hyperlink w:anchor="_Toc242385615" w:history="1">
        <w:r w:rsidRPr="00735DD2">
          <w:rPr>
            <w:rStyle w:val="Siuktni"/>
            <w:b/>
            <w:bCs/>
            <w:noProof/>
          </w:rPr>
          <w:t>Bảng 3.12:</w:t>
        </w:r>
        <w:r w:rsidRPr="00735DD2">
          <w:rPr>
            <w:rStyle w:val="Siuktni"/>
            <w:noProof/>
          </w:rPr>
          <w:t xml:space="preserve"> Bảng BOOKMARKS</w:t>
        </w:r>
        <w:r>
          <w:rPr>
            <w:noProof/>
            <w:webHidden/>
          </w:rPr>
          <w:tab/>
        </w:r>
        <w:r>
          <w:rPr>
            <w:noProof/>
            <w:webHidden/>
          </w:rPr>
          <w:fldChar w:fldCharType="begin"/>
        </w:r>
        <w:r>
          <w:rPr>
            <w:noProof/>
            <w:webHidden/>
          </w:rPr>
          <w:instrText xml:space="preserve"> PAGEREF _Toc242385615 \h </w:instrText>
        </w:r>
        <w:r>
          <w:rPr>
            <w:noProof/>
            <w:webHidden/>
          </w:rPr>
        </w:r>
        <w:r>
          <w:rPr>
            <w:noProof/>
            <w:webHidden/>
          </w:rPr>
          <w:fldChar w:fldCharType="separate"/>
        </w:r>
        <w:r>
          <w:rPr>
            <w:noProof/>
            <w:webHidden/>
          </w:rPr>
          <w:t>52</w:t>
        </w:r>
        <w:r>
          <w:rPr>
            <w:noProof/>
            <w:webHidden/>
          </w:rPr>
          <w:fldChar w:fldCharType="end"/>
        </w:r>
      </w:hyperlink>
    </w:p>
    <w:p w14:paraId="2576B6F8" w14:textId="30B1CABE" w:rsidR="00E5748B" w:rsidRDefault="00E5748B">
      <w:pPr>
        <w:pStyle w:val="Mucluc5"/>
        <w:rPr>
          <w:rFonts w:asciiTheme="minorHAnsi" w:hAnsiTheme="minorHAnsi"/>
          <w:noProof/>
          <w:color w:val="auto"/>
          <w:kern w:val="2"/>
          <w:sz w:val="24"/>
          <w:szCs w:val="24"/>
          <w14:ligatures w14:val="standardContextual"/>
        </w:rPr>
      </w:pPr>
      <w:hyperlink w:anchor="_Toc242385616" w:history="1">
        <w:r w:rsidRPr="00735DD2">
          <w:rPr>
            <w:rStyle w:val="Siuktni"/>
            <w:b/>
            <w:bCs/>
            <w:noProof/>
          </w:rPr>
          <w:t>Bảng 3.13:</w:t>
        </w:r>
        <w:r w:rsidRPr="00735DD2">
          <w:rPr>
            <w:rStyle w:val="Siuktni"/>
            <w:noProof/>
          </w:rPr>
          <w:t xml:space="preserve"> Bảng WELFARE_PROGRAMS</w:t>
        </w:r>
        <w:r>
          <w:rPr>
            <w:noProof/>
            <w:webHidden/>
          </w:rPr>
          <w:tab/>
        </w:r>
        <w:r>
          <w:rPr>
            <w:noProof/>
            <w:webHidden/>
          </w:rPr>
          <w:fldChar w:fldCharType="begin"/>
        </w:r>
        <w:r>
          <w:rPr>
            <w:noProof/>
            <w:webHidden/>
          </w:rPr>
          <w:instrText xml:space="preserve"> PAGEREF _Toc242385616 \h </w:instrText>
        </w:r>
        <w:r>
          <w:rPr>
            <w:noProof/>
            <w:webHidden/>
          </w:rPr>
        </w:r>
        <w:r>
          <w:rPr>
            <w:noProof/>
            <w:webHidden/>
          </w:rPr>
          <w:fldChar w:fldCharType="separate"/>
        </w:r>
        <w:r>
          <w:rPr>
            <w:noProof/>
            <w:webHidden/>
          </w:rPr>
          <w:t>53</w:t>
        </w:r>
        <w:r>
          <w:rPr>
            <w:noProof/>
            <w:webHidden/>
          </w:rPr>
          <w:fldChar w:fldCharType="end"/>
        </w:r>
      </w:hyperlink>
    </w:p>
    <w:p w14:paraId="5655FCB1" w14:textId="4DD46271" w:rsidR="00E5748B" w:rsidRDefault="00E5748B">
      <w:pPr>
        <w:pStyle w:val="Mucluc5"/>
        <w:rPr>
          <w:rFonts w:asciiTheme="minorHAnsi" w:hAnsiTheme="minorHAnsi"/>
          <w:noProof/>
          <w:color w:val="auto"/>
          <w:kern w:val="2"/>
          <w:sz w:val="24"/>
          <w:szCs w:val="24"/>
          <w14:ligatures w14:val="standardContextual"/>
        </w:rPr>
      </w:pPr>
      <w:hyperlink w:anchor="_Toc242385617" w:history="1">
        <w:r w:rsidRPr="00735DD2">
          <w:rPr>
            <w:rStyle w:val="Siuktni"/>
            <w:b/>
            <w:bCs/>
            <w:noProof/>
          </w:rPr>
          <w:t>Bảng 3.14:</w:t>
        </w:r>
        <w:r w:rsidRPr="00735DD2">
          <w:rPr>
            <w:rStyle w:val="Siuktni"/>
            <w:noProof/>
          </w:rPr>
          <w:t xml:space="preserve"> Bảng AID_REQUESTS</w:t>
        </w:r>
        <w:r>
          <w:rPr>
            <w:noProof/>
            <w:webHidden/>
          </w:rPr>
          <w:tab/>
        </w:r>
        <w:r>
          <w:rPr>
            <w:noProof/>
            <w:webHidden/>
          </w:rPr>
          <w:fldChar w:fldCharType="begin"/>
        </w:r>
        <w:r>
          <w:rPr>
            <w:noProof/>
            <w:webHidden/>
          </w:rPr>
          <w:instrText xml:space="preserve"> PAGEREF _Toc242385617 \h </w:instrText>
        </w:r>
        <w:r>
          <w:rPr>
            <w:noProof/>
            <w:webHidden/>
          </w:rPr>
        </w:r>
        <w:r>
          <w:rPr>
            <w:noProof/>
            <w:webHidden/>
          </w:rPr>
          <w:fldChar w:fldCharType="separate"/>
        </w:r>
        <w:r>
          <w:rPr>
            <w:noProof/>
            <w:webHidden/>
          </w:rPr>
          <w:t>54</w:t>
        </w:r>
        <w:r>
          <w:rPr>
            <w:noProof/>
            <w:webHidden/>
          </w:rPr>
          <w:fldChar w:fldCharType="end"/>
        </w:r>
      </w:hyperlink>
    </w:p>
    <w:p w14:paraId="3BCBFFC6" w14:textId="66E85534" w:rsidR="00E5748B" w:rsidRDefault="00E5748B">
      <w:pPr>
        <w:pStyle w:val="Mucluc5"/>
        <w:rPr>
          <w:rFonts w:asciiTheme="minorHAnsi" w:hAnsiTheme="minorHAnsi"/>
          <w:noProof/>
          <w:color w:val="auto"/>
          <w:kern w:val="2"/>
          <w:sz w:val="24"/>
          <w:szCs w:val="24"/>
          <w14:ligatures w14:val="standardContextual"/>
        </w:rPr>
      </w:pPr>
      <w:hyperlink w:anchor="_Toc242385618" w:history="1">
        <w:r w:rsidRPr="00735DD2">
          <w:rPr>
            <w:rStyle w:val="Siuktni"/>
            <w:b/>
            <w:bCs/>
            <w:noProof/>
          </w:rPr>
          <w:t>Bảng 3.15:</w:t>
        </w:r>
        <w:r w:rsidRPr="00735DD2">
          <w:rPr>
            <w:rStyle w:val="Siuktni"/>
            <w:noProof/>
          </w:rPr>
          <w:t xml:space="preserve"> Bảng INBOX_FEEDBACK</w:t>
        </w:r>
        <w:r>
          <w:rPr>
            <w:noProof/>
            <w:webHidden/>
          </w:rPr>
          <w:tab/>
        </w:r>
        <w:r>
          <w:rPr>
            <w:noProof/>
            <w:webHidden/>
          </w:rPr>
          <w:fldChar w:fldCharType="begin"/>
        </w:r>
        <w:r>
          <w:rPr>
            <w:noProof/>
            <w:webHidden/>
          </w:rPr>
          <w:instrText xml:space="preserve"> PAGEREF _Toc242385618 \h </w:instrText>
        </w:r>
        <w:r>
          <w:rPr>
            <w:noProof/>
            <w:webHidden/>
          </w:rPr>
        </w:r>
        <w:r>
          <w:rPr>
            <w:noProof/>
            <w:webHidden/>
          </w:rPr>
          <w:fldChar w:fldCharType="separate"/>
        </w:r>
        <w:r>
          <w:rPr>
            <w:noProof/>
            <w:webHidden/>
          </w:rPr>
          <w:t>55</w:t>
        </w:r>
        <w:r>
          <w:rPr>
            <w:noProof/>
            <w:webHidden/>
          </w:rPr>
          <w:fldChar w:fldCharType="end"/>
        </w:r>
      </w:hyperlink>
    </w:p>
    <w:p w14:paraId="4C8C10CF" w14:textId="1C2010DE" w:rsidR="00A30447" w:rsidRDefault="00A30447" w:rsidP="00AA4ADD">
      <w:pPr>
        <w:pStyle w:val="m1b"/>
        <w:rPr>
          <w:lang w:val="en-US"/>
        </w:rPr>
      </w:pPr>
      <w:r>
        <w:rPr>
          <w:lang w:val="en-US"/>
        </w:rPr>
        <w:fldChar w:fldCharType="end"/>
      </w:r>
    </w:p>
    <w:p w14:paraId="346DA29A" w14:textId="77777777" w:rsidR="00E25F95" w:rsidRDefault="00E25F95" w:rsidP="00AA4ADD">
      <w:pPr>
        <w:pStyle w:val="m1b"/>
        <w:rPr>
          <w:lang w:val="en-US"/>
        </w:rPr>
      </w:pPr>
    </w:p>
    <w:p w14:paraId="6D03B9C5" w14:textId="77777777" w:rsidR="00E25F95" w:rsidRDefault="00E25F95" w:rsidP="00E25F95">
      <w:pPr>
        <w:pStyle w:val="m1b"/>
        <w:jc w:val="left"/>
        <w:rPr>
          <w:lang w:val="en-US"/>
        </w:rPr>
        <w:sectPr w:rsidR="00E25F95" w:rsidSect="00BC4A85">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42FAB3E0" w14:textId="77777777" w:rsidR="00946797" w:rsidRPr="00971E10" w:rsidRDefault="000807CD" w:rsidP="00E25F95">
      <w:pPr>
        <w:pStyle w:val="m1b"/>
        <w:rPr>
          <w:lang w:val="en-US"/>
        </w:rPr>
      </w:pPr>
      <w:bookmarkStart w:id="7" w:name="_Toc240897693"/>
      <w:bookmarkStart w:id="8" w:name="_Toc242385429"/>
      <w:r w:rsidRPr="00971E10">
        <w:rPr>
          <w:lang w:val="en-US"/>
        </w:rPr>
        <w:lastRenderedPageBreak/>
        <w:t>MỞ ĐẦU</w:t>
      </w:r>
      <w:bookmarkEnd w:id="0"/>
      <w:bookmarkEnd w:id="7"/>
      <w:bookmarkEnd w:id="8"/>
    </w:p>
    <w:p w14:paraId="26D37537" w14:textId="77777777" w:rsidR="00946797" w:rsidRPr="00971E10" w:rsidRDefault="000807CD" w:rsidP="00BC4A85">
      <w:pPr>
        <w:pStyle w:val="nd"/>
      </w:pPr>
      <w:r w:rsidRPr="00971E10">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1944747B" w14:textId="77777777" w:rsidR="00946797" w:rsidRPr="00971E10" w:rsidRDefault="000807CD" w:rsidP="00BC4A85">
      <w:pPr>
        <w:pStyle w:val="nd"/>
      </w:pPr>
      <w:r w:rsidRPr="00971E10">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723560AE" w14:textId="77777777" w:rsidR="00946797" w:rsidRPr="00971E10" w:rsidRDefault="00946797" w:rsidP="00BC4A85">
      <w:pPr>
        <w:pStyle w:val="nd"/>
      </w:pPr>
    </w:p>
    <w:p w14:paraId="04CAF6CA" w14:textId="77777777" w:rsidR="00946797" w:rsidRPr="00971E10" w:rsidRDefault="00946797" w:rsidP="00BC4A85">
      <w:pPr>
        <w:pStyle w:val="nd"/>
      </w:pPr>
    </w:p>
    <w:p w14:paraId="796A555B" w14:textId="77777777" w:rsidR="00946797" w:rsidRPr="00971E10" w:rsidRDefault="00946797" w:rsidP="00BC4A85">
      <w:pPr>
        <w:pStyle w:val="nd"/>
      </w:pPr>
    </w:p>
    <w:p w14:paraId="7F598A2D" w14:textId="77777777" w:rsidR="00946797" w:rsidRPr="00971E10" w:rsidRDefault="00946797" w:rsidP="00BC4A85">
      <w:pPr>
        <w:pStyle w:val="nd"/>
      </w:pPr>
    </w:p>
    <w:p w14:paraId="2916E5F2" w14:textId="77777777" w:rsidR="00946797" w:rsidRPr="00971E10" w:rsidRDefault="00946797" w:rsidP="00BC4A85">
      <w:pPr>
        <w:pStyle w:val="nd"/>
      </w:pPr>
    </w:p>
    <w:p w14:paraId="6E8049A8" w14:textId="77777777" w:rsidR="00946797" w:rsidRPr="00971E10" w:rsidRDefault="00946797" w:rsidP="00BC4A85">
      <w:pPr>
        <w:pStyle w:val="nd"/>
      </w:pPr>
    </w:p>
    <w:p w14:paraId="4A969C94" w14:textId="77777777" w:rsidR="00946797" w:rsidRPr="00971E10" w:rsidRDefault="00946797" w:rsidP="00BC4A85">
      <w:pPr>
        <w:pStyle w:val="nd"/>
      </w:pPr>
    </w:p>
    <w:p w14:paraId="0F01BEFF" w14:textId="77777777" w:rsidR="00946797" w:rsidRPr="00971E10" w:rsidRDefault="00946797" w:rsidP="00BC4A85">
      <w:pPr>
        <w:pStyle w:val="nd"/>
      </w:pPr>
    </w:p>
    <w:p w14:paraId="5108FF52" w14:textId="77777777" w:rsidR="00946797" w:rsidRPr="00971E10" w:rsidRDefault="00946797" w:rsidP="00BC4A85">
      <w:pPr>
        <w:pStyle w:val="nd"/>
      </w:pPr>
    </w:p>
    <w:p w14:paraId="6137DFF4" w14:textId="77777777" w:rsidR="00946797" w:rsidRPr="00971E10" w:rsidRDefault="00946797" w:rsidP="00BC4A85">
      <w:pPr>
        <w:pStyle w:val="nd"/>
      </w:pPr>
    </w:p>
    <w:p w14:paraId="37977473" w14:textId="77777777" w:rsidR="00946797" w:rsidRPr="00971E10" w:rsidRDefault="00946797" w:rsidP="00BC4A85">
      <w:pPr>
        <w:pStyle w:val="nd"/>
      </w:pPr>
    </w:p>
    <w:p w14:paraId="485B2D54" w14:textId="77777777" w:rsidR="00946797" w:rsidRPr="00971E10" w:rsidRDefault="000807CD">
      <w:pPr>
        <w:rPr>
          <w:rFonts w:cs="Times New Roman"/>
          <w:noProof/>
          <w:color w:val="auto"/>
        </w:rPr>
      </w:pPr>
      <w:r w:rsidRPr="00971E10">
        <w:rPr>
          <w:rFonts w:cs="Times New Roman"/>
          <w:i/>
          <w:noProof/>
          <w:color w:val="auto"/>
          <w:sz w:val="20"/>
        </w:rPr>
        <w:br/>
      </w:r>
    </w:p>
    <w:p w14:paraId="6CE6C947" w14:textId="77777777" w:rsidR="00946797" w:rsidRPr="00971E10" w:rsidRDefault="000807CD" w:rsidP="00E2136D">
      <w:pPr>
        <w:pStyle w:val="m1a"/>
      </w:pPr>
      <w:bookmarkStart w:id="9" w:name="_Toc240272969"/>
      <w:bookmarkStart w:id="10" w:name="_Toc240897694"/>
      <w:bookmarkStart w:id="11" w:name="_Toc242385430"/>
      <w:r w:rsidRPr="00971E10">
        <w:lastRenderedPageBreak/>
        <w:t>TỔNG QUAN</w:t>
      </w:r>
      <w:bookmarkEnd w:id="9"/>
      <w:bookmarkEnd w:id="10"/>
      <w:bookmarkEnd w:id="11"/>
    </w:p>
    <w:p w14:paraId="6CC499DB" w14:textId="77777777" w:rsidR="00946797" w:rsidRPr="00971E10" w:rsidRDefault="000807CD" w:rsidP="00D11041">
      <w:pPr>
        <w:pStyle w:val="m2"/>
      </w:pPr>
      <w:bookmarkStart w:id="12" w:name="_Toc240272970"/>
      <w:bookmarkStart w:id="13" w:name="_Toc240897695"/>
      <w:bookmarkStart w:id="14" w:name="_Toc242385431"/>
      <w:r w:rsidRPr="00971E10">
        <w:t>Khảo sát hiện trạng công tác truyền thông tại Công đoàn TDMU</w:t>
      </w:r>
      <w:bookmarkEnd w:id="12"/>
      <w:bookmarkEnd w:id="13"/>
      <w:bookmarkEnd w:id="14"/>
    </w:p>
    <w:p w14:paraId="4D4F6A82" w14:textId="77777777" w:rsidR="00946797" w:rsidRPr="00971E10" w:rsidRDefault="000807CD" w:rsidP="00BC4A85">
      <w:pPr>
        <w:pStyle w:val="nd"/>
      </w:pPr>
      <w:r w:rsidRPr="00971E10">
        <w:t>Công đoàn Trường Đại học Thủ Dầu Một là tổ chức chính trị - xã hội đại diện cho hơn 1.200 cán bộ, giảng viên và người lao động trong toàn trường. Công tác truyền thông giữ vai trò là kênh phát ngôn chính thức, đảm nhận các nhiệm vụ trọng yếu:</w:t>
      </w:r>
    </w:p>
    <w:p w14:paraId="7AB5D21E" w14:textId="77777777" w:rsidR="00946797" w:rsidRPr="00971E10" w:rsidRDefault="000807CD" w:rsidP="00D42713">
      <w:pPr>
        <w:pStyle w:val="nd-"/>
      </w:pPr>
      <w:r w:rsidRPr="00971E10">
        <w:t>Tuyên truyền, phổ biến các chủ trương của Đảng, chính sách pháp luật của Nhà nước và các chỉ đạo của Công đoàn cấp trên.</w:t>
      </w:r>
    </w:p>
    <w:p w14:paraId="2C4AC162" w14:textId="77777777" w:rsidR="00946797" w:rsidRPr="00971E10" w:rsidRDefault="000807CD" w:rsidP="00D42713">
      <w:pPr>
        <w:pStyle w:val="nd-"/>
      </w:pPr>
      <w:r w:rsidRPr="00971E10">
        <w:t>Cập nhật tin tức về các hoạt động phong trào: thi đua dạy tốt - học tốt, hội thao, văn nghệ, hoạt động vì cộng đồng.</w:t>
      </w:r>
    </w:p>
    <w:p w14:paraId="4AE9A970" w14:textId="77777777" w:rsidR="00946797" w:rsidRPr="00971E10" w:rsidRDefault="000807CD" w:rsidP="00D42713">
      <w:pPr>
        <w:pStyle w:val="nd-"/>
      </w:pPr>
      <w:r w:rsidRPr="00971E10">
        <w:t>Công khai các chế độ phúc lợi, chính sách bảo hiểm, chăm lo đời sống, trợ cấp khó khăn và các hoạt động nữ công.</w:t>
      </w:r>
    </w:p>
    <w:p w14:paraId="0116098E" w14:textId="77777777" w:rsidR="00946797" w:rsidRPr="00971E10" w:rsidRDefault="000807CD" w:rsidP="00D42713">
      <w:pPr>
        <w:pStyle w:val="nd-"/>
      </w:pPr>
      <w:r w:rsidRPr="00971E10">
        <w:t>Đăng tải các thông báo quan trọng, lịch công tác tuần/tháng và các biểu mẫu quy định nghiệp vụ.</w:t>
      </w:r>
    </w:p>
    <w:p w14:paraId="45793439" w14:textId="77777777" w:rsidR="00946797" w:rsidRPr="00971E10" w:rsidRDefault="000807CD" w:rsidP="00BC4A85">
      <w:pPr>
        <w:pStyle w:val="nd"/>
      </w:pPr>
      <w:r w:rsidRPr="00971E10">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55D54BEB" w14:textId="77777777" w:rsidR="00946797" w:rsidRPr="00971E10" w:rsidRDefault="000807CD" w:rsidP="00BC4A85">
      <w:pPr>
        <w:pStyle w:val="nd"/>
      </w:pPr>
      <w:r w:rsidRPr="00971E10">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72CE5A2C" w14:textId="77777777" w:rsidR="00946797" w:rsidRPr="00971E10" w:rsidRDefault="000807CD" w:rsidP="00BC4A85">
      <w:pPr>
        <w:pStyle w:val="nd"/>
      </w:pPr>
      <w:r w:rsidRPr="00971E10">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71664816" w14:textId="77777777" w:rsidR="00946797" w:rsidRPr="00971E10" w:rsidRDefault="000807CD" w:rsidP="00BC4A85">
      <w:pPr>
        <w:pStyle w:val="nd"/>
      </w:pPr>
      <w:r w:rsidRPr="00971E10">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7BE868CD" w14:textId="77777777" w:rsidR="00946797" w:rsidRPr="00971E10" w:rsidRDefault="000807CD" w:rsidP="00BC4A85">
      <w:pPr>
        <w:pStyle w:val="nd"/>
      </w:pPr>
      <w:r w:rsidRPr="00971E10">
        <w:lastRenderedPageBreak/>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1E098792" w14:textId="77777777" w:rsidR="00946797" w:rsidRPr="00971E10" w:rsidRDefault="000807CD" w:rsidP="00BC4A85">
      <w:pPr>
        <w:pStyle w:val="nd"/>
      </w:pPr>
      <w:r w:rsidRPr="00971E10">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6EA2B2B2" w14:textId="77777777" w:rsidR="00946797" w:rsidRPr="00971E10" w:rsidRDefault="000807CD" w:rsidP="002F52F2">
      <w:pPr>
        <w:pStyle w:val="m2"/>
      </w:pPr>
      <w:bookmarkStart w:id="15" w:name="_Toc240272971"/>
      <w:bookmarkStart w:id="16" w:name="_Toc240897696"/>
      <w:bookmarkStart w:id="17" w:name="_Toc242385432"/>
      <w:r w:rsidRPr="00971E10">
        <w:t>Khảo sát phần cứng và hạ tầng công nghệ</w:t>
      </w:r>
      <w:bookmarkEnd w:id="15"/>
      <w:bookmarkEnd w:id="16"/>
      <w:bookmarkEnd w:id="17"/>
    </w:p>
    <w:p w14:paraId="72AE3B84" w14:textId="77777777" w:rsidR="00946797" w:rsidRPr="00971E10" w:rsidRDefault="000807CD" w:rsidP="00BC4A85">
      <w:pPr>
        <w:pStyle w:val="nd"/>
      </w:pPr>
      <w:r w:rsidRPr="00971E10">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212E23AD" w14:textId="77777777" w:rsidR="00946797" w:rsidRPr="00971E10" w:rsidRDefault="000807CD" w:rsidP="00E2136D">
      <w:pPr>
        <w:pStyle w:val="bang1"/>
      </w:pPr>
      <w:bookmarkStart w:id="18" w:name="_Toc240291972"/>
      <w:bookmarkStart w:id="19" w:name="_Toc240898828"/>
      <w:bookmarkStart w:id="20" w:name="_Toc242385596"/>
      <w:r w:rsidRPr="00971E10">
        <w:t>Khảo sát phần cứng và hạ tầng công nghệ</w:t>
      </w:r>
      <w:bookmarkEnd w:id="18"/>
      <w:bookmarkEnd w:id="19"/>
      <w:bookmarkEnd w:id="20"/>
    </w:p>
    <w:tbl>
      <w:tblPr>
        <w:tblW w:w="0" w:type="auto"/>
        <w:jc w:val="center"/>
        <w:tblLook w:val="04A0" w:firstRow="1" w:lastRow="0" w:firstColumn="1" w:lastColumn="0" w:noHBand="0" w:noVBand="1"/>
      </w:tblPr>
      <w:tblGrid>
        <w:gridCol w:w="4511"/>
        <w:gridCol w:w="4553"/>
      </w:tblGrid>
      <w:tr w:rsidR="00946797" w:rsidRPr="00971E10" w14:paraId="01E8848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21B6CE8" w14:textId="77777777" w:rsidR="00946797" w:rsidRPr="00971E10" w:rsidRDefault="000807CD">
            <w:pPr>
              <w:rPr>
                <w:rFonts w:cs="Times New Roman"/>
                <w:noProof/>
                <w:color w:val="auto"/>
              </w:rPr>
            </w:pPr>
            <w:r w:rsidRPr="00971E10">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712DB793" w14:textId="77777777" w:rsidR="00946797" w:rsidRPr="00971E10" w:rsidRDefault="000807CD">
            <w:pPr>
              <w:rPr>
                <w:rFonts w:cs="Times New Roman"/>
                <w:noProof/>
                <w:color w:val="auto"/>
              </w:rPr>
            </w:pPr>
            <w:r w:rsidRPr="00971E10">
              <w:rPr>
                <w:rFonts w:cs="Times New Roman"/>
                <w:noProof/>
                <w:color w:val="auto"/>
              </w:rPr>
              <w:t>Máy tính để bàn (PC), Máy tính xách tay (Laptop), Điện thoại thông minh (Smartphone), Máy chủ lưu trữ Web &amp; CSDL của Nhà trường.</w:t>
            </w:r>
          </w:p>
        </w:tc>
      </w:tr>
      <w:tr w:rsidR="00946797" w:rsidRPr="00971E10" w14:paraId="03B3195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032199F" w14:textId="77777777" w:rsidR="00946797" w:rsidRPr="00971E10" w:rsidRDefault="000807CD">
            <w:pPr>
              <w:rPr>
                <w:rFonts w:cs="Times New Roman"/>
                <w:noProof/>
                <w:color w:val="auto"/>
              </w:rPr>
            </w:pPr>
            <w:r w:rsidRPr="00971E10">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2D0DC108" w14:textId="77777777" w:rsidR="00946797" w:rsidRPr="00971E10" w:rsidRDefault="000807CD">
            <w:pPr>
              <w:rPr>
                <w:rFonts w:cs="Times New Roman"/>
                <w:noProof/>
                <w:color w:val="auto"/>
              </w:rPr>
            </w:pPr>
            <w:r w:rsidRPr="00971E10">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971E10" w14:paraId="6B6EA7E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8DFD262" w14:textId="77777777" w:rsidR="00946797" w:rsidRPr="00971E10" w:rsidRDefault="000807CD">
            <w:pPr>
              <w:rPr>
                <w:rFonts w:cs="Times New Roman"/>
                <w:noProof/>
                <w:color w:val="auto"/>
              </w:rPr>
            </w:pPr>
            <w:r w:rsidRPr="00971E10">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0D96C0C9" w14:textId="77777777" w:rsidR="00946797" w:rsidRPr="00971E10" w:rsidRDefault="000807CD">
            <w:pPr>
              <w:rPr>
                <w:rFonts w:cs="Times New Roman"/>
                <w:noProof/>
                <w:color w:val="auto"/>
              </w:rPr>
            </w:pPr>
            <w:r w:rsidRPr="00971E10">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971E10" w14:paraId="33B7EA1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F2CFED3" w14:textId="77777777" w:rsidR="00946797" w:rsidRPr="00971E10" w:rsidRDefault="000807CD">
            <w:pPr>
              <w:rPr>
                <w:rFonts w:cs="Times New Roman"/>
                <w:noProof/>
                <w:color w:val="auto"/>
              </w:rPr>
            </w:pPr>
            <w:r w:rsidRPr="00971E10">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4C38A251" w14:textId="77777777" w:rsidR="00946797" w:rsidRPr="00971E10" w:rsidRDefault="000807CD">
            <w:pPr>
              <w:rPr>
                <w:rFonts w:cs="Times New Roman"/>
                <w:noProof/>
                <w:color w:val="auto"/>
              </w:rPr>
            </w:pPr>
            <w:r w:rsidRPr="00971E10">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971E10" w14:paraId="51D032D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19B9CEA" w14:textId="77777777" w:rsidR="00946797" w:rsidRPr="00971E10" w:rsidRDefault="000807CD">
            <w:pPr>
              <w:rPr>
                <w:rFonts w:cs="Times New Roman"/>
                <w:noProof/>
                <w:color w:val="auto"/>
              </w:rPr>
            </w:pPr>
            <w:r w:rsidRPr="00971E10">
              <w:rPr>
                <w:rFonts w:cs="Times New Roman"/>
                <w:b/>
                <w:noProof/>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39DF97D2" w14:textId="77777777" w:rsidR="00946797" w:rsidRPr="00971E10" w:rsidRDefault="000807CD">
            <w:pPr>
              <w:rPr>
                <w:rFonts w:cs="Times New Roman"/>
                <w:noProof/>
                <w:color w:val="auto"/>
              </w:rPr>
            </w:pPr>
            <w:r w:rsidRPr="00971E10">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971E10" w14:paraId="4B5AB4A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B3A92D5" w14:textId="77777777" w:rsidR="00946797" w:rsidRPr="00971E10" w:rsidRDefault="000807CD">
            <w:pPr>
              <w:rPr>
                <w:rFonts w:cs="Times New Roman"/>
                <w:noProof/>
                <w:color w:val="auto"/>
              </w:rPr>
            </w:pPr>
            <w:r w:rsidRPr="00971E10">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511FC879" w14:textId="77777777" w:rsidR="00946797" w:rsidRPr="00971E10" w:rsidRDefault="000807CD">
            <w:pPr>
              <w:rPr>
                <w:rFonts w:cs="Times New Roman"/>
                <w:noProof/>
                <w:color w:val="auto"/>
              </w:rPr>
            </w:pPr>
            <w:r w:rsidRPr="00971E10">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71D15DAE" w14:textId="77777777" w:rsidR="00946797" w:rsidRPr="00971E10" w:rsidRDefault="000807CD" w:rsidP="002F52F2">
      <w:pPr>
        <w:pStyle w:val="m2"/>
      </w:pPr>
      <w:bookmarkStart w:id="21" w:name="_Toc240272972"/>
      <w:bookmarkStart w:id="22" w:name="_Toc240897697"/>
      <w:bookmarkStart w:id="23" w:name="_Toc242385433"/>
      <w:r w:rsidRPr="00971E10">
        <w:t>Khảo sát nhu cầu</w:t>
      </w:r>
      <w:bookmarkEnd w:id="21"/>
      <w:bookmarkEnd w:id="22"/>
      <w:bookmarkEnd w:id="23"/>
    </w:p>
    <w:p w14:paraId="0803D573" w14:textId="77777777" w:rsidR="00946797" w:rsidRPr="00971E10" w:rsidRDefault="000807CD" w:rsidP="002F52F2">
      <w:pPr>
        <w:pStyle w:val="m3"/>
      </w:pPr>
      <w:bookmarkStart w:id="24" w:name="_Toc240272973"/>
      <w:bookmarkStart w:id="25" w:name="_Toc240897698"/>
      <w:bookmarkStart w:id="26" w:name="_Toc242385434"/>
      <w:r w:rsidRPr="00971E10">
        <w:t>Kế hoạch khảo sát</w:t>
      </w:r>
      <w:bookmarkEnd w:id="24"/>
      <w:bookmarkEnd w:id="25"/>
      <w:bookmarkEnd w:id="26"/>
    </w:p>
    <w:p w14:paraId="16204C5C" w14:textId="77777777" w:rsidR="00946797" w:rsidRPr="00971E10" w:rsidRDefault="000807CD" w:rsidP="00BC4A85">
      <w:pPr>
        <w:pStyle w:val="nd"/>
      </w:pPr>
      <w:r w:rsidRPr="00971E10">
        <w:t>Kế hoạch thực hiện khảo sát thu thập ý kiến thực tế từ các bên liên quan được trình bày trong Bảng 1.2:</w:t>
      </w:r>
    </w:p>
    <w:p w14:paraId="701E2602" w14:textId="77777777" w:rsidR="00946797" w:rsidRPr="00971E10" w:rsidRDefault="000807CD" w:rsidP="00E2136D">
      <w:pPr>
        <w:pStyle w:val="bang1"/>
      </w:pPr>
      <w:bookmarkStart w:id="27" w:name="_Toc240291973"/>
      <w:bookmarkStart w:id="28" w:name="_Toc240898829"/>
      <w:bookmarkStart w:id="29" w:name="_Toc242385597"/>
      <w:r w:rsidRPr="00971E10">
        <w:t>Kế hoạch khảo sát nhu cầu truyền thông</w:t>
      </w:r>
      <w:bookmarkEnd w:id="27"/>
      <w:bookmarkEnd w:id="28"/>
      <w:bookmarkEnd w:id="29"/>
    </w:p>
    <w:tbl>
      <w:tblPr>
        <w:tblW w:w="0" w:type="auto"/>
        <w:jc w:val="center"/>
        <w:tblLook w:val="04A0" w:firstRow="1" w:lastRow="0" w:firstColumn="1" w:lastColumn="0" w:noHBand="0" w:noVBand="1"/>
      </w:tblPr>
      <w:tblGrid>
        <w:gridCol w:w="4526"/>
        <w:gridCol w:w="4538"/>
      </w:tblGrid>
      <w:tr w:rsidR="00946797" w:rsidRPr="00971E10" w14:paraId="18F71B7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FA50A98" w14:textId="77777777" w:rsidR="00946797" w:rsidRPr="00971E10" w:rsidRDefault="000807CD">
            <w:pPr>
              <w:rPr>
                <w:rFonts w:cs="Times New Roman"/>
                <w:noProof/>
                <w:color w:val="auto"/>
              </w:rPr>
            </w:pPr>
            <w:r w:rsidRPr="00971E10">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09944A68" w14:textId="77777777" w:rsidR="00946797" w:rsidRPr="00971E10" w:rsidRDefault="000807CD">
            <w:pPr>
              <w:rPr>
                <w:rFonts w:cs="Times New Roman"/>
                <w:noProof/>
                <w:color w:val="auto"/>
              </w:rPr>
            </w:pPr>
            <w:r w:rsidRPr="00971E10">
              <w:rPr>
                <w:rFonts w:cs="Times New Roman"/>
                <w:noProof/>
                <w:color w:val="auto"/>
              </w:rPr>
              <w:t>12/9/2026 – 14/9/2026</w:t>
            </w:r>
          </w:p>
        </w:tc>
      </w:tr>
      <w:tr w:rsidR="00946797" w:rsidRPr="00971E10" w14:paraId="744C891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AE4CFEF" w14:textId="77777777" w:rsidR="00946797" w:rsidRPr="00971E10" w:rsidRDefault="000807CD">
            <w:pPr>
              <w:rPr>
                <w:rFonts w:cs="Times New Roman"/>
                <w:noProof/>
                <w:color w:val="auto"/>
              </w:rPr>
            </w:pPr>
            <w:r w:rsidRPr="00971E10">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1709F6C4" w14:textId="77777777" w:rsidR="00946797" w:rsidRPr="00971E10" w:rsidRDefault="000807CD">
            <w:pPr>
              <w:rPr>
                <w:rFonts w:cs="Times New Roman"/>
                <w:noProof/>
                <w:color w:val="auto"/>
              </w:rPr>
            </w:pPr>
            <w:r w:rsidRPr="00971E10">
              <w:rPr>
                <w:rFonts w:cs="Times New Roman"/>
                <w:noProof/>
                <w:color w:val="auto"/>
              </w:rPr>
              <w:t>Phỏng vấn trực tiếp chuyên sâu kết hợp phiếu khảo sát trực tuyến trên Google Forms</w:t>
            </w:r>
          </w:p>
        </w:tc>
      </w:tr>
      <w:tr w:rsidR="00946797" w:rsidRPr="00971E10" w14:paraId="0E4B81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734AAB9" w14:textId="77777777" w:rsidR="00946797" w:rsidRPr="00971E10" w:rsidRDefault="000807CD">
            <w:pPr>
              <w:rPr>
                <w:rFonts w:cs="Times New Roman"/>
                <w:noProof/>
                <w:color w:val="auto"/>
              </w:rPr>
            </w:pPr>
            <w:r w:rsidRPr="00971E10">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7A8653D8" w14:textId="77777777" w:rsidR="00946797" w:rsidRPr="00971E10" w:rsidRDefault="000807CD">
            <w:pPr>
              <w:rPr>
                <w:rFonts w:cs="Times New Roman"/>
                <w:noProof/>
                <w:color w:val="auto"/>
              </w:rPr>
            </w:pPr>
            <w:r w:rsidRPr="00971E10">
              <w:rPr>
                <w:rFonts w:cs="Times New Roman"/>
                <w:noProof/>
                <w:color w:val="auto"/>
              </w:rPr>
              <w:t>5 – 6 câu hỏi trọng tâm / đối tượng</w:t>
            </w:r>
          </w:p>
        </w:tc>
      </w:tr>
      <w:tr w:rsidR="00946797" w:rsidRPr="00971E10" w14:paraId="6E36EF5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1A49133" w14:textId="77777777" w:rsidR="00946797" w:rsidRPr="00971E10" w:rsidRDefault="000807CD">
            <w:pPr>
              <w:rPr>
                <w:rFonts w:cs="Times New Roman"/>
                <w:noProof/>
                <w:color w:val="auto"/>
              </w:rPr>
            </w:pPr>
            <w:r w:rsidRPr="00971E10">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21630155" w14:textId="77777777" w:rsidR="00946797" w:rsidRPr="00971E10" w:rsidRDefault="000807CD">
            <w:pPr>
              <w:rPr>
                <w:rFonts w:cs="Times New Roman"/>
                <w:noProof/>
                <w:color w:val="auto"/>
              </w:rPr>
            </w:pPr>
            <w:r w:rsidRPr="00971E10">
              <w:rPr>
                <w:rFonts w:cs="Times New Roman"/>
                <w:noProof/>
                <w:color w:val="auto"/>
              </w:rPr>
              <w:t>20 – 30 phút / người</w:t>
            </w:r>
          </w:p>
        </w:tc>
      </w:tr>
      <w:tr w:rsidR="00946797" w:rsidRPr="00971E10" w14:paraId="4C3F809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C89FE84" w14:textId="77777777" w:rsidR="00946797" w:rsidRPr="00971E10" w:rsidRDefault="000807CD">
            <w:pPr>
              <w:rPr>
                <w:rFonts w:cs="Times New Roman"/>
                <w:noProof/>
                <w:color w:val="auto"/>
              </w:rPr>
            </w:pPr>
            <w:r w:rsidRPr="00971E10">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4F5FEDE" w14:textId="77777777" w:rsidR="00946797" w:rsidRPr="00971E10" w:rsidRDefault="000807CD">
            <w:pPr>
              <w:rPr>
                <w:rFonts w:cs="Times New Roman"/>
                <w:noProof/>
                <w:color w:val="auto"/>
              </w:rPr>
            </w:pPr>
            <w:r w:rsidRPr="00971E10">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971E10" w14:paraId="5DBC561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B34D096" w14:textId="77777777" w:rsidR="00946797" w:rsidRPr="00971E10" w:rsidRDefault="000807CD">
            <w:pPr>
              <w:rPr>
                <w:rFonts w:cs="Times New Roman"/>
                <w:noProof/>
                <w:color w:val="auto"/>
              </w:rPr>
            </w:pPr>
            <w:r w:rsidRPr="00971E10">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7432D904" w14:textId="77777777" w:rsidR="00946797" w:rsidRPr="00971E10" w:rsidRDefault="000807CD">
            <w:pPr>
              <w:rPr>
                <w:rFonts w:cs="Times New Roman"/>
                <w:noProof/>
                <w:color w:val="auto"/>
              </w:rPr>
            </w:pPr>
            <w:r w:rsidRPr="00971E10">
              <w:rPr>
                <w:rFonts w:cs="Times New Roman"/>
                <w:noProof/>
                <w:color w:val="auto"/>
              </w:rPr>
              <w:t>Lãnh đạo Ban Chấp hành Công đoàn TDMU, Cán bộ phụ trách truyền thông, Biên tập viên kiêm nhiệm và Đoàn viên người đọc</w:t>
            </w:r>
          </w:p>
        </w:tc>
      </w:tr>
      <w:tr w:rsidR="00946797" w:rsidRPr="00971E10" w14:paraId="2A464C4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D3F1F33" w14:textId="77777777" w:rsidR="00946797" w:rsidRPr="00971E10" w:rsidRDefault="000807CD">
            <w:pPr>
              <w:rPr>
                <w:rFonts w:cs="Times New Roman"/>
                <w:noProof/>
                <w:color w:val="auto"/>
              </w:rPr>
            </w:pPr>
            <w:r w:rsidRPr="00971E10">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199CAA84" w14:textId="77777777" w:rsidR="00946797" w:rsidRPr="00971E10" w:rsidRDefault="000807CD">
            <w:pPr>
              <w:rPr>
                <w:rFonts w:cs="Times New Roman"/>
                <w:noProof/>
                <w:color w:val="auto"/>
              </w:rPr>
            </w:pPr>
            <w:r w:rsidRPr="00971E10">
              <w:rPr>
                <w:rFonts w:cs="Times New Roman"/>
                <w:noProof/>
                <w:color w:val="auto"/>
              </w:rPr>
              <w:t>Văn phòng Công đoàn trường và các đơn vị trực thuộc Trường Đại học Thủ Dầu Một</w:t>
            </w:r>
          </w:p>
        </w:tc>
      </w:tr>
    </w:tbl>
    <w:p w14:paraId="65E89D06" w14:textId="77777777" w:rsidR="00946797" w:rsidRPr="00971E10" w:rsidRDefault="000807CD" w:rsidP="002F52F2">
      <w:pPr>
        <w:pStyle w:val="m3"/>
      </w:pPr>
      <w:bookmarkStart w:id="30" w:name="_Toc240272974"/>
      <w:bookmarkStart w:id="31" w:name="_Toc240897699"/>
      <w:bookmarkStart w:id="32" w:name="_Toc242385435"/>
      <w:r w:rsidRPr="00971E10">
        <w:lastRenderedPageBreak/>
        <w:t>Phỏng vấn</w:t>
      </w:r>
      <w:bookmarkEnd w:id="30"/>
      <w:bookmarkEnd w:id="31"/>
      <w:bookmarkEnd w:id="32"/>
    </w:p>
    <w:p w14:paraId="27DCE498" w14:textId="77777777" w:rsidR="00946797" w:rsidRPr="00971E10" w:rsidRDefault="000807CD" w:rsidP="00BC4A85">
      <w:pPr>
        <w:pStyle w:val="nd"/>
      </w:pPr>
      <w:r w:rsidRPr="00971E10">
        <w:t>Dưới đây là biên bản ghi nhận kết quả các cuộc phỏng vấn thực tế với đại diện lãnh đạo và cán bộ phụ trách truyền thông:</w:t>
      </w:r>
    </w:p>
    <w:p w14:paraId="603A66E5" w14:textId="77777777" w:rsidR="00946797" w:rsidRPr="00971E10" w:rsidRDefault="000807CD" w:rsidP="00E2136D">
      <w:pPr>
        <w:pStyle w:val="bang1"/>
      </w:pPr>
      <w:bookmarkStart w:id="33" w:name="_Toc240291974"/>
      <w:bookmarkStart w:id="34" w:name="_Toc240898830"/>
      <w:bookmarkStart w:id="35" w:name="_Toc242385598"/>
      <w:r w:rsidRPr="00971E10">
        <w:t>Phiếu phỏng vấn Cán bộ Quản lý Truyền thông Công đoàn TDMU</w:t>
      </w:r>
      <w:bookmarkEnd w:id="33"/>
      <w:bookmarkEnd w:id="34"/>
      <w:bookmarkEnd w:id="35"/>
    </w:p>
    <w:tbl>
      <w:tblPr>
        <w:tblW w:w="0" w:type="auto"/>
        <w:jc w:val="center"/>
        <w:tblLook w:val="04A0" w:firstRow="1" w:lastRow="0" w:firstColumn="1" w:lastColumn="0" w:noHBand="0" w:noVBand="1"/>
      </w:tblPr>
      <w:tblGrid>
        <w:gridCol w:w="4520"/>
        <w:gridCol w:w="4544"/>
      </w:tblGrid>
      <w:tr w:rsidR="00946797" w:rsidRPr="00971E10" w14:paraId="22CB069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B8A4A90" w14:textId="77777777" w:rsidR="00946797" w:rsidRPr="00971E10" w:rsidRDefault="000807CD">
            <w:pPr>
              <w:rPr>
                <w:rFonts w:cs="Times New Roman"/>
                <w:bCs/>
                <w:noProof/>
                <w:color w:val="auto"/>
              </w:rPr>
            </w:pPr>
            <w:r w:rsidRPr="00971E10">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435B5B51" w14:textId="77777777" w:rsidR="00946797" w:rsidRPr="00971E10" w:rsidRDefault="000807CD">
            <w:pPr>
              <w:rPr>
                <w:rFonts w:cs="Times New Roman"/>
                <w:bCs/>
                <w:noProof/>
                <w:color w:val="auto"/>
              </w:rPr>
            </w:pPr>
            <w:r w:rsidRPr="00971E10">
              <w:rPr>
                <w:rFonts w:cs="Times New Roman"/>
                <w:bCs/>
                <w:noProof/>
                <w:color w:val="auto"/>
              </w:rPr>
              <w:t>Ngày phỏng vấn: 12/9/2026</w:t>
            </w:r>
          </w:p>
        </w:tc>
      </w:tr>
      <w:tr w:rsidR="00946797" w:rsidRPr="00971E10" w14:paraId="771DC98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1C7E834"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4D23F293"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10CC4F0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CC8BE2B" w14:textId="77777777" w:rsidR="00946797" w:rsidRPr="00971E10" w:rsidRDefault="000807CD">
            <w:pPr>
              <w:rPr>
                <w:rFonts w:cs="Times New Roman"/>
                <w:noProof/>
                <w:color w:val="auto"/>
              </w:rPr>
            </w:pPr>
            <w:r w:rsidRPr="00971E10">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4C346325" w14:textId="77777777" w:rsidR="00946797" w:rsidRPr="00971E10" w:rsidRDefault="000807CD">
            <w:pPr>
              <w:rPr>
                <w:rFonts w:cs="Times New Roman"/>
                <w:noProof/>
                <w:color w:val="auto"/>
              </w:rPr>
            </w:pPr>
            <w:r w:rsidRPr="00971E10">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971E10" w14:paraId="79D7D51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9003EB9" w14:textId="77777777" w:rsidR="00946797" w:rsidRPr="00971E10" w:rsidRDefault="000807CD">
            <w:pPr>
              <w:rPr>
                <w:rFonts w:cs="Times New Roman"/>
                <w:noProof/>
                <w:color w:val="auto"/>
              </w:rPr>
            </w:pPr>
            <w:r w:rsidRPr="00971E10">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6972F2C1" w14:textId="77777777" w:rsidR="00946797" w:rsidRPr="00971E10" w:rsidRDefault="000807CD">
            <w:pPr>
              <w:rPr>
                <w:rFonts w:cs="Times New Roman"/>
                <w:noProof/>
                <w:color w:val="auto"/>
              </w:rPr>
            </w:pPr>
            <w:r w:rsidRPr="00971E10">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971E10" w14:paraId="12D76FA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817B52A" w14:textId="77777777" w:rsidR="00946797" w:rsidRPr="00971E10" w:rsidRDefault="000807CD">
            <w:pPr>
              <w:rPr>
                <w:rFonts w:cs="Times New Roman"/>
                <w:noProof/>
                <w:color w:val="auto"/>
              </w:rPr>
            </w:pPr>
            <w:r w:rsidRPr="00971E10">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708E015E" w14:textId="77777777" w:rsidR="00946797" w:rsidRPr="00971E10" w:rsidRDefault="000807CD">
            <w:pPr>
              <w:rPr>
                <w:rFonts w:cs="Times New Roman"/>
                <w:noProof/>
                <w:color w:val="auto"/>
              </w:rPr>
            </w:pPr>
            <w:r w:rsidRPr="00971E10">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971E10" w14:paraId="0CA0465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DE43BDA" w14:textId="77777777" w:rsidR="00946797" w:rsidRPr="00971E10" w:rsidRDefault="000807CD">
            <w:pPr>
              <w:rPr>
                <w:rFonts w:cs="Times New Roman"/>
                <w:noProof/>
                <w:color w:val="auto"/>
              </w:rPr>
            </w:pPr>
            <w:r w:rsidRPr="00971E10">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67D90BA2" w14:textId="77777777" w:rsidR="00946797" w:rsidRPr="00971E10" w:rsidRDefault="000807CD">
            <w:pPr>
              <w:rPr>
                <w:rFonts w:cs="Times New Roman"/>
                <w:noProof/>
                <w:color w:val="auto"/>
              </w:rPr>
            </w:pPr>
            <w:r w:rsidRPr="00971E10">
              <w:rPr>
                <w:rFonts w:cs="Times New Roman"/>
                <w:noProof/>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971E10" w14:paraId="3EC4CAC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BB7D83D" w14:textId="77777777" w:rsidR="00946797" w:rsidRPr="00971E10" w:rsidRDefault="000807CD">
            <w:pPr>
              <w:rPr>
                <w:rFonts w:cs="Times New Roman"/>
                <w:noProof/>
                <w:color w:val="auto"/>
              </w:rPr>
            </w:pPr>
            <w:r w:rsidRPr="00971E10">
              <w:rPr>
                <w:rFonts w:cs="Times New Roman"/>
                <w:noProof/>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56EF8B6D" w14:textId="77777777" w:rsidR="00946797" w:rsidRPr="00971E10" w:rsidRDefault="000807CD">
            <w:pPr>
              <w:rPr>
                <w:rFonts w:cs="Times New Roman"/>
                <w:noProof/>
                <w:color w:val="auto"/>
              </w:rPr>
            </w:pPr>
            <w:r w:rsidRPr="00971E10">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1EA35F7A" w14:textId="77777777" w:rsidR="00946797" w:rsidRPr="00971E10" w:rsidRDefault="000807CD">
      <w:pPr>
        <w:rPr>
          <w:rFonts w:cs="Times New Roman"/>
          <w:noProof/>
          <w:color w:val="auto"/>
        </w:rPr>
      </w:pPr>
      <w:r w:rsidRPr="00971E10">
        <w:rPr>
          <w:rFonts w:cs="Times New Roman"/>
          <w:noProof/>
          <w:color w:val="auto"/>
        </w:rPr>
        <w:br w:type="page"/>
      </w:r>
    </w:p>
    <w:p w14:paraId="7C928D7B" w14:textId="77777777" w:rsidR="00946797" w:rsidRPr="00971E10" w:rsidRDefault="000807CD">
      <w:pPr>
        <w:rPr>
          <w:rFonts w:cs="Times New Roman"/>
          <w:noProof/>
          <w:color w:val="auto"/>
        </w:rPr>
      </w:pPr>
      <w:r w:rsidRPr="00971E10">
        <w:rPr>
          <w:rFonts w:cs="Times New Roman"/>
          <w:i/>
          <w:noProof/>
          <w:color w:val="auto"/>
          <w:sz w:val="20"/>
        </w:rPr>
        <w:lastRenderedPageBreak/>
        <w:t>Đồ án cơ sở ngành                                                                                         Trang 5</w:t>
      </w:r>
      <w:r w:rsidRPr="00971E10">
        <w:rPr>
          <w:rFonts w:cs="Times New Roman"/>
          <w:i/>
          <w:noProof/>
          <w:color w:val="auto"/>
          <w:sz w:val="20"/>
        </w:rPr>
        <w:br/>
      </w:r>
    </w:p>
    <w:p w14:paraId="1D4A9070" w14:textId="77777777" w:rsidR="00946797" w:rsidRPr="00971E10" w:rsidRDefault="000807CD" w:rsidP="00E2136D">
      <w:pPr>
        <w:pStyle w:val="bang1"/>
      </w:pPr>
      <w:bookmarkStart w:id="36" w:name="_Toc240291975"/>
      <w:bookmarkStart w:id="37" w:name="_Toc240898831"/>
      <w:bookmarkStart w:id="38" w:name="_Toc242385599"/>
      <w:r w:rsidRPr="00971E10">
        <w:t>Phiếu phỏng vấn Biên tập viên &amp; Cán bộ Truyền thông kiêm nhiệm</w:t>
      </w:r>
      <w:bookmarkEnd w:id="36"/>
      <w:bookmarkEnd w:id="37"/>
      <w:bookmarkEnd w:id="38"/>
    </w:p>
    <w:tbl>
      <w:tblPr>
        <w:tblW w:w="0" w:type="auto"/>
        <w:jc w:val="center"/>
        <w:tblLook w:val="04A0" w:firstRow="1" w:lastRow="0" w:firstColumn="1" w:lastColumn="0" w:noHBand="0" w:noVBand="1"/>
      </w:tblPr>
      <w:tblGrid>
        <w:gridCol w:w="4523"/>
        <w:gridCol w:w="4541"/>
      </w:tblGrid>
      <w:tr w:rsidR="00946797" w:rsidRPr="00971E10" w14:paraId="14239F5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093C9C4" w14:textId="77777777" w:rsidR="00946797" w:rsidRPr="00971E10" w:rsidRDefault="000807CD">
            <w:pPr>
              <w:rPr>
                <w:rFonts w:cs="Times New Roman"/>
                <w:bCs/>
                <w:noProof/>
                <w:color w:val="auto"/>
              </w:rPr>
            </w:pPr>
            <w:r w:rsidRPr="00971E10">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50B03D11" w14:textId="77777777" w:rsidR="00946797" w:rsidRPr="00971E10" w:rsidRDefault="000807CD">
            <w:pPr>
              <w:rPr>
                <w:rFonts w:cs="Times New Roman"/>
                <w:bCs/>
                <w:noProof/>
                <w:color w:val="auto"/>
              </w:rPr>
            </w:pPr>
            <w:r w:rsidRPr="00971E10">
              <w:rPr>
                <w:rFonts w:cs="Times New Roman"/>
                <w:bCs/>
                <w:noProof/>
                <w:color w:val="auto"/>
              </w:rPr>
              <w:t>Ngày phỏng vấn: 14/9/2026</w:t>
            </w:r>
          </w:p>
        </w:tc>
      </w:tr>
      <w:tr w:rsidR="00946797" w:rsidRPr="00971E10" w14:paraId="61E272E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5A501EF"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1647F72F"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543EE14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75E1368" w14:textId="77777777" w:rsidR="00946797" w:rsidRPr="00971E10" w:rsidRDefault="000807CD">
            <w:pPr>
              <w:rPr>
                <w:rFonts w:cs="Times New Roman"/>
                <w:noProof/>
                <w:color w:val="auto"/>
              </w:rPr>
            </w:pPr>
            <w:r w:rsidRPr="00971E10">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7F1B454F" w14:textId="77777777" w:rsidR="00946797" w:rsidRPr="00971E10" w:rsidRDefault="000807CD">
            <w:pPr>
              <w:rPr>
                <w:rFonts w:cs="Times New Roman"/>
                <w:noProof/>
                <w:color w:val="auto"/>
              </w:rPr>
            </w:pPr>
            <w:r w:rsidRPr="00971E10">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971E10" w14:paraId="6404132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B56660D" w14:textId="77777777" w:rsidR="00946797" w:rsidRPr="00971E10" w:rsidRDefault="000807CD">
            <w:pPr>
              <w:rPr>
                <w:rFonts w:cs="Times New Roman"/>
                <w:noProof/>
                <w:color w:val="auto"/>
              </w:rPr>
            </w:pPr>
            <w:r w:rsidRPr="00971E10">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0C95A5BE" w14:textId="77777777" w:rsidR="00946797" w:rsidRPr="00971E10" w:rsidRDefault="000807CD">
            <w:pPr>
              <w:rPr>
                <w:rFonts w:cs="Times New Roman"/>
                <w:noProof/>
                <w:color w:val="auto"/>
              </w:rPr>
            </w:pPr>
            <w:r w:rsidRPr="00971E10">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971E10" w14:paraId="0AAA931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B5FDB06" w14:textId="77777777" w:rsidR="00946797" w:rsidRPr="00971E10" w:rsidRDefault="000807CD">
            <w:pPr>
              <w:rPr>
                <w:rFonts w:cs="Times New Roman"/>
                <w:noProof/>
                <w:color w:val="auto"/>
              </w:rPr>
            </w:pPr>
            <w:r w:rsidRPr="00971E10">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77622176" w14:textId="77777777" w:rsidR="00946797" w:rsidRPr="00971E10" w:rsidRDefault="000807CD">
            <w:pPr>
              <w:rPr>
                <w:rFonts w:cs="Times New Roman"/>
                <w:noProof/>
                <w:color w:val="auto"/>
              </w:rPr>
            </w:pPr>
            <w:r w:rsidRPr="00971E10">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971E10" w14:paraId="1F0F283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CDACB6D" w14:textId="77777777" w:rsidR="00946797" w:rsidRPr="00971E10" w:rsidRDefault="000807CD">
            <w:pPr>
              <w:rPr>
                <w:rFonts w:cs="Times New Roman"/>
                <w:noProof/>
                <w:color w:val="auto"/>
              </w:rPr>
            </w:pPr>
            <w:r w:rsidRPr="00971E10">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00BAF329" w14:textId="77777777" w:rsidR="00946797" w:rsidRPr="00971E10" w:rsidRDefault="000807CD">
            <w:pPr>
              <w:rPr>
                <w:rFonts w:cs="Times New Roman"/>
                <w:noProof/>
                <w:color w:val="auto"/>
              </w:rPr>
            </w:pPr>
            <w:r w:rsidRPr="00971E10">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971E10" w14:paraId="182E448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38681ED" w14:textId="77777777" w:rsidR="00946797" w:rsidRPr="00971E10" w:rsidRDefault="000807CD">
            <w:pPr>
              <w:rPr>
                <w:rFonts w:cs="Times New Roman"/>
                <w:noProof/>
                <w:color w:val="auto"/>
              </w:rPr>
            </w:pPr>
            <w:r w:rsidRPr="00971E10">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7A332C0F" w14:textId="77777777" w:rsidR="00946797" w:rsidRPr="00971E10" w:rsidRDefault="000807CD">
            <w:pPr>
              <w:rPr>
                <w:rFonts w:cs="Times New Roman"/>
                <w:noProof/>
                <w:color w:val="auto"/>
              </w:rPr>
            </w:pPr>
            <w:r w:rsidRPr="00971E10">
              <w:rPr>
                <w:rFonts w:cs="Times New Roman"/>
                <w:noProof/>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4207E80D" w14:textId="77777777" w:rsidR="00946797" w:rsidRPr="00971E10" w:rsidRDefault="000807CD" w:rsidP="002F52F2">
      <w:pPr>
        <w:pStyle w:val="m2"/>
      </w:pPr>
      <w:bookmarkStart w:id="39" w:name="_Toc240272975"/>
      <w:bookmarkStart w:id="40" w:name="_Toc240897700"/>
      <w:bookmarkStart w:id="41" w:name="_Toc242385436"/>
      <w:r w:rsidRPr="00971E10">
        <w:lastRenderedPageBreak/>
        <w:t>Phân tích yêu cầu</w:t>
      </w:r>
      <w:bookmarkEnd w:id="39"/>
      <w:bookmarkEnd w:id="40"/>
      <w:bookmarkEnd w:id="41"/>
    </w:p>
    <w:p w14:paraId="445E21F9" w14:textId="77777777" w:rsidR="00946797" w:rsidRPr="00971E10" w:rsidRDefault="000807CD" w:rsidP="002F52F2">
      <w:pPr>
        <w:pStyle w:val="m3"/>
      </w:pPr>
      <w:bookmarkStart w:id="42" w:name="_Toc240272976"/>
      <w:bookmarkStart w:id="43" w:name="_Toc240897701"/>
      <w:bookmarkStart w:id="44" w:name="_Toc242385437"/>
      <w:r w:rsidRPr="00971E10">
        <w:t>Yêu cầu của người dùng</w:t>
      </w:r>
      <w:bookmarkEnd w:id="42"/>
      <w:bookmarkEnd w:id="43"/>
      <w:bookmarkEnd w:id="44"/>
    </w:p>
    <w:p w14:paraId="6A4A32D5" w14:textId="77777777" w:rsidR="00946797" w:rsidRPr="00971E10" w:rsidRDefault="000807CD" w:rsidP="00BC4A85">
      <w:pPr>
        <w:pStyle w:val="nd"/>
      </w:pPr>
      <w:r w:rsidRPr="00971E10">
        <w:t>Hệ thống Website truyền thông hỗ trợ đoàn viên, cán bộ giảng viên và độc giả trong việc tiếp nhận thông tin và tương tác:</w:t>
      </w:r>
    </w:p>
    <w:p w14:paraId="3B8D0C5E" w14:textId="77777777" w:rsidR="00946797" w:rsidRPr="00971E10" w:rsidRDefault="000807CD" w:rsidP="00D42713">
      <w:pPr>
        <w:pStyle w:val="nd-"/>
      </w:pPr>
      <w:r w:rsidRPr="00971E10">
        <w:t>Tra cứu, xem danh sách tin tức, thông báo, sự kiện Công đoàn được phân loại trực quan theo chuyên mục (Hoạt động phong trào, Tuyên truyền giáo dục, Chế độ chính sách, Nữ công, Thi đua khen thưởng).</w:t>
      </w:r>
    </w:p>
    <w:p w14:paraId="2D2036B6" w14:textId="77777777" w:rsidR="00946797" w:rsidRPr="00971E10" w:rsidRDefault="000807CD" w:rsidP="00D42713">
      <w:pPr>
        <w:pStyle w:val="nd-"/>
      </w:pPr>
      <w:r w:rsidRPr="00971E10">
        <w:t>Tìm kiếm bài viết thông minh: Người dùng có thể tìm kiếm theo từ khóa trong tiêu đề, nội dung, tìm theo tác giả hoặc khoảng thời gian đăng tải.</w:t>
      </w:r>
    </w:p>
    <w:p w14:paraId="47DF9F4F" w14:textId="77777777" w:rsidR="00946797" w:rsidRPr="00971E10" w:rsidRDefault="000807CD" w:rsidP="00D42713">
      <w:pPr>
        <w:pStyle w:val="nd-"/>
      </w:pPr>
      <w:r w:rsidRPr="00971E10">
        <w:t>Xem chi tiết bài viết chất lượng cao: Nội dung trình bày trang trọng, rõ ràng, tích hợp album hình ảnh độ phân giải cao và video clip sự kiện nhúng trực tiếp.</w:t>
      </w:r>
    </w:p>
    <w:p w14:paraId="68EF8691" w14:textId="77777777" w:rsidR="00946797" w:rsidRPr="00971E10" w:rsidRDefault="000807CD" w:rsidP="00D42713">
      <w:pPr>
        <w:pStyle w:val="nd-"/>
      </w:pPr>
      <w:r w:rsidRPr="00971E10">
        <w:t>Tương tác với bài viết: Người đọc có thể bấm 'Thích' (Like), gửi bình luận đóng góp ý kiến dưới bài viết, và chia sẻ nhanh bài viết lên các nền tảng mạng xã hội (Facebook, Zalo) qua liên kết trực tiếp.</w:t>
      </w:r>
    </w:p>
    <w:p w14:paraId="480A65F5" w14:textId="77777777" w:rsidR="00946797" w:rsidRPr="00971E10" w:rsidRDefault="000807CD" w:rsidP="00D42713">
      <w:pPr>
        <w:pStyle w:val="nd-"/>
      </w:pPr>
      <w:r w:rsidRPr="00971E10">
        <w:t>Trải nghiệm đa nền tảng tối ưu (Responsive): Giao diện tự động co giãn tối ưu trên mọi kích thước màn hình từ Máy tính để bàn (PC/Laptop), Máy tính bảng (Tablet) đến Điện thoại di động (Smartphone).</w:t>
      </w:r>
    </w:p>
    <w:p w14:paraId="51F63674" w14:textId="77777777" w:rsidR="00946797" w:rsidRPr="00971E10" w:rsidRDefault="000807CD" w:rsidP="002F52F2">
      <w:pPr>
        <w:pStyle w:val="m3"/>
      </w:pPr>
      <w:bookmarkStart w:id="45" w:name="_Toc240272977"/>
      <w:bookmarkStart w:id="46" w:name="_Toc240897702"/>
      <w:bookmarkStart w:id="47" w:name="_Toc242385438"/>
      <w:r w:rsidRPr="00971E10">
        <w:t>Yêu cầu của quản lý</w:t>
      </w:r>
      <w:bookmarkEnd w:id="45"/>
      <w:bookmarkEnd w:id="46"/>
      <w:bookmarkEnd w:id="47"/>
    </w:p>
    <w:p w14:paraId="6D93E0CC" w14:textId="77777777" w:rsidR="00946797" w:rsidRPr="00971E10" w:rsidRDefault="000807CD" w:rsidP="00BC4A85">
      <w:pPr>
        <w:pStyle w:val="nd"/>
      </w:pPr>
      <w:r w:rsidRPr="00971E10">
        <w:t>Hệ thống hỗ trợ Ban Chấp hành Công đoàn, Ban Tuyên giáo, Biên tập viên và Quản trị viên trong toàn bộ chu trình quản lý truyền thông:</w:t>
      </w:r>
    </w:p>
    <w:p w14:paraId="5D23D816" w14:textId="77777777" w:rsidR="00946797" w:rsidRPr="00E25F95" w:rsidRDefault="000807CD" w:rsidP="00E25F95">
      <w:pPr>
        <w:pStyle w:val="nd-"/>
      </w:pPr>
      <w:r w:rsidRPr="00E25F95">
        <w:t>Quản trị tài khoản và phân quyền người dùng theo 3 vai trò chuẩn mực: Quản trị viên (Admin), Biên tập viên (Editor), Cộng tác viên (Contributor).</w:t>
      </w:r>
    </w:p>
    <w:p w14:paraId="4325A613" w14:textId="77777777" w:rsidR="00946797" w:rsidRPr="00E25F95" w:rsidRDefault="000807CD" w:rsidP="00E25F95">
      <w:pPr>
        <w:pStyle w:val="nd-"/>
      </w:pPr>
      <w:r w:rsidRPr="00E25F95">
        <w:t>Quản lý toàn diện nội dung truyền thông: Quản lý danh mục bài viết, thêm mới, biên tập, chỉnh sửa nội dung rich-text và quản lý kho thư viện hình ảnh/video tập trung.</w:t>
      </w:r>
    </w:p>
    <w:p w14:paraId="1660F7D4" w14:textId="77777777" w:rsidR="00946797" w:rsidRPr="00E25F95" w:rsidRDefault="000807CD" w:rsidP="00E25F95">
      <w:pPr>
        <w:pStyle w:val="nd-"/>
      </w:pPr>
      <w:r w:rsidRPr="00E25F95">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21103A16" w14:textId="77777777" w:rsidR="00946797" w:rsidRPr="00E25F95" w:rsidRDefault="000807CD" w:rsidP="00E25F95">
      <w:pPr>
        <w:pStyle w:val="nd-"/>
      </w:pPr>
      <w:r w:rsidRPr="00E25F95">
        <w:t xml:space="preserve">Trợ lý Trí tuệ nhân tạo (AI Studio) hỗ trợ sáng tạo nội dung đa năng: Tự động tạo bản thảo bài viết từ từ khóa, gợi ý tiêu đề thu hút, tóm tắt tin tức tự </w:t>
      </w:r>
      <w:r w:rsidRPr="00E25F95">
        <w:lastRenderedPageBreak/>
        <w:t>động và hỗ trợ gợi ý ý tưởng, prompt hình ảnh banner và kịch bản video ngắn.</w:t>
      </w:r>
    </w:p>
    <w:p w14:paraId="06912F12" w14:textId="77777777" w:rsidR="00946797" w:rsidRPr="00E25F95" w:rsidRDefault="000807CD" w:rsidP="00E25F95">
      <w:pPr>
        <w:pStyle w:val="nd-"/>
      </w:pPr>
      <w:r w:rsidRPr="00E25F95">
        <w:t>Quản lý lịch đăng bài (Scheduler &amp; Cronjob): Thiết lập lịch hẹn ngày/giờ xuất bản bài viết tự động theo khung giờ tối ưu lượng tiếp cận.</w:t>
      </w:r>
    </w:p>
    <w:p w14:paraId="0AC7672F" w14:textId="77777777" w:rsidR="00946797" w:rsidRPr="00971E10" w:rsidRDefault="000807CD" w:rsidP="00E25F95">
      <w:pPr>
        <w:pStyle w:val="nd-"/>
      </w:pPr>
      <w:r w:rsidRPr="00971E10">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1ECE3EE8" w14:textId="77777777" w:rsidR="00946797" w:rsidRPr="00971E10" w:rsidRDefault="000807CD" w:rsidP="00E25F95">
      <w:pPr>
        <w:pStyle w:val="nd-"/>
      </w:pPr>
      <w:r w:rsidRPr="00971E10">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69501309" w14:textId="77777777" w:rsidR="00946797" w:rsidRPr="00971E10" w:rsidRDefault="000807CD" w:rsidP="002F52F2">
      <w:pPr>
        <w:pStyle w:val="m2"/>
      </w:pPr>
      <w:bookmarkStart w:id="48" w:name="_Toc240272978"/>
      <w:bookmarkStart w:id="49" w:name="_Toc240897703"/>
      <w:bookmarkStart w:id="50" w:name="_Toc242385439"/>
      <w:r w:rsidRPr="00971E10">
        <w:t>Phân tích chức năng</w:t>
      </w:r>
      <w:bookmarkEnd w:id="48"/>
      <w:bookmarkEnd w:id="49"/>
      <w:bookmarkEnd w:id="50"/>
    </w:p>
    <w:p w14:paraId="3FF7286C" w14:textId="77777777" w:rsidR="00946797" w:rsidRPr="00971E10" w:rsidRDefault="000807CD" w:rsidP="002F52F2">
      <w:pPr>
        <w:pStyle w:val="m3"/>
      </w:pPr>
      <w:bookmarkStart w:id="51" w:name="_Toc240272979"/>
      <w:bookmarkStart w:id="52" w:name="_Toc240897704"/>
      <w:bookmarkStart w:id="53" w:name="_Toc242385440"/>
      <w:r w:rsidRPr="00971E10">
        <w:t>Chức năng người dùng</w:t>
      </w:r>
      <w:bookmarkEnd w:id="51"/>
      <w:bookmarkEnd w:id="52"/>
      <w:bookmarkEnd w:id="53"/>
    </w:p>
    <w:p w14:paraId="07D67D25" w14:textId="77777777" w:rsidR="00946797" w:rsidRPr="00971E10" w:rsidRDefault="000807CD" w:rsidP="00E2136D">
      <w:pPr>
        <w:pStyle w:val="bang1"/>
      </w:pPr>
      <w:bookmarkStart w:id="54" w:name="_Toc240291976"/>
      <w:bookmarkStart w:id="55" w:name="_Toc240898832"/>
      <w:bookmarkStart w:id="56" w:name="_Toc242385600"/>
      <w:r w:rsidRPr="00971E10">
        <w:t>Danh sách chức năng phía người dùng</w:t>
      </w:r>
      <w:bookmarkEnd w:id="54"/>
      <w:bookmarkEnd w:id="55"/>
      <w:bookmarkEnd w:id="56"/>
    </w:p>
    <w:tbl>
      <w:tblPr>
        <w:tblW w:w="0" w:type="auto"/>
        <w:jc w:val="center"/>
        <w:tblLook w:val="04A0" w:firstRow="1" w:lastRow="0" w:firstColumn="1" w:lastColumn="0" w:noHBand="0" w:noVBand="1"/>
      </w:tblPr>
      <w:tblGrid>
        <w:gridCol w:w="898"/>
        <w:gridCol w:w="2073"/>
        <w:gridCol w:w="6093"/>
      </w:tblGrid>
      <w:tr w:rsidR="00946797" w:rsidRPr="00971E10" w14:paraId="6B9F9C34"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4A8BB9F9" w14:textId="77777777" w:rsidR="00946797" w:rsidRPr="00971E10" w:rsidRDefault="000807CD">
            <w:pPr>
              <w:rPr>
                <w:rFonts w:cs="Times New Roman"/>
                <w:noProof/>
                <w:color w:val="auto"/>
              </w:rPr>
            </w:pPr>
            <w:r w:rsidRPr="00971E10">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6D6A74DF" w14:textId="77777777" w:rsidR="00946797" w:rsidRPr="00971E10" w:rsidRDefault="000807CD">
            <w:pPr>
              <w:rPr>
                <w:rFonts w:cs="Times New Roman"/>
                <w:noProof/>
                <w:color w:val="auto"/>
              </w:rPr>
            </w:pPr>
            <w:r w:rsidRPr="00971E10">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2812930A"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3C46C5A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5387238" w14:textId="77777777" w:rsidR="00946797" w:rsidRPr="00971E10" w:rsidRDefault="000807CD">
            <w:pPr>
              <w:rPr>
                <w:rFonts w:cs="Times New Roman"/>
                <w:noProof/>
                <w:color w:val="auto"/>
              </w:rPr>
            </w:pPr>
            <w:r w:rsidRPr="00971E10">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4182CDF2" w14:textId="77777777" w:rsidR="00946797" w:rsidRPr="00971E10" w:rsidRDefault="000807CD">
            <w:pPr>
              <w:rPr>
                <w:rFonts w:cs="Times New Roman"/>
                <w:noProof/>
                <w:color w:val="auto"/>
              </w:rPr>
            </w:pPr>
            <w:r w:rsidRPr="00971E10">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5223A391" w14:textId="77777777" w:rsidR="00946797" w:rsidRPr="00971E10" w:rsidRDefault="000807CD">
            <w:pPr>
              <w:rPr>
                <w:rFonts w:cs="Times New Roman"/>
                <w:noProof/>
                <w:color w:val="auto"/>
              </w:rPr>
            </w:pPr>
            <w:r w:rsidRPr="00971E10">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971E10" w14:paraId="5F8109A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21A22B7" w14:textId="77777777" w:rsidR="00946797" w:rsidRPr="00971E10" w:rsidRDefault="000807CD">
            <w:pPr>
              <w:rPr>
                <w:rFonts w:cs="Times New Roman"/>
                <w:noProof/>
                <w:color w:val="auto"/>
              </w:rPr>
            </w:pPr>
            <w:r w:rsidRPr="00971E10">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3FB2880B" w14:textId="77777777" w:rsidR="00946797" w:rsidRPr="00971E10" w:rsidRDefault="000807CD">
            <w:pPr>
              <w:rPr>
                <w:rFonts w:cs="Times New Roman"/>
                <w:noProof/>
                <w:color w:val="auto"/>
              </w:rPr>
            </w:pPr>
            <w:r w:rsidRPr="00971E10">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3F19E55D" w14:textId="77777777" w:rsidR="00946797" w:rsidRPr="00971E10" w:rsidRDefault="000807CD">
            <w:pPr>
              <w:rPr>
                <w:rFonts w:cs="Times New Roman"/>
                <w:noProof/>
                <w:color w:val="auto"/>
              </w:rPr>
            </w:pPr>
            <w:r w:rsidRPr="00971E10">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971E10" w14:paraId="55C6243B"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45D63CD" w14:textId="77777777" w:rsidR="00946797" w:rsidRPr="00971E10" w:rsidRDefault="000807CD">
            <w:pPr>
              <w:rPr>
                <w:rFonts w:cs="Times New Roman"/>
                <w:noProof/>
                <w:color w:val="auto"/>
              </w:rPr>
            </w:pPr>
            <w:r w:rsidRPr="00971E10">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3DCA9886" w14:textId="77777777" w:rsidR="00946797" w:rsidRPr="00971E10" w:rsidRDefault="000807CD">
            <w:pPr>
              <w:rPr>
                <w:rFonts w:cs="Times New Roman"/>
                <w:noProof/>
                <w:color w:val="auto"/>
              </w:rPr>
            </w:pPr>
            <w:r w:rsidRPr="00971E10">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204A19A2" w14:textId="77777777" w:rsidR="00946797" w:rsidRPr="00971E10" w:rsidRDefault="000807CD">
            <w:pPr>
              <w:rPr>
                <w:rFonts w:cs="Times New Roman"/>
                <w:noProof/>
                <w:color w:val="auto"/>
              </w:rPr>
            </w:pPr>
            <w:r w:rsidRPr="00971E10">
              <w:rPr>
                <w:rFonts w:cs="Times New Roman"/>
                <w:noProof/>
                <w:color w:val="auto"/>
              </w:rPr>
              <w:t>Tìm kiếm nhanh các bài viết theo từ khóa tiêu đề, nội dung tóm tắt, tên tác giả hoặc khoảng thời gian phát hành.</w:t>
            </w:r>
          </w:p>
        </w:tc>
      </w:tr>
      <w:tr w:rsidR="00946797" w:rsidRPr="00971E10" w14:paraId="04FC563B"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D68D71B" w14:textId="77777777" w:rsidR="00946797" w:rsidRPr="00971E10" w:rsidRDefault="000807CD">
            <w:pPr>
              <w:rPr>
                <w:rFonts w:cs="Times New Roman"/>
                <w:noProof/>
                <w:color w:val="auto"/>
              </w:rPr>
            </w:pPr>
            <w:r w:rsidRPr="00971E10">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2A110153" w14:textId="77777777" w:rsidR="00946797" w:rsidRPr="00971E10" w:rsidRDefault="000807CD">
            <w:pPr>
              <w:rPr>
                <w:rFonts w:cs="Times New Roman"/>
                <w:noProof/>
                <w:color w:val="auto"/>
              </w:rPr>
            </w:pPr>
            <w:r w:rsidRPr="00971E10">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696C90CF" w14:textId="77777777" w:rsidR="00946797" w:rsidRPr="00971E10" w:rsidRDefault="000807CD">
            <w:pPr>
              <w:rPr>
                <w:rFonts w:cs="Times New Roman"/>
                <w:noProof/>
                <w:color w:val="auto"/>
              </w:rPr>
            </w:pPr>
            <w:r w:rsidRPr="00971E10">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971E10" w14:paraId="09FBB9D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F84C0AA" w14:textId="77777777" w:rsidR="00946797" w:rsidRPr="00971E10" w:rsidRDefault="000807CD">
            <w:pPr>
              <w:rPr>
                <w:rFonts w:cs="Times New Roman"/>
                <w:noProof/>
                <w:color w:val="auto"/>
              </w:rPr>
            </w:pPr>
            <w:r w:rsidRPr="00971E10">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02E0328C" w14:textId="77777777" w:rsidR="00946797" w:rsidRPr="00971E10" w:rsidRDefault="000807CD">
            <w:pPr>
              <w:rPr>
                <w:rFonts w:cs="Times New Roman"/>
                <w:noProof/>
                <w:color w:val="auto"/>
              </w:rPr>
            </w:pPr>
            <w:r w:rsidRPr="00971E10">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6DFFD0D7" w14:textId="77777777" w:rsidR="00946797" w:rsidRPr="00971E10" w:rsidRDefault="000807CD">
            <w:pPr>
              <w:rPr>
                <w:rFonts w:cs="Times New Roman"/>
                <w:noProof/>
                <w:color w:val="auto"/>
              </w:rPr>
            </w:pPr>
            <w:r w:rsidRPr="00971E10">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971E10" w14:paraId="2668C08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915A069" w14:textId="77777777" w:rsidR="00946797" w:rsidRPr="00971E10" w:rsidRDefault="000807CD">
            <w:pPr>
              <w:rPr>
                <w:rFonts w:cs="Times New Roman"/>
                <w:noProof/>
                <w:color w:val="auto"/>
              </w:rPr>
            </w:pPr>
            <w:r w:rsidRPr="00971E10">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6DB7A92B" w14:textId="77777777" w:rsidR="00946797" w:rsidRPr="00971E10" w:rsidRDefault="000807CD">
            <w:pPr>
              <w:rPr>
                <w:rFonts w:cs="Times New Roman"/>
                <w:noProof/>
                <w:color w:val="auto"/>
              </w:rPr>
            </w:pPr>
            <w:r w:rsidRPr="00971E10">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39E1CC56" w14:textId="77777777" w:rsidR="00946797" w:rsidRPr="00971E10" w:rsidRDefault="000807CD">
            <w:pPr>
              <w:rPr>
                <w:rFonts w:cs="Times New Roman"/>
                <w:noProof/>
                <w:color w:val="auto"/>
              </w:rPr>
            </w:pPr>
            <w:r w:rsidRPr="00971E10">
              <w:rPr>
                <w:rFonts w:cs="Times New Roman"/>
                <w:noProof/>
                <w:color w:val="auto"/>
              </w:rPr>
              <w:t>Người đọc để lại ý kiến đóng góp, thảo luận dưới bài viết (hỗ trợ kiểm duyệt bình luận văn minh trước khi hiển thị).</w:t>
            </w:r>
          </w:p>
        </w:tc>
      </w:tr>
      <w:tr w:rsidR="00946797" w:rsidRPr="00971E10" w14:paraId="52510AD0"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BADF6B9" w14:textId="77777777" w:rsidR="00946797" w:rsidRPr="00971E10" w:rsidRDefault="000807CD">
            <w:pPr>
              <w:rPr>
                <w:rFonts w:cs="Times New Roman"/>
                <w:noProof/>
                <w:color w:val="auto"/>
              </w:rPr>
            </w:pPr>
            <w:r w:rsidRPr="00971E10">
              <w:rPr>
                <w:rFonts w:cs="Times New Roman"/>
                <w:noProof/>
                <w:color w:val="auto"/>
              </w:rPr>
              <w:lastRenderedPageBreak/>
              <w:t>7</w:t>
            </w:r>
          </w:p>
        </w:tc>
        <w:tc>
          <w:tcPr>
            <w:tcW w:w="2109" w:type="dxa"/>
            <w:tcBorders>
              <w:top w:val="single" w:sz="4" w:space="0" w:color="auto"/>
              <w:left w:val="single" w:sz="4" w:space="0" w:color="auto"/>
              <w:bottom w:val="single" w:sz="4" w:space="0" w:color="auto"/>
              <w:right w:val="single" w:sz="4" w:space="0" w:color="auto"/>
            </w:tcBorders>
          </w:tcPr>
          <w:p w14:paraId="7BDED339" w14:textId="77777777" w:rsidR="00946797" w:rsidRPr="00971E10" w:rsidRDefault="000807CD">
            <w:pPr>
              <w:rPr>
                <w:rFonts w:cs="Times New Roman"/>
                <w:noProof/>
                <w:color w:val="auto"/>
              </w:rPr>
            </w:pPr>
            <w:r w:rsidRPr="00971E10">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2E5A1E81" w14:textId="77777777" w:rsidR="00946797" w:rsidRPr="00971E10" w:rsidRDefault="000807CD">
            <w:pPr>
              <w:rPr>
                <w:rFonts w:cs="Times New Roman"/>
                <w:noProof/>
                <w:color w:val="auto"/>
              </w:rPr>
            </w:pPr>
            <w:r w:rsidRPr="00971E10">
              <w:rPr>
                <w:rFonts w:cs="Times New Roman"/>
                <w:noProof/>
                <w:color w:val="auto"/>
              </w:rPr>
              <w:t>Cung cấp nút chia sẻ nhanh bài viết lên mạng xã hội Facebook, Zalo hoặc sao chép đường dẫn (link) bài viết.</w:t>
            </w:r>
          </w:p>
        </w:tc>
      </w:tr>
      <w:tr w:rsidR="00946797" w:rsidRPr="00971E10" w14:paraId="596B94F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A18A023" w14:textId="77777777" w:rsidR="00946797" w:rsidRPr="00971E10" w:rsidRDefault="000807CD">
            <w:pPr>
              <w:rPr>
                <w:rFonts w:cs="Times New Roman"/>
                <w:noProof/>
                <w:color w:val="auto"/>
              </w:rPr>
            </w:pPr>
            <w:r w:rsidRPr="00971E10">
              <w:rPr>
                <w:rFonts w:cs="Times New Roman"/>
                <w:noProof/>
                <w:color w:val="auto"/>
              </w:rPr>
              <w:t>8</w:t>
            </w:r>
          </w:p>
        </w:tc>
        <w:tc>
          <w:tcPr>
            <w:tcW w:w="2109" w:type="dxa"/>
            <w:tcBorders>
              <w:top w:val="single" w:sz="4" w:space="0" w:color="auto"/>
              <w:left w:val="single" w:sz="4" w:space="0" w:color="auto"/>
              <w:bottom w:val="single" w:sz="4" w:space="0" w:color="auto"/>
              <w:right w:val="single" w:sz="4" w:space="0" w:color="auto"/>
            </w:tcBorders>
          </w:tcPr>
          <w:p w14:paraId="6DC418A2" w14:textId="77777777" w:rsidR="00946797" w:rsidRPr="00971E10" w:rsidRDefault="000807CD">
            <w:pPr>
              <w:rPr>
                <w:rFonts w:cs="Times New Roman"/>
                <w:noProof/>
                <w:color w:val="auto"/>
              </w:rPr>
            </w:pPr>
            <w:r w:rsidRPr="00971E10">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16F1E85A" w14:textId="77777777" w:rsidR="00946797" w:rsidRPr="00971E10" w:rsidRDefault="000807CD">
            <w:pPr>
              <w:rPr>
                <w:rFonts w:cs="Times New Roman"/>
                <w:noProof/>
                <w:color w:val="auto"/>
              </w:rPr>
            </w:pPr>
            <w:r w:rsidRPr="00971E10">
              <w:rPr>
                <w:rFonts w:cs="Times New Roman"/>
                <w:noProof/>
                <w:color w:val="auto"/>
              </w:rPr>
              <w:t>Xem thông báo chính thức của Ban Thường vụ, tra cứu sơ đồ cơ cấu tổ chức 16 Tổ công đoàn và theo dõi lịch công tác tuần/tháng.</w:t>
            </w:r>
          </w:p>
        </w:tc>
      </w:tr>
      <w:tr w:rsidR="00946797" w:rsidRPr="00971E10" w14:paraId="0B2E2C5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F3DD000" w14:textId="77777777" w:rsidR="00946797" w:rsidRPr="00971E10" w:rsidRDefault="000807CD">
            <w:pPr>
              <w:rPr>
                <w:rFonts w:cs="Times New Roman"/>
                <w:noProof/>
                <w:color w:val="auto"/>
              </w:rPr>
            </w:pPr>
            <w:r w:rsidRPr="00971E10">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5161396F" w14:textId="77777777" w:rsidR="00946797" w:rsidRPr="00971E10" w:rsidRDefault="000807CD">
            <w:pPr>
              <w:rPr>
                <w:rFonts w:cs="Times New Roman"/>
                <w:noProof/>
                <w:color w:val="auto"/>
              </w:rPr>
            </w:pPr>
            <w:r w:rsidRPr="00971E10">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19E54253" w14:textId="77777777" w:rsidR="00946797" w:rsidRPr="00971E10" w:rsidRDefault="000807CD">
            <w:pPr>
              <w:rPr>
                <w:rFonts w:cs="Times New Roman"/>
                <w:noProof/>
                <w:color w:val="auto"/>
              </w:rPr>
            </w:pPr>
            <w:r w:rsidRPr="00971E10">
              <w:rPr>
                <w:rFonts w:cs="Times New Roman"/>
                <w:noProof/>
                <w:color w:val="auto"/>
              </w:rPr>
              <w:t>Tra cứu văn bản quy phạm, hướng dẫn nghiệp vụ, xem chính sách phúc lợi chăm lo đoàn viên và nộp đơn trợ cấp trực tuyến.</w:t>
            </w:r>
          </w:p>
        </w:tc>
      </w:tr>
      <w:tr w:rsidR="00946797" w:rsidRPr="00971E10" w14:paraId="7EAB2A75"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566E1D1" w14:textId="77777777" w:rsidR="00946797" w:rsidRPr="00971E10" w:rsidRDefault="000807CD">
            <w:pPr>
              <w:rPr>
                <w:rFonts w:cs="Times New Roman"/>
                <w:noProof/>
                <w:color w:val="auto"/>
              </w:rPr>
            </w:pPr>
            <w:r w:rsidRPr="00971E10">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56F1BFDA" w14:textId="77777777" w:rsidR="00946797" w:rsidRPr="00971E10" w:rsidRDefault="000807CD">
            <w:pPr>
              <w:rPr>
                <w:rFonts w:cs="Times New Roman"/>
                <w:noProof/>
                <w:color w:val="auto"/>
              </w:rPr>
            </w:pPr>
            <w:r w:rsidRPr="00971E10">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1359FF7D" w14:textId="77777777" w:rsidR="00946797" w:rsidRPr="00971E10" w:rsidRDefault="000807CD">
            <w:pPr>
              <w:rPr>
                <w:rFonts w:cs="Times New Roman"/>
                <w:noProof/>
                <w:color w:val="auto"/>
              </w:rPr>
            </w:pPr>
            <w:r w:rsidRPr="00971E10">
              <w:rPr>
                <w:rFonts w:cs="Times New Roman"/>
                <w:noProof/>
                <w:color w:val="auto"/>
              </w:rPr>
              <w:t>Giao diện tự động tối ưu hóa trải nghiệm hiển thị và thao tác cảm ứng trên mọi kích cỡ màn hình điện thoại thông minh và máy tính bảng.</w:t>
            </w:r>
          </w:p>
        </w:tc>
      </w:tr>
    </w:tbl>
    <w:p w14:paraId="0788D8B9" w14:textId="77777777" w:rsidR="00946797" w:rsidRPr="00971E10" w:rsidRDefault="000807CD" w:rsidP="002F52F2">
      <w:pPr>
        <w:pStyle w:val="m3"/>
      </w:pPr>
      <w:bookmarkStart w:id="57" w:name="_Toc240272980"/>
      <w:bookmarkStart w:id="58" w:name="_Toc240897705"/>
      <w:bookmarkStart w:id="59" w:name="_Toc242385441"/>
      <w:r w:rsidRPr="00971E10">
        <w:t>Chức năng phía người quản trị</w:t>
      </w:r>
      <w:bookmarkEnd w:id="57"/>
      <w:bookmarkEnd w:id="58"/>
      <w:bookmarkEnd w:id="59"/>
    </w:p>
    <w:p w14:paraId="27EEDB65" w14:textId="77777777" w:rsidR="00946797" w:rsidRPr="00971E10" w:rsidRDefault="000807CD" w:rsidP="00E2136D">
      <w:pPr>
        <w:pStyle w:val="bang1"/>
      </w:pPr>
      <w:bookmarkStart w:id="60" w:name="_Toc240291977"/>
      <w:bookmarkStart w:id="61" w:name="_Toc240898833"/>
      <w:bookmarkStart w:id="62" w:name="_Toc242385601"/>
      <w:r w:rsidRPr="00863E1E">
        <w:t>Danh</w:t>
      </w:r>
      <w:r w:rsidRPr="00971E10">
        <w:t xml:space="preserve"> sách chức năng phía người quản trị</w:t>
      </w:r>
      <w:bookmarkEnd w:id="60"/>
      <w:bookmarkEnd w:id="61"/>
      <w:bookmarkEnd w:id="62"/>
    </w:p>
    <w:tbl>
      <w:tblPr>
        <w:tblW w:w="0" w:type="auto"/>
        <w:jc w:val="center"/>
        <w:tblLook w:val="04A0" w:firstRow="1" w:lastRow="0" w:firstColumn="1" w:lastColumn="0" w:noHBand="0" w:noVBand="1"/>
      </w:tblPr>
      <w:tblGrid>
        <w:gridCol w:w="992"/>
        <w:gridCol w:w="2363"/>
        <w:gridCol w:w="5709"/>
      </w:tblGrid>
      <w:tr w:rsidR="00946797" w:rsidRPr="00971E10" w14:paraId="77D718CF"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11636F49" w14:textId="77777777" w:rsidR="00946797" w:rsidRPr="00971E10" w:rsidRDefault="000807CD">
            <w:pPr>
              <w:rPr>
                <w:rFonts w:cs="Times New Roman"/>
                <w:noProof/>
                <w:color w:val="auto"/>
              </w:rPr>
            </w:pPr>
            <w:r w:rsidRPr="00971E10">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2EB102D6" w14:textId="77777777" w:rsidR="00946797" w:rsidRPr="00971E10" w:rsidRDefault="000807CD">
            <w:pPr>
              <w:rPr>
                <w:rFonts w:cs="Times New Roman"/>
                <w:noProof/>
                <w:color w:val="auto"/>
              </w:rPr>
            </w:pPr>
            <w:r w:rsidRPr="00971E10">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57C691E0"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5DA0C35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1DFC69F" w14:textId="77777777" w:rsidR="00946797" w:rsidRPr="00971E10" w:rsidRDefault="000807CD">
            <w:pPr>
              <w:rPr>
                <w:rFonts w:cs="Times New Roman"/>
                <w:noProof/>
                <w:color w:val="auto"/>
              </w:rPr>
            </w:pPr>
            <w:r w:rsidRPr="00971E10">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50D37A55" w14:textId="77777777" w:rsidR="00946797" w:rsidRPr="00971E10" w:rsidRDefault="000807CD">
            <w:pPr>
              <w:rPr>
                <w:rFonts w:cs="Times New Roman"/>
                <w:noProof/>
                <w:color w:val="auto"/>
              </w:rPr>
            </w:pPr>
            <w:r w:rsidRPr="00971E10">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5C08EE09" w14:textId="77777777" w:rsidR="00946797" w:rsidRPr="00971E10" w:rsidRDefault="000807CD">
            <w:pPr>
              <w:rPr>
                <w:rFonts w:cs="Times New Roman"/>
                <w:noProof/>
                <w:color w:val="auto"/>
              </w:rPr>
            </w:pPr>
            <w:r w:rsidRPr="00971E10">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971E10" w14:paraId="15F1F5A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B727B94" w14:textId="77777777" w:rsidR="00946797" w:rsidRPr="00971E10" w:rsidRDefault="000807CD">
            <w:pPr>
              <w:rPr>
                <w:rFonts w:cs="Times New Roman"/>
                <w:noProof/>
                <w:color w:val="auto"/>
              </w:rPr>
            </w:pPr>
            <w:r w:rsidRPr="00971E10">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71FBC596" w14:textId="77777777" w:rsidR="00946797" w:rsidRPr="00971E10" w:rsidRDefault="000807CD">
            <w:pPr>
              <w:rPr>
                <w:rFonts w:cs="Times New Roman"/>
                <w:noProof/>
                <w:color w:val="auto"/>
              </w:rPr>
            </w:pPr>
            <w:r w:rsidRPr="00971E10">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62D81030" w14:textId="77777777" w:rsidR="00946797" w:rsidRPr="00971E10" w:rsidRDefault="000807CD">
            <w:pPr>
              <w:rPr>
                <w:rFonts w:cs="Times New Roman"/>
                <w:noProof/>
                <w:color w:val="auto"/>
              </w:rPr>
            </w:pPr>
            <w:r w:rsidRPr="00971E10">
              <w:rPr>
                <w:rFonts w:cs="Times New Roman"/>
                <w:noProof/>
                <w:color w:val="auto"/>
              </w:rPr>
              <w:t>Quản lý hệ thống phân mục tin tức, phân cấp cơ cấu tổ chức gồm 5 Ban chuyên môn cấp trường và 16 Tổ công đoàn bộ phận.</w:t>
            </w:r>
          </w:p>
        </w:tc>
      </w:tr>
      <w:tr w:rsidR="00946797" w:rsidRPr="00971E10" w14:paraId="2B8CE66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E69D6F0" w14:textId="77777777" w:rsidR="00946797" w:rsidRPr="00971E10" w:rsidRDefault="000807CD">
            <w:pPr>
              <w:rPr>
                <w:rFonts w:cs="Times New Roman"/>
                <w:noProof/>
                <w:color w:val="auto"/>
              </w:rPr>
            </w:pPr>
            <w:r w:rsidRPr="00971E10">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3D67BC22" w14:textId="77777777" w:rsidR="00946797" w:rsidRPr="00971E10" w:rsidRDefault="000807CD">
            <w:pPr>
              <w:rPr>
                <w:rFonts w:cs="Times New Roman"/>
                <w:noProof/>
                <w:color w:val="auto"/>
              </w:rPr>
            </w:pPr>
            <w:r w:rsidRPr="00971E10">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4FA9436F" w14:textId="77777777" w:rsidR="00946797" w:rsidRPr="00971E10" w:rsidRDefault="000807CD">
            <w:pPr>
              <w:rPr>
                <w:rFonts w:cs="Times New Roman"/>
                <w:noProof/>
                <w:color w:val="auto"/>
              </w:rPr>
            </w:pPr>
            <w:r w:rsidRPr="00971E10">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971E10" w14:paraId="68FACFD1"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77082B1" w14:textId="77777777" w:rsidR="00946797" w:rsidRPr="00971E10" w:rsidRDefault="000807CD">
            <w:pPr>
              <w:rPr>
                <w:rFonts w:cs="Times New Roman"/>
                <w:noProof/>
                <w:color w:val="auto"/>
              </w:rPr>
            </w:pPr>
            <w:r w:rsidRPr="00971E10">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1252A8C1" w14:textId="77777777" w:rsidR="00946797" w:rsidRPr="00971E10" w:rsidRDefault="000807CD">
            <w:pPr>
              <w:rPr>
                <w:rFonts w:cs="Times New Roman"/>
                <w:noProof/>
                <w:color w:val="auto"/>
              </w:rPr>
            </w:pPr>
            <w:r w:rsidRPr="00971E10">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0820AF89" w14:textId="77777777" w:rsidR="00946797" w:rsidRPr="00971E10" w:rsidRDefault="000807CD">
            <w:pPr>
              <w:rPr>
                <w:rFonts w:cs="Times New Roman"/>
                <w:noProof/>
                <w:color w:val="auto"/>
              </w:rPr>
            </w:pPr>
            <w:r w:rsidRPr="00971E10">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971E10" w14:paraId="18A973A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90375D7" w14:textId="77777777" w:rsidR="00946797" w:rsidRPr="00971E10" w:rsidRDefault="000807CD">
            <w:pPr>
              <w:rPr>
                <w:rFonts w:cs="Times New Roman"/>
                <w:noProof/>
                <w:color w:val="auto"/>
              </w:rPr>
            </w:pPr>
            <w:r w:rsidRPr="00971E10">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14CCAF0C" w14:textId="77777777" w:rsidR="00946797" w:rsidRPr="00971E10" w:rsidRDefault="000807CD">
            <w:pPr>
              <w:rPr>
                <w:rFonts w:cs="Times New Roman"/>
                <w:noProof/>
                <w:color w:val="auto"/>
              </w:rPr>
            </w:pPr>
            <w:r w:rsidRPr="00971E10">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0B640F3E" w14:textId="77777777" w:rsidR="00946797" w:rsidRPr="00971E10" w:rsidRDefault="000807CD">
            <w:pPr>
              <w:rPr>
                <w:rFonts w:cs="Times New Roman"/>
                <w:noProof/>
                <w:color w:val="auto"/>
              </w:rPr>
            </w:pPr>
            <w:r w:rsidRPr="00971E10">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971E10" w14:paraId="771E019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7C57A25" w14:textId="77777777" w:rsidR="00946797" w:rsidRPr="00971E10" w:rsidRDefault="000807CD">
            <w:pPr>
              <w:rPr>
                <w:rFonts w:cs="Times New Roman"/>
                <w:noProof/>
                <w:color w:val="auto"/>
              </w:rPr>
            </w:pPr>
            <w:r w:rsidRPr="00971E10">
              <w:rPr>
                <w:rFonts w:cs="Times New Roman"/>
                <w:noProof/>
                <w:color w:val="auto"/>
              </w:rPr>
              <w:lastRenderedPageBreak/>
              <w:t>6</w:t>
            </w:r>
          </w:p>
        </w:tc>
        <w:tc>
          <w:tcPr>
            <w:tcW w:w="2414" w:type="dxa"/>
            <w:tcBorders>
              <w:top w:val="single" w:sz="4" w:space="0" w:color="auto"/>
              <w:left w:val="single" w:sz="4" w:space="0" w:color="auto"/>
              <w:bottom w:val="single" w:sz="4" w:space="0" w:color="auto"/>
              <w:right w:val="single" w:sz="4" w:space="0" w:color="auto"/>
            </w:tcBorders>
          </w:tcPr>
          <w:p w14:paraId="2DEBC00C" w14:textId="77777777" w:rsidR="00946797" w:rsidRPr="00971E10" w:rsidRDefault="000807CD">
            <w:pPr>
              <w:rPr>
                <w:rFonts w:cs="Times New Roman"/>
                <w:noProof/>
                <w:color w:val="auto"/>
              </w:rPr>
            </w:pPr>
            <w:r w:rsidRPr="00971E10">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483367B2" w14:textId="77777777" w:rsidR="00946797" w:rsidRPr="00971E10" w:rsidRDefault="000807CD">
            <w:pPr>
              <w:rPr>
                <w:rFonts w:cs="Times New Roman"/>
                <w:noProof/>
                <w:color w:val="auto"/>
              </w:rPr>
            </w:pPr>
            <w:r w:rsidRPr="00971E10">
              <w:rPr>
                <w:rFonts w:cs="Times New Roman"/>
                <w:noProof/>
                <w:color w:val="auto"/>
              </w:rPr>
              <w:t>Tích hợp mô hình AI ngôn ngữ lớn (Google Gemini / Groq LLaMA) hỗ trợ tự động sinh bài viết truyền thông hoàn chỉnh từ từ khóa hoặc dàn ý thô của sự kiện.</w:t>
            </w:r>
          </w:p>
        </w:tc>
      </w:tr>
      <w:tr w:rsidR="00946797" w:rsidRPr="00971E10" w14:paraId="73ECAA3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530B7BB" w14:textId="77777777" w:rsidR="00946797" w:rsidRPr="00971E10" w:rsidRDefault="000807CD">
            <w:pPr>
              <w:rPr>
                <w:rFonts w:cs="Times New Roman"/>
                <w:noProof/>
                <w:color w:val="auto"/>
              </w:rPr>
            </w:pPr>
            <w:r w:rsidRPr="00971E10">
              <w:rPr>
                <w:rFonts w:cs="Times New Roman"/>
                <w:noProof/>
                <w:color w:val="auto"/>
              </w:rPr>
              <w:t>7</w:t>
            </w:r>
          </w:p>
        </w:tc>
        <w:tc>
          <w:tcPr>
            <w:tcW w:w="2414" w:type="dxa"/>
            <w:tcBorders>
              <w:top w:val="single" w:sz="4" w:space="0" w:color="auto"/>
              <w:left w:val="single" w:sz="4" w:space="0" w:color="auto"/>
              <w:bottom w:val="single" w:sz="4" w:space="0" w:color="auto"/>
              <w:right w:val="single" w:sz="4" w:space="0" w:color="auto"/>
            </w:tcBorders>
          </w:tcPr>
          <w:p w14:paraId="490556BA" w14:textId="77777777" w:rsidR="00946797" w:rsidRPr="00971E10" w:rsidRDefault="000807CD">
            <w:pPr>
              <w:rPr>
                <w:rFonts w:cs="Times New Roman"/>
                <w:noProof/>
                <w:color w:val="auto"/>
              </w:rPr>
            </w:pPr>
            <w:r w:rsidRPr="00971E10">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6CDCF695" w14:textId="77777777" w:rsidR="00946797" w:rsidRPr="00971E10" w:rsidRDefault="000807CD">
            <w:pPr>
              <w:rPr>
                <w:rFonts w:cs="Times New Roman"/>
                <w:noProof/>
                <w:color w:val="auto"/>
              </w:rPr>
            </w:pPr>
            <w:r w:rsidRPr="00971E10">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971E10" w14:paraId="1329F756"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94BC697" w14:textId="77777777" w:rsidR="00946797" w:rsidRPr="00971E10" w:rsidRDefault="000807CD">
            <w:pPr>
              <w:rPr>
                <w:rFonts w:cs="Times New Roman"/>
                <w:noProof/>
                <w:color w:val="auto"/>
              </w:rPr>
            </w:pPr>
            <w:r w:rsidRPr="00971E10">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4B0E865E" w14:textId="77777777" w:rsidR="00946797" w:rsidRPr="00971E10" w:rsidRDefault="000807CD">
            <w:pPr>
              <w:rPr>
                <w:rFonts w:cs="Times New Roman"/>
                <w:noProof/>
                <w:color w:val="auto"/>
              </w:rPr>
            </w:pPr>
            <w:r w:rsidRPr="00971E10">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07459320" w14:textId="77777777" w:rsidR="00946797" w:rsidRPr="00971E10" w:rsidRDefault="000807CD">
            <w:pPr>
              <w:rPr>
                <w:rFonts w:cs="Times New Roman"/>
                <w:noProof/>
                <w:color w:val="auto"/>
              </w:rPr>
            </w:pPr>
            <w:r w:rsidRPr="00971E10">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971E10" w14:paraId="55DF1EC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C02675F" w14:textId="77777777" w:rsidR="00946797" w:rsidRPr="00971E10" w:rsidRDefault="000807CD">
            <w:pPr>
              <w:rPr>
                <w:rFonts w:cs="Times New Roman"/>
                <w:noProof/>
                <w:color w:val="auto"/>
              </w:rPr>
            </w:pPr>
            <w:r w:rsidRPr="00971E10">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13448C25" w14:textId="77777777" w:rsidR="00946797" w:rsidRPr="00971E10" w:rsidRDefault="000807CD">
            <w:pPr>
              <w:rPr>
                <w:rFonts w:cs="Times New Roman"/>
                <w:noProof/>
                <w:color w:val="auto"/>
              </w:rPr>
            </w:pPr>
            <w:r w:rsidRPr="00971E10">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47C118BE" w14:textId="77777777" w:rsidR="00946797" w:rsidRPr="00971E10" w:rsidRDefault="000807CD">
            <w:pPr>
              <w:rPr>
                <w:rFonts w:cs="Times New Roman"/>
                <w:noProof/>
                <w:color w:val="auto"/>
              </w:rPr>
            </w:pPr>
            <w:r w:rsidRPr="00971E10">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971E10" w14:paraId="5E0DC03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BAD2F8E" w14:textId="77777777" w:rsidR="00946797" w:rsidRPr="00971E10" w:rsidRDefault="000807CD">
            <w:pPr>
              <w:rPr>
                <w:rFonts w:cs="Times New Roman"/>
                <w:noProof/>
                <w:color w:val="auto"/>
              </w:rPr>
            </w:pPr>
            <w:r w:rsidRPr="00971E10">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6E06444F" w14:textId="77777777" w:rsidR="00946797" w:rsidRPr="00971E10" w:rsidRDefault="000807CD">
            <w:pPr>
              <w:rPr>
                <w:rFonts w:cs="Times New Roman"/>
                <w:noProof/>
                <w:color w:val="auto"/>
              </w:rPr>
            </w:pPr>
            <w:r w:rsidRPr="00971E10">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01776FEE" w14:textId="77777777" w:rsidR="00946797" w:rsidRPr="00971E10" w:rsidRDefault="000807CD">
            <w:pPr>
              <w:rPr>
                <w:rFonts w:cs="Times New Roman"/>
                <w:noProof/>
                <w:color w:val="auto"/>
              </w:rPr>
            </w:pPr>
            <w:r w:rsidRPr="00971E10">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971E10" w14:paraId="31F33B2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0941E7A" w14:textId="77777777" w:rsidR="00946797" w:rsidRPr="00971E10" w:rsidRDefault="000807CD">
            <w:pPr>
              <w:rPr>
                <w:rFonts w:cs="Times New Roman"/>
                <w:noProof/>
                <w:color w:val="auto"/>
              </w:rPr>
            </w:pPr>
            <w:r w:rsidRPr="00971E10">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5D621678" w14:textId="77777777" w:rsidR="00946797" w:rsidRPr="00971E10" w:rsidRDefault="000807CD">
            <w:pPr>
              <w:rPr>
                <w:rFonts w:cs="Times New Roman"/>
                <w:noProof/>
                <w:color w:val="auto"/>
              </w:rPr>
            </w:pPr>
            <w:r w:rsidRPr="00971E10">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1704E5DE" w14:textId="77777777" w:rsidR="00946797" w:rsidRPr="00971E10" w:rsidRDefault="000807CD">
            <w:pPr>
              <w:rPr>
                <w:rFonts w:cs="Times New Roman"/>
                <w:noProof/>
                <w:color w:val="auto"/>
              </w:rPr>
            </w:pPr>
            <w:r w:rsidRPr="00971E10">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971E10" w14:paraId="2ECF81C1"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B324321" w14:textId="77777777" w:rsidR="00946797" w:rsidRPr="00971E10" w:rsidRDefault="000807CD">
            <w:pPr>
              <w:rPr>
                <w:rFonts w:cs="Times New Roman"/>
                <w:noProof/>
                <w:color w:val="auto"/>
              </w:rPr>
            </w:pPr>
            <w:r w:rsidRPr="00971E10">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324626A6" w14:textId="77777777" w:rsidR="00946797" w:rsidRPr="00971E10" w:rsidRDefault="000807CD">
            <w:pPr>
              <w:rPr>
                <w:rFonts w:cs="Times New Roman"/>
                <w:noProof/>
                <w:color w:val="auto"/>
              </w:rPr>
            </w:pPr>
            <w:r w:rsidRPr="00971E10">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48458A17" w14:textId="77777777" w:rsidR="00946797" w:rsidRPr="00971E10" w:rsidRDefault="000807CD">
            <w:pPr>
              <w:rPr>
                <w:rFonts w:cs="Times New Roman"/>
                <w:noProof/>
                <w:color w:val="auto"/>
              </w:rPr>
            </w:pPr>
            <w:r w:rsidRPr="00971E10">
              <w:rPr>
                <w:rFonts w:cs="Times New Roman"/>
                <w:noProof/>
                <w:color w:val="auto"/>
              </w:rPr>
              <w:t>Biểu đồ xếp hạng Top bài viết được quan tâm; theo dõi bảng nộp báo cáo tháng định kỳ và xếp loại thi đua của 16 Tổ công đoàn.</w:t>
            </w:r>
          </w:p>
        </w:tc>
      </w:tr>
      <w:tr w:rsidR="00946797" w:rsidRPr="00971E10" w14:paraId="1E3EF6D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9B18414" w14:textId="77777777" w:rsidR="00946797" w:rsidRPr="00971E10" w:rsidRDefault="000807CD">
            <w:pPr>
              <w:rPr>
                <w:rFonts w:cs="Times New Roman"/>
                <w:noProof/>
                <w:color w:val="auto"/>
              </w:rPr>
            </w:pPr>
            <w:r w:rsidRPr="00971E10">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5A24F198" w14:textId="77777777" w:rsidR="00946797" w:rsidRPr="00971E10" w:rsidRDefault="000807CD">
            <w:pPr>
              <w:rPr>
                <w:rFonts w:cs="Times New Roman"/>
                <w:noProof/>
                <w:color w:val="auto"/>
              </w:rPr>
            </w:pPr>
            <w:r w:rsidRPr="00971E10">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5655377F" w14:textId="77777777" w:rsidR="00946797" w:rsidRPr="00971E10" w:rsidRDefault="000807CD">
            <w:pPr>
              <w:rPr>
                <w:rFonts w:cs="Times New Roman"/>
                <w:noProof/>
                <w:color w:val="auto"/>
              </w:rPr>
            </w:pPr>
            <w:r w:rsidRPr="00971E10">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708FE7DF" w14:textId="77777777" w:rsidR="00E2136D" w:rsidRDefault="00E2136D" w:rsidP="00F409EF">
      <w:pPr>
        <w:rPr>
          <w:noProof/>
        </w:rPr>
      </w:pPr>
      <w:r>
        <w:rPr>
          <w:noProof/>
        </w:rPr>
        <w:br w:type="page"/>
      </w:r>
    </w:p>
    <w:p w14:paraId="5BBF5371" w14:textId="77777777" w:rsidR="002F52F2" w:rsidRPr="00971E10" w:rsidRDefault="002F52F2" w:rsidP="00F409EF">
      <w:pPr>
        <w:rPr>
          <w:noProof/>
        </w:rPr>
      </w:pPr>
    </w:p>
    <w:p w14:paraId="55F0F296" w14:textId="77777777" w:rsidR="002F515A" w:rsidRDefault="00000000">
      <w:pPr>
        <w:pStyle w:val="m2"/>
      </w:pPr>
      <w:bookmarkStart w:id="63" w:name="_Toc242385442"/>
      <w:r>
        <w:t>Công nghệ sử dụng trong đề tài</w:t>
      </w:r>
      <w:bookmarkEnd w:id="63"/>
    </w:p>
    <w:p w14:paraId="17974AD9" w14:textId="77777777" w:rsidR="002F515A" w:rsidRDefault="00000000">
      <w:pPr>
        <w:pStyle w:val="nd"/>
      </w:pPr>
      <w:r>
        <w:t>Để hiện thực hóa mục tiêu xây dựng một Cổng thông tin truyền thông công đoàn hiện đại, tin cậy, bảo mật và hỗ trợ đắc lực cho công tác sáng tạo nội dung, đề tài đã nghiên cứu, đánh giá và lựa chọn các giải pháp công nghệ tiên tiến nhất hiện nay. Kiến trúc kỹ thuật tổng thể được tổ chức chặt chẽ theo 4 trụ cột công nghệ cốt lõi: Frontend (Giao diện người dùng), Backend (Máy chủ xử lý nghiệp vụ), Cơ sở dữ liệu (Database) và Trí tuệ nhân tạo (AI):</w:t>
      </w:r>
    </w:p>
    <w:p w14:paraId="221F1EF5" w14:textId="77777777" w:rsidR="002F515A" w:rsidRDefault="00000000">
      <w:pPr>
        <w:pStyle w:val="m3"/>
      </w:pPr>
      <w:bookmarkStart w:id="64" w:name="_Toc242385443"/>
      <w:r>
        <w:t>Công nghệ Frontend (Giao diện người dùng)</w:t>
      </w:r>
      <w:bookmarkEnd w:id="64"/>
    </w:p>
    <w:p w14:paraId="1EF3525B" w14:textId="77777777" w:rsidR="00FD5DF3" w:rsidRDefault="00000000">
      <w:pPr>
        <w:pStyle w:val="nd"/>
      </w:pPr>
      <w:r>
        <w:t>Phân hệ Frontend được xây dựng theo kiến trúc Ứng dụng Trang đơn (Single Page Application - SPA) hiện đại, đảm nhận vai trò cung cấp không gian tương tác mượt mà, trực quan cho đoàn viên, cán bộ giảng viên và độc giả công chúng khi tra cứu thông tin, đồng thời mang đến một không gian làm việc số tiện lợi, chuyên nghiệp cho Ban Biên tập và Quản trị viên:</w:t>
      </w:r>
    </w:p>
    <w:p w14:paraId="77AB2D1F" w14:textId="77777777" w:rsidR="00FD5DF3" w:rsidRDefault="00000000" w:rsidP="003D5FBE">
      <w:pPr>
        <w:pStyle w:val="nd-"/>
      </w:pPr>
      <w:r>
        <w:t>Nền tảng React (v19) &amp; Kiến trúc Component-based SPA: Xây dựng toàn bộ giao diện người dùng dựa trên thư viện React 19 kết hợp công cụ đóng gói siêu tốc Vite. Giao diện được mô-đun hóa thành các thành phần tái sử dụng độc lập (Reusable Components) như Navbar, Footer, HeroCarousel, ArticleQuickModal, BookmarksDrawer, PaginationBar, TiptapEditor, CKArticleEditor... Áp dụng mô hình ràng buộc dữ liệu phản ứng (Reactive Data Binding) và hệ thống React Hooks (useState, useEffect, useCallback, useMemo) giúp giao diện cập nhật trạng thái tức thì theo thời gian thực mà không bao giờ cần tải lại toàn bộ trang web (Zero Page Reload), mang lại trải nghiệm tương đương ứng dụng desktop.</w:t>
      </w:r>
    </w:p>
    <w:p w14:paraId="7CEEE3B6" w14:textId="77777777" w:rsidR="00FD5DF3" w:rsidRDefault="00000000">
      <w:pPr>
        <w:pStyle w:val="nd-"/>
      </w:pPr>
      <w:r>
        <w:t>Điều hướng ứng dụng máy trạm với React Router DOM (v7): Quản trị toàn diện luồng định tuyến phía máy trạm (Client-side Routing), phân định rành mạch giữa các tuyến đường công chúng (Trang chủ, Tin tức, Chi tiết bài viết, Phúc lợi chăm lo, Kho văn bản, Kho biểu mẫu, Liên hệ góp ý, Cơ cấu tổ chức) và phân hệ Quản trị / Phòng Biên tập Đa Kênh AI Studio (/admin). Cơ chế định tuyến đảm bảo lưu giữ trạng thái làm việc liên tục và hỗ trợ liên kết sâu (Deep Linking).</w:t>
      </w:r>
    </w:p>
    <w:p w14:paraId="73A2BB38" w14:textId="77777777" w:rsidR="00FD5DF3" w:rsidRDefault="00000000">
      <w:pPr>
        <w:pStyle w:val="nd-"/>
      </w:pPr>
      <w:r>
        <w:t xml:space="preserve">Thiết kế giao diện hiện đại &amp; Bộ nhận diện thương hiệu TDMU: Kết hợp CSS3 chuẩn hóa và kỹ thuật Responsive Web Design (CSS Grid, Flexbox, Media Queries), đảm bảo giao diện tự động co giãn và hiển thị hoàn hảo </w:t>
      </w:r>
      <w:r>
        <w:lastRenderedPageBreak/>
        <w:t>trên tất cả các loại màn hình từ máy tính để bàn (Desktop PC/Laptop 1920x1080, 1440x900) đến máy tính bảng (iPad/Tablet) và điện thoại thông minh (iOS/Android). Màu sắc bám sát nghiêm ngặt bộ nhận diện của Trường Đại học Thủ Dầu Một với tông màu xanh Navy truyền thống (#002855), điểm xuyết sắc vàng Gold vinh danh (#D4A017) và nền trắng thanh lịch, tạo cảm giác trang trọng, tin cậy của một tổ chức chính trị - xã hội.</w:t>
      </w:r>
    </w:p>
    <w:p w14:paraId="44F54828" w14:textId="77777777" w:rsidR="00FD5DF3" w:rsidRDefault="00000000">
      <w:pPr>
        <w:pStyle w:val="nd-"/>
      </w:pPr>
      <w:r>
        <w:t>Tích hợp bộ đôi Trình soạn thảo chuyên sâu cho AI Studio (Tiptap AI &amp; CKEditor 5 React): Để phục vụ tác vụ biên tập báo chí chính luận kết hợp AI, hệ thống tích hợp sâu 2 giải pháp biên tập cao cấp: (1) @tiptap/react cùng @tiptap/extension-bubble-menu, @tiptap/extension-character-count hỗ trợ giao tiếp dữ liệu luồng (Streaming SSE) từ Google Gemini và cung cấp Menu bong bóng nổi (Bubble Menu) cho phép bôi đen đoạn văn để AI chỉnh sửa tức thì; (2) @ckeditor/ckeditor5-react cung cấp thanh công cụ định dạng báo chí chuyên nghiệp, phân tách bài viết chuẩn 5W1H (Tiêu đề Headline, Đoạn mở đầu Sapo và Thân bài Body), chèn bảng biểu thi đua và quản lý media ảnh chất lượng cao.</w:t>
      </w:r>
    </w:p>
    <w:p w14:paraId="10DE0744" w14:textId="77777777" w:rsidR="00FD5DF3" w:rsidRDefault="00000000">
      <w:pPr>
        <w:pStyle w:val="nd-"/>
      </w:pPr>
      <w:r>
        <w:t>Hệ thống thư viện giao diện và tương tác bổ trợ: Sử dụng bộ icon Font Awesome 6 Pro và Lucide React Icons tạo điểm nhấn trực quan; phông chữ Google Fonts (Plus Jakarta Sans, Roboto) tối ưu hiển thị tiếng Việt; thư viện diff so khớp sự khác biệt văn bản giữa các phiên bản biên tập; và Canvas-Confetti tạo hiệu ứng chúc mừng vinh danh trong các phong trào thi đua 16 Tổ.</w:t>
      </w:r>
    </w:p>
    <w:p w14:paraId="30C98249" w14:textId="77777777" w:rsidR="002F515A" w:rsidRDefault="00000000">
      <w:pPr>
        <w:pStyle w:val="m3"/>
      </w:pPr>
      <w:bookmarkStart w:id="65" w:name="_Toc242385444"/>
      <w:r>
        <w:t>Công nghệ Backend (Máy chủ ứng dụng &amp; Xử lý nghiệp vụ)</w:t>
      </w:r>
      <w:bookmarkEnd w:id="65"/>
    </w:p>
    <w:p w14:paraId="3D980868" w14:textId="77777777" w:rsidR="002F515A" w:rsidRDefault="00000000">
      <w:pPr>
        <w:pStyle w:val="nd"/>
      </w:pPr>
      <w:r>
        <w:t>Tầng Backend đóng vai trò là 'bộ não' trung tâm của hệ thống, chịu trách nhiệm điều phối toàn bộ luồng nghiệp vụ, xác thực an toàn thông tin và cung cấp dữ liệu ổn định cho các thành phần phía máy trạm:</w:t>
      </w:r>
    </w:p>
    <w:p w14:paraId="0C87481D" w14:textId="77777777" w:rsidR="002F515A" w:rsidRDefault="00000000">
      <w:pPr>
        <w:pStyle w:val="nd-"/>
      </w:pPr>
      <w:r>
        <w:t>Nền tảng Node.js (v18+ LTS): Môi trường thực thi JavaScript phía máy chủ dựa trên V8 Engine mã nguồn mở của Google. Với mô hình kiến trúc hướng sự kiện và cơ chế I/O bất đồng bộ không chặn (Event-driven, Non-blocking I/O), Node.js có khả năng đáp ứng hàng ngàn yêu cầu truy cập đồng thời của đoàn viên trong toàn trường vào các đợt phát động phong trào cao điểm mà không gây nghẽn tài nguyên phần cứng máy chủ.</w:t>
      </w:r>
    </w:p>
    <w:p w14:paraId="3CE63B34" w14:textId="77777777" w:rsidR="002F515A" w:rsidRDefault="00000000">
      <w:pPr>
        <w:pStyle w:val="nd-"/>
      </w:pPr>
      <w:r>
        <w:lastRenderedPageBreak/>
        <w:t>Framework Express.js (v4.19+): Khung ứng dụng web tiêu chuẩn hàng đầu của Node.js, cung cấp cơ chế định tuyến (Routing) khoa học và hệ thống Endpoint RESTful API chuẩn mực phục vụ toàn diện các phân hệ: Quản lý bài viết (/api/articles), Báo cáo thi đua 16 Tổ (/api/reports), Đơn trợ cấp phúc lợi (/api/welfare), Hòm thư phản ánh (/api/feedback), Quản lý người dùng (/api/users) và Nhật ký kiểm toán (/api/audits).</w:t>
      </w:r>
    </w:p>
    <w:p w14:paraId="677A1C58" w14:textId="77777777" w:rsidR="002F515A" w:rsidRDefault="00000000">
      <w:pPr>
        <w:pStyle w:val="nd-"/>
      </w:pPr>
      <w:r>
        <w:t>Kiểm soát truy cập dựa trên vai trò (Role-Based Access Control - RBAC Middleware): Hệ thống xây dựng các lớp Middleware kiểm duyệt chặt chẽ, xác thực vai trò của người dùng (Admin, Editor, Contributor, Member) trước khi cho phép truy xuất hoặc thay đổi dữ liệu nhạy cảm.</w:t>
      </w:r>
    </w:p>
    <w:p w14:paraId="529E4FBB" w14:textId="77777777" w:rsidR="002F515A" w:rsidRDefault="00000000">
      <w:pPr>
        <w:pStyle w:val="nd-"/>
      </w:pPr>
      <w:r>
        <w:t>Cơ chế bảo mật và Mã hóa dữ liệu: Sử dụng thuật toán băm một chiều Bcrypt với hệ số muối (Salt Rounds = 10) để mã hóa toàn bộ mật khẩu tài khoản trước khi ghi vào CSDL, loại trừ hoàn toàn nguy cơ lộ mật khẩu ngay cả khi cơ sở dữ liệu bị tấn công. Áp dụng mã định danh bảo mật JSON Web Token (JWT) có chữ ký số để quản lý phiên làm việc phi trạng thái (Stateless Authentication), giúp bảo vệ toàn vẹn danh tính người dùng qua mỗi lượt request.</w:t>
      </w:r>
    </w:p>
    <w:p w14:paraId="1E65AB20" w14:textId="77777777" w:rsidR="002F515A" w:rsidRDefault="00000000">
      <w:pPr>
        <w:pStyle w:val="nd-"/>
      </w:pPr>
      <w:r>
        <w:t>Tác vụ nền tự động hóa (Background Scheduler &amp; Cronjob): Hệ thống tích hợp dịch vụ lập lịch chạy ngầm để thực hiện các nghiệp vụ tự động: quét hàng đợi bài viết để tự động xuất bản (Scheduled Publish) vào đúng khung giờ hẹn; kiểm tra hạn chót nộp báo cáo thi đua ngày 25 hàng tháng; và đồng bộ xuất bản đa kênh.</w:t>
      </w:r>
    </w:p>
    <w:p w14:paraId="3D62BD92" w14:textId="77777777" w:rsidR="002F515A" w:rsidRDefault="00000000">
      <w:pPr>
        <w:pStyle w:val="nd-"/>
      </w:pPr>
      <w:r>
        <w:t>Tích hợp mạng xã hội qua Meta Facebook Graph API v19.0: Gửi yêu cầu HTTPS an toàn sang máy chủ Facebook để tự động đăng tải bài viết, hình ảnh và liên kết bài viết lên Fanpage Công đoàn Trường Đại học Thủ Dầu Một ngay khi Biên tập viên bấm lệnh phê duyệt, tiết kiệm hơn 90% thời gian tác nghiệp thủ công.</w:t>
      </w:r>
    </w:p>
    <w:p w14:paraId="100F66CE" w14:textId="77777777" w:rsidR="002F515A" w:rsidRDefault="00000000">
      <w:pPr>
        <w:pStyle w:val="m3"/>
      </w:pPr>
      <w:bookmarkStart w:id="66" w:name="_Toc242385445"/>
      <w:r>
        <w:t>Công nghệ Cơ sở dữ liệu (Database Management System)</w:t>
      </w:r>
      <w:bookmarkEnd w:id="66"/>
    </w:p>
    <w:p w14:paraId="39E79B5E" w14:textId="77777777" w:rsidR="002F515A" w:rsidRDefault="00000000">
      <w:pPr>
        <w:pStyle w:val="nd"/>
      </w:pPr>
      <w:r>
        <w:t>Cơ sở dữ liệu là nền tảng lưu trữ toàn bộ tri thức, tài nguyên số và hồ sơ đoàn viên của tổ chức Công đoàn. Đề tài lựa chọn hệ quản trị cơ sở dữ liệu doanh nghiệp hàng đầu:</w:t>
      </w:r>
    </w:p>
    <w:p w14:paraId="05403746" w14:textId="77777777" w:rsidR="002F515A" w:rsidRDefault="00000000">
      <w:pPr>
        <w:pStyle w:val="nd-"/>
      </w:pPr>
      <w:r>
        <w:t xml:space="preserve">Hệ quản trị CSDL Microsoft SQL Server (MSSQL): Là hệ quản trị cơ sở dữ liệu quan hệ (RDBMS) cấp doanh nghiệp nổi tiếng về độ ổn định, khả năng bảo mật đa tầng, độ toàn vẹn dữ liệu nghiêm ngặt và khả năng tương thích </w:t>
      </w:r>
      <w:r>
        <w:lastRenderedPageBreak/>
        <w:t>hoàn hảo với hệ thống hạ tầng máy chủ của Nhà trường. Máy chủ Node.js kết nối trực tiếp với MSSQL thông qua module chính thức 'mssql' với cấu hình Connection Pool tối ưu, tự động tái sử dụng các kết nối để giảm thiểu độ trễ truy vấn.</w:t>
      </w:r>
    </w:p>
    <w:p w14:paraId="0B952EE8" w14:textId="0D87018C" w:rsidR="002F515A" w:rsidRDefault="00000000" w:rsidP="00F9364F">
      <w:pPr>
        <w:pStyle w:val="nd-"/>
      </w:pPr>
      <w:r>
        <w:t>Mô hình dữ liệu chuẩn hóa dạng 3NF</w:t>
      </w:r>
      <w:r w:rsidR="00F9364F">
        <w:t xml:space="preserve">: </w:t>
      </w:r>
      <w:r>
        <w:t>Cơ sở dữ liệu được thiết kế gồm 15 bảng quan hệ chặt chẽ: ORGANIZATIONS (Cơ cấu 16 Tổ), USERS (Tài khoản &amp; Phân quyền), ARTICLES (Bài viết &amp; Bản thảo), ARTICLE_AUDITS (Lịch sử chỉnh sửa bài viết), COMMENTS (Bình luận tương tác), BOOKMARKS (Lưu bài đọc sau), WELFARE_PROGRAMS (Chương trình phúc lợi), AID_REQUESTS (Đơn đề nghị trợ cấp), MONTHLY_REPORTS (Báo cáo tháng 16 Tổ), INBOX_FEEDBACK (Hòm thư góp ý), DOCUMENTS (Kho văn bản), TEMPLATES (Kho biểu mẫu) và SYSTEM_LOGS (Nhật ký kiểm toán). Mô hình loại bỏ hoàn toàn dữ liệu dư thừa, đảm bảo tính nhất quán dữ liệu ở mức cao nhất.</w:t>
      </w:r>
    </w:p>
    <w:p w14:paraId="75352FC7" w14:textId="77777777" w:rsidR="002F515A" w:rsidRDefault="00000000">
      <w:pPr>
        <w:pStyle w:val="nd-"/>
      </w:pPr>
      <w:r>
        <w:t>Toàn vẹn tham chiếu và An toàn giao dịch (ACID Transactions): Mọi mối quan hệ giữa các thực thể đều được ràng buộc chặt chẽ bằng Khóa chính (Primary Key) và Khóa ngoại (Foreign Key) kèm quy tắc Cascade Delete/Set Null phù hợp. Các thao tác nhạy cảm như chấm điểm thi đua 16 Tổ, phê duyệt ngân sách trợ cấp đoàn viên đều được thực thi trong một khối Giao dịch (Transaction) nguyên tử, bảo đảm nếu xảy ra sự cố gián đoạn mạng, hệ thống sẽ tự động hoàn tác (Rollback) 100% để bảo vệ số liệu kế toán công đoàn.</w:t>
      </w:r>
    </w:p>
    <w:p w14:paraId="1476D9A9" w14:textId="77777777" w:rsidR="002F515A" w:rsidRDefault="00000000">
      <w:pPr>
        <w:pStyle w:val="nd-"/>
      </w:pPr>
      <w:r>
        <w:t>Đánh chỉ mục hiệu năng cao (Database Indexing): Thiết lập chỉ mục (Indexes) trên các trường dữ liệu có tần suất tìm kiếm và lọc cao như mã định danh định tuyến bài viết (slug), chuyên mục (category_id), tổ công đoàn trực thuộc (org_id), trạng thái phê duyệt (status) và dấu thời gian (created_at), giúp tăng tốc độ tìm kiếm bài viết và xuất báo cáo tổng hợp lên gấp 5-10 lần.</w:t>
      </w:r>
    </w:p>
    <w:p w14:paraId="2E88DF52" w14:textId="77777777" w:rsidR="002F515A" w:rsidRPr="0062652C" w:rsidRDefault="00000000">
      <w:pPr>
        <w:pStyle w:val="m3"/>
        <w:rPr>
          <w:lang w:val="fr-FR"/>
        </w:rPr>
      </w:pPr>
      <w:bookmarkStart w:id="67" w:name="_Toc242385446"/>
      <w:r w:rsidRPr="0062652C">
        <w:rPr>
          <w:lang w:val="fr-FR"/>
        </w:rPr>
        <w:t>Công nghệ Trí tuệ nhân tạo (AI - Artificial Intelligence)</w:t>
      </w:r>
      <w:bookmarkEnd w:id="67"/>
    </w:p>
    <w:p w14:paraId="53EC05BC" w14:textId="77777777" w:rsidR="002F515A" w:rsidRPr="0062652C" w:rsidRDefault="00000000">
      <w:pPr>
        <w:pStyle w:val="nd"/>
        <w:rPr>
          <w:lang w:val="fr-FR"/>
        </w:rPr>
      </w:pPr>
      <w:r w:rsidRPr="0062652C">
        <w:rPr>
          <w:lang w:val="fr-FR"/>
        </w:rPr>
        <w:t>Ứng dụng Trí tuệ nhân tạo tạo sinh (Generative AI) là điểm nhấn sáng tạo và đột phá công nghệ quan trọng nhất của đề tài, giải quyết triệt để bài toán khan hiếm nhân lực biên tập và chậm trễ thông tin trong công tác truyền thông công đoàn cơ sở:</w:t>
      </w:r>
    </w:p>
    <w:p w14:paraId="20A4D8F0" w14:textId="77777777" w:rsidR="002F515A" w:rsidRPr="0062652C" w:rsidRDefault="00000000">
      <w:pPr>
        <w:pStyle w:val="nd-"/>
        <w:rPr>
          <w:lang w:val="fr-FR"/>
        </w:rPr>
      </w:pPr>
      <w:r w:rsidRPr="000A7BE3">
        <w:rPr>
          <w:lang w:val="fr-FR"/>
        </w:rPr>
        <w:t xml:space="preserve">Mô hình ngôn ngữ lớn Google Gemini API (Gemini 1.5 Flash / Gemini Pro): Hệ thống tích hợp trực tiếp với bộ API AI thế hệ mới nhất của Google </w:t>
      </w:r>
      <w:r w:rsidRPr="000A7BE3">
        <w:rPr>
          <w:lang w:val="fr-FR"/>
        </w:rPr>
        <w:lastRenderedPageBreak/>
        <w:t>thông qua SDK chính thức '@google/genai'. Với khả năng xử lý đa phương thức (Multimodal AI) và cửa sổ ngữ cảnh khổng lồ (Large Context Window), Gemini có thể đọc hiểu và tổng hợp thông tin từ nhiều tệp tài liệu thô được nạp vào cùng lúc (văn bản kế hoạch Word .docx, slide thuyết trình PowerPoint .pptx, bảng dự toán kinh phí Excel .xlsx, tệp quyết định scan .pdf và cả hình ảnh hoạt động thực tế).</w:t>
      </w:r>
    </w:p>
    <w:p w14:paraId="6F232848" w14:textId="77777777" w:rsidR="002F515A" w:rsidRPr="0062652C" w:rsidRDefault="00000000">
      <w:pPr>
        <w:pStyle w:val="nd-"/>
        <w:rPr>
          <w:lang w:val="fr-FR"/>
        </w:rPr>
      </w:pPr>
      <w:r w:rsidRPr="000A7BE3">
        <w:rPr>
          <w:lang w:val="fr-FR"/>
        </w:rPr>
        <w:t>Giao thức truyền dữ liệu luồng trực tiếp (Streaming Response qua Server-Sent Events): Thay vì bắt người dùng phải chờ đợi toàn bộ bài viết được sinh xong, hệ thống thiết lập luồng truyền phát dữ liệu thời gian thực. Từng câu chữ do Gemini sinh ra sẽ xuất hiện liên tục trên màn hình soạn thảo với độ trễ phản hồi ban đầu chỉ chưa đầy 1 giây, mang lại trải nghiệm làm việc vô cùng chuyên nghiệp và sống động.</w:t>
      </w:r>
    </w:p>
    <w:p w14:paraId="32CD3BBB" w14:textId="77777777" w:rsidR="002F515A" w:rsidRPr="0062652C" w:rsidRDefault="00000000">
      <w:pPr>
        <w:pStyle w:val="nd-"/>
        <w:rPr>
          <w:lang w:val="fr-FR"/>
        </w:rPr>
      </w:pPr>
      <w:r w:rsidRPr="000A7BE3">
        <w:rPr>
          <w:lang w:val="fr-FR"/>
        </w:rPr>
        <w:t>Kỹ thuật Tinh chỉnh Prompt chuẩn ngữ cảnh Công đoàn (Context-aware Prompt Engineering): Đề tài đã xây dựng bộ khuôn mẫu câu lệnh chỉ dẫn hệ thống (System Instructions) chuyên biệt, định hình mô hình AI đóng vai trò như một 'Tổng Biên tập ảo am hiểu sâu sắc điều lệ, nguyên tắc tổ chức của Công đoàn Việt Nam và văn phong báo chí chính luận của Trường Đại học Thủ Dầu Một'. Bộ công cụ AI cung cấp các kỹ năng nghiệp vụ tự động hóa vượt trội gồm:</w:t>
      </w:r>
    </w:p>
    <w:p w14:paraId="06794C3B" w14:textId="77777777" w:rsidR="002F515A" w:rsidRPr="0062652C" w:rsidRDefault="00000000">
      <w:pPr>
        <w:pStyle w:val="nd-"/>
        <w:rPr>
          <w:lang w:val="fr-FR"/>
        </w:rPr>
      </w:pPr>
      <w:r w:rsidRPr="000A7BE3">
        <w:rPr>
          <w:lang w:val="fr-FR"/>
        </w:rPr>
        <w:t>Chế độ Viết bài báo tự động (Autopilot): Tự động phân tích toàn bộ hồ sơ tư liệu sự kiện đính kèm, trích xuất chính xác thời gian, địa điểm, các đại biểu tham dự, các phát biểu trọng tâm và kinh phí hoạt động để chấp bút bài báo hoàn chỉnh đạt chuẩn 5W1H (Who, What, Where, When, Why, How).</w:t>
      </w:r>
    </w:p>
    <w:p w14:paraId="766E17FF" w14:textId="77777777" w:rsidR="002F515A" w:rsidRPr="0062652C" w:rsidRDefault="00000000">
      <w:pPr>
        <w:pStyle w:val="nd-"/>
        <w:rPr>
          <w:lang w:val="fr-FR"/>
        </w:rPr>
      </w:pPr>
      <w:r w:rsidRPr="000A7BE3">
        <w:rPr>
          <w:lang w:val="fr-FR"/>
        </w:rPr>
        <w:t>Sinh mở đầu Sapo thu hút (Lead Generator): Tự động tóm tắt nội dung sự kiện thành một đoạn mở đầu cô đọng, sắc bén, kích thích người đọc theo dõi toàn văn.</w:t>
      </w:r>
    </w:p>
    <w:p w14:paraId="789B840D" w14:textId="77777777" w:rsidR="002F515A" w:rsidRPr="0062652C" w:rsidRDefault="00000000">
      <w:pPr>
        <w:pStyle w:val="nd-"/>
        <w:rPr>
          <w:lang w:val="fr-FR"/>
        </w:rPr>
      </w:pPr>
      <w:r w:rsidRPr="000A7BE3">
        <w:rPr>
          <w:lang w:val="fr-FR"/>
        </w:rPr>
        <w:t>Gợi ý Tiêu đề báo chí (Headline Optimizer): Đề xuất nhiều biến thể tiêu đề trang trọng, hấp dẫn, đúng định hướng truyền thông của Nhà trường.</w:t>
      </w:r>
    </w:p>
    <w:p w14:paraId="0125CEA7" w14:textId="77777777" w:rsidR="002F515A" w:rsidRPr="0062652C" w:rsidRDefault="00000000">
      <w:pPr>
        <w:pStyle w:val="nd-"/>
        <w:rPr>
          <w:lang w:val="fr-FR"/>
        </w:rPr>
      </w:pPr>
      <w:r w:rsidRPr="000A7BE3">
        <w:rPr>
          <w:lang w:val="fr-FR"/>
        </w:rPr>
        <w:t>Trích xuất từ khóa SEO &amp; Thẻ Meta Description: Tự động trích xuất các từ khóa trọng tâm phục vụ tìm kiếm và tự động tạo các hashtag nhận diện thương hiệu (#CongDoanTDMU #TDMU #HoatDongCongDoan).</w:t>
      </w:r>
    </w:p>
    <w:p w14:paraId="22758DC0" w14:textId="77777777" w:rsidR="002F515A" w:rsidRPr="0062652C" w:rsidRDefault="00000000">
      <w:pPr>
        <w:pStyle w:val="nd-"/>
        <w:rPr>
          <w:lang w:val="fr-FR"/>
        </w:rPr>
      </w:pPr>
      <w:r w:rsidRPr="000A7BE3">
        <w:rPr>
          <w:lang w:val="fr-FR"/>
        </w:rPr>
        <w:t>Thẩm định văn phong &amp; Kiểm tra lỗi chính tả: Tự động rà soát lỗi chính tả tiếng Việt, chuẩn hóa câu từ và điều chỉnh văn phong phù hợp với tinh thần đoàn kết, xây dựng của tổ chức công đoàn.</w:t>
      </w:r>
    </w:p>
    <w:p w14:paraId="12CBB142" w14:textId="77777777" w:rsidR="002F515A" w:rsidRPr="0062652C" w:rsidRDefault="00000000">
      <w:pPr>
        <w:pStyle w:val="nd-"/>
        <w:rPr>
          <w:lang w:val="fr-FR"/>
        </w:rPr>
      </w:pPr>
      <w:r w:rsidRPr="000A7BE3">
        <w:rPr>
          <w:lang w:val="fr-FR"/>
        </w:rPr>
        <w:lastRenderedPageBreak/>
        <w:t>Mô hình AI bổ trợ Groq Cloud (Qwen 3.8 / Llama 3): Nhằm tối ưu hóa trải nghiệm chỉnh sửa nhanh tại chỗ, hệ thống kết nối thêm dịch vụ Groq Cloud với chip LPU (Language Processing Unit) chuyên dụng, đạt tốc độ suy luận siêu tốc trên 300 tokens/giây. Công nghệ này được áp dụng cho tính năng 'Bubble Menu' (Menu bong bóng nổi): khi Biên tập viên dùng chuột bôi đen một đoạn văn bản trên màn hình, menu AI sẽ lập tức xuất hiện cho phép ra lệnh viết lại ngắn hơn, dài hơn hoặc đổi giọng điệu văn phong chỉ trong 0.5 giây.</w:t>
      </w:r>
    </w:p>
    <w:p w14:paraId="2B5BD9ED" w14:textId="77777777" w:rsidR="00B97F73" w:rsidRPr="00971E10" w:rsidRDefault="00D5516C" w:rsidP="00D11041">
      <w:pPr>
        <w:pStyle w:val="m1a"/>
      </w:pPr>
      <w:bookmarkStart w:id="68" w:name="_Toc240897706"/>
      <w:bookmarkStart w:id="69" w:name="_Toc242385447"/>
      <w:r w:rsidRPr="00971E10">
        <w:t>CHƯƠNG PHÂN TÍCH HỆ THỐNG</w:t>
      </w:r>
      <w:bookmarkEnd w:id="68"/>
      <w:bookmarkEnd w:id="69"/>
    </w:p>
    <w:p w14:paraId="7DC429FB" w14:textId="77777777" w:rsidR="00D5516C" w:rsidRPr="00971E10" w:rsidRDefault="00D5516C" w:rsidP="002F52F2">
      <w:pPr>
        <w:pStyle w:val="m2"/>
      </w:pPr>
      <w:bookmarkStart w:id="70" w:name="_Toc240897707"/>
      <w:bookmarkStart w:id="71" w:name="_Toc242385448"/>
      <w:r w:rsidRPr="00971E10">
        <w:t>Danh sách các Actor</w:t>
      </w:r>
      <w:bookmarkEnd w:id="70"/>
      <w:bookmarkEnd w:id="71"/>
    </w:p>
    <w:p w14:paraId="698B7250" w14:textId="77777777" w:rsidR="00D5516C" w:rsidRPr="00971E10" w:rsidRDefault="00D5516C" w:rsidP="00BF7CCE">
      <w:pPr>
        <w:ind w:firstLine="720"/>
        <w:rPr>
          <w:noProof/>
        </w:rPr>
      </w:pPr>
      <w:r w:rsidRPr="00971E10">
        <w:rPr>
          <w:noProof/>
        </w:rPr>
        <w:t>Một Actor hay tác nhân ngoài là một vai trò của một hay nhiều người hay vật thể trong sự tương tác với hệ thống</w:t>
      </w:r>
    </w:p>
    <w:p w14:paraId="25AD4D7E" w14:textId="77777777" w:rsidR="00881E78" w:rsidRPr="00971E10" w:rsidRDefault="00881E78" w:rsidP="00E2136D">
      <w:pPr>
        <w:pStyle w:val="bang1"/>
      </w:pPr>
      <w:bookmarkStart w:id="72" w:name="_Toc240291978"/>
      <w:bookmarkStart w:id="73" w:name="_Toc240898834"/>
      <w:bookmarkStart w:id="74" w:name="_Toc242385602"/>
      <w:r w:rsidRPr="00971E10">
        <w:t>Các Actor trong hệ thống</w:t>
      </w:r>
      <w:bookmarkEnd w:id="72"/>
      <w:bookmarkEnd w:id="73"/>
      <w:bookmarkEnd w:id="74"/>
    </w:p>
    <w:tbl>
      <w:tblPr>
        <w:tblStyle w:val="LiBang"/>
        <w:tblW w:w="0" w:type="auto"/>
        <w:tblLook w:val="04A0" w:firstRow="1" w:lastRow="0" w:firstColumn="1" w:lastColumn="0" w:noHBand="0" w:noVBand="1"/>
      </w:tblPr>
      <w:tblGrid>
        <w:gridCol w:w="679"/>
        <w:gridCol w:w="2930"/>
        <w:gridCol w:w="5455"/>
      </w:tblGrid>
      <w:tr w:rsidR="00881E78" w:rsidRPr="00971E10" w14:paraId="29D09248" w14:textId="77777777" w:rsidTr="00DF318B">
        <w:tc>
          <w:tcPr>
            <w:tcW w:w="679" w:type="dxa"/>
          </w:tcPr>
          <w:p w14:paraId="048299DE" w14:textId="77777777" w:rsidR="00881E78" w:rsidRPr="00971E10" w:rsidRDefault="00881E78" w:rsidP="00881E78">
            <w:pPr>
              <w:jc w:val="center"/>
              <w:rPr>
                <w:noProof/>
                <w:szCs w:val="26"/>
              </w:rPr>
            </w:pPr>
            <w:r w:rsidRPr="00971E10">
              <w:rPr>
                <w:noProof/>
                <w:szCs w:val="26"/>
              </w:rPr>
              <w:t>STT</w:t>
            </w:r>
          </w:p>
        </w:tc>
        <w:tc>
          <w:tcPr>
            <w:tcW w:w="3006" w:type="dxa"/>
          </w:tcPr>
          <w:p w14:paraId="21558AE1" w14:textId="77777777" w:rsidR="00881E78" w:rsidRPr="00971E10" w:rsidRDefault="00881E78" w:rsidP="00881E78">
            <w:pPr>
              <w:jc w:val="center"/>
              <w:rPr>
                <w:noProof/>
                <w:szCs w:val="26"/>
              </w:rPr>
            </w:pPr>
            <w:r w:rsidRPr="00971E10">
              <w:rPr>
                <w:noProof/>
                <w:szCs w:val="26"/>
              </w:rPr>
              <w:t>Tác Nhân</w:t>
            </w:r>
          </w:p>
        </w:tc>
        <w:tc>
          <w:tcPr>
            <w:tcW w:w="5706" w:type="dxa"/>
          </w:tcPr>
          <w:p w14:paraId="69BD9A2D" w14:textId="77777777" w:rsidR="00881E78" w:rsidRPr="00971E10" w:rsidRDefault="00881E78" w:rsidP="00881E78">
            <w:pPr>
              <w:jc w:val="center"/>
              <w:rPr>
                <w:noProof/>
                <w:szCs w:val="26"/>
              </w:rPr>
            </w:pPr>
            <w:r w:rsidRPr="00971E10">
              <w:rPr>
                <w:noProof/>
                <w:szCs w:val="26"/>
              </w:rPr>
              <w:t>Mô Tả</w:t>
            </w:r>
          </w:p>
        </w:tc>
      </w:tr>
      <w:tr w:rsidR="00881E78" w:rsidRPr="00971E10" w14:paraId="60AB5D56" w14:textId="77777777" w:rsidTr="00DF318B">
        <w:tc>
          <w:tcPr>
            <w:tcW w:w="679" w:type="dxa"/>
          </w:tcPr>
          <w:p w14:paraId="41889724" w14:textId="77777777" w:rsidR="00881E78" w:rsidRPr="00971E10" w:rsidRDefault="00881E78" w:rsidP="00881E78">
            <w:pPr>
              <w:jc w:val="center"/>
              <w:rPr>
                <w:noProof/>
                <w:szCs w:val="26"/>
              </w:rPr>
            </w:pPr>
            <w:r w:rsidRPr="00971E10">
              <w:rPr>
                <w:noProof/>
                <w:szCs w:val="26"/>
              </w:rPr>
              <w:t>1</w:t>
            </w:r>
          </w:p>
        </w:tc>
        <w:tc>
          <w:tcPr>
            <w:tcW w:w="3006" w:type="dxa"/>
          </w:tcPr>
          <w:p w14:paraId="301B28C1" w14:textId="77777777" w:rsidR="00194873" w:rsidRPr="00971E10" w:rsidRDefault="00881E78" w:rsidP="00881E78">
            <w:pPr>
              <w:jc w:val="center"/>
              <w:rPr>
                <w:noProof/>
                <w:szCs w:val="26"/>
              </w:rPr>
            </w:pPr>
            <w:r w:rsidRPr="00971E10">
              <w:rPr>
                <w:noProof/>
                <w:szCs w:val="26"/>
              </w:rPr>
              <w:t>Quản trị viên</w:t>
            </w:r>
          </w:p>
          <w:p w14:paraId="1CF74470" w14:textId="77777777" w:rsidR="00881E78" w:rsidRPr="00971E10" w:rsidRDefault="00881E78" w:rsidP="00881E78">
            <w:pPr>
              <w:jc w:val="center"/>
              <w:rPr>
                <w:noProof/>
                <w:szCs w:val="26"/>
              </w:rPr>
            </w:pPr>
            <w:r w:rsidRPr="00971E10">
              <w:rPr>
                <w:noProof/>
                <w:szCs w:val="26"/>
              </w:rPr>
              <w:t>(Admin)</w:t>
            </w:r>
          </w:p>
        </w:tc>
        <w:tc>
          <w:tcPr>
            <w:tcW w:w="5706" w:type="dxa"/>
          </w:tcPr>
          <w:p w14:paraId="55094BBC" w14:textId="77777777" w:rsidR="00881E78" w:rsidRPr="00971E10" w:rsidRDefault="00194873" w:rsidP="00DF318B">
            <w:pPr>
              <w:rPr>
                <w:noProof/>
                <w:szCs w:val="26"/>
              </w:rPr>
            </w:pPr>
            <w:r w:rsidRPr="00971E10">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971E10" w14:paraId="5C811530" w14:textId="77777777" w:rsidTr="00DF318B">
        <w:tc>
          <w:tcPr>
            <w:tcW w:w="679" w:type="dxa"/>
          </w:tcPr>
          <w:p w14:paraId="2928979E" w14:textId="77777777" w:rsidR="00881E78" w:rsidRPr="00971E10" w:rsidRDefault="00881E78" w:rsidP="00881E78">
            <w:pPr>
              <w:jc w:val="center"/>
              <w:rPr>
                <w:noProof/>
                <w:szCs w:val="26"/>
              </w:rPr>
            </w:pPr>
            <w:r w:rsidRPr="00971E10">
              <w:rPr>
                <w:noProof/>
                <w:szCs w:val="26"/>
              </w:rPr>
              <w:t>2</w:t>
            </w:r>
          </w:p>
        </w:tc>
        <w:tc>
          <w:tcPr>
            <w:tcW w:w="3006" w:type="dxa"/>
          </w:tcPr>
          <w:p w14:paraId="154D470B" w14:textId="77777777" w:rsidR="00194873" w:rsidRPr="00971E10" w:rsidRDefault="00881E78" w:rsidP="00194873">
            <w:pPr>
              <w:jc w:val="center"/>
              <w:rPr>
                <w:noProof/>
                <w:szCs w:val="26"/>
              </w:rPr>
            </w:pPr>
            <w:r w:rsidRPr="00971E10">
              <w:rPr>
                <w:noProof/>
                <w:szCs w:val="26"/>
              </w:rPr>
              <w:t>Biên tập viên</w:t>
            </w:r>
          </w:p>
          <w:p w14:paraId="50AB1EC7" w14:textId="77777777" w:rsidR="00881E78" w:rsidRPr="00971E10" w:rsidRDefault="00881E78" w:rsidP="00194873">
            <w:pPr>
              <w:jc w:val="center"/>
              <w:rPr>
                <w:noProof/>
                <w:szCs w:val="26"/>
              </w:rPr>
            </w:pPr>
            <w:r w:rsidRPr="00971E10">
              <w:rPr>
                <w:noProof/>
                <w:szCs w:val="26"/>
              </w:rPr>
              <w:t>(Editor)</w:t>
            </w:r>
          </w:p>
        </w:tc>
        <w:tc>
          <w:tcPr>
            <w:tcW w:w="5706" w:type="dxa"/>
          </w:tcPr>
          <w:p w14:paraId="4FC89175" w14:textId="77777777" w:rsidR="00881E78" w:rsidRPr="00971E10" w:rsidRDefault="00194873" w:rsidP="00DF318B">
            <w:pPr>
              <w:rPr>
                <w:noProof/>
                <w:szCs w:val="26"/>
              </w:rPr>
            </w:pPr>
            <w:r w:rsidRPr="00971E10">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971E10" w14:paraId="6EDFDC52" w14:textId="77777777" w:rsidTr="00DF318B">
        <w:tc>
          <w:tcPr>
            <w:tcW w:w="679" w:type="dxa"/>
          </w:tcPr>
          <w:p w14:paraId="5F16AA8D" w14:textId="77777777" w:rsidR="00881E78" w:rsidRPr="00971E10" w:rsidRDefault="001C3932" w:rsidP="00881E78">
            <w:pPr>
              <w:jc w:val="center"/>
              <w:rPr>
                <w:noProof/>
                <w:szCs w:val="26"/>
              </w:rPr>
            </w:pPr>
            <w:r w:rsidRPr="00971E10">
              <w:rPr>
                <w:noProof/>
                <w:szCs w:val="26"/>
              </w:rPr>
              <w:t>3</w:t>
            </w:r>
          </w:p>
        </w:tc>
        <w:tc>
          <w:tcPr>
            <w:tcW w:w="3006" w:type="dxa"/>
          </w:tcPr>
          <w:p w14:paraId="0399D471" w14:textId="77777777" w:rsidR="00277800" w:rsidRPr="00971E10" w:rsidRDefault="00277800" w:rsidP="00277800">
            <w:pPr>
              <w:jc w:val="center"/>
              <w:rPr>
                <w:noProof/>
                <w:color w:val="1E1E1E"/>
                <w:szCs w:val="26"/>
              </w:rPr>
            </w:pPr>
            <w:r w:rsidRPr="00971E10">
              <w:rPr>
                <w:noProof/>
                <w:color w:val="1E1E1E"/>
                <w:szCs w:val="26"/>
              </w:rPr>
              <w:t>Cộng tác viên (Contributor)</w:t>
            </w:r>
          </w:p>
        </w:tc>
        <w:tc>
          <w:tcPr>
            <w:tcW w:w="5706" w:type="dxa"/>
          </w:tcPr>
          <w:p w14:paraId="3F77B823" w14:textId="77777777" w:rsidR="00881E78" w:rsidRPr="00971E10" w:rsidRDefault="00194873" w:rsidP="00DF318B">
            <w:pPr>
              <w:rPr>
                <w:noProof/>
                <w:szCs w:val="26"/>
              </w:rPr>
            </w:pPr>
            <w:r w:rsidRPr="00971E10">
              <w:rPr>
                <w:noProof/>
                <w:color w:val="1E1E1E"/>
                <w:szCs w:val="26"/>
              </w:rPr>
              <w:t>Đại diện cho các đại diện truyền thông của 16 Tổ công đoàn trực thuộc, giảng viên hoặc cán bộ tích cực tham gia đóng góp bài viết, báo cáo phong trào.</w:t>
            </w:r>
          </w:p>
        </w:tc>
      </w:tr>
      <w:tr w:rsidR="00881E78" w:rsidRPr="00971E10" w14:paraId="6A0DAEFF" w14:textId="77777777" w:rsidTr="00DF318B">
        <w:tc>
          <w:tcPr>
            <w:tcW w:w="679" w:type="dxa"/>
          </w:tcPr>
          <w:p w14:paraId="1D142C2E" w14:textId="77777777" w:rsidR="00881E78" w:rsidRPr="00971E10" w:rsidRDefault="001C3932" w:rsidP="00881E78">
            <w:pPr>
              <w:jc w:val="center"/>
              <w:rPr>
                <w:noProof/>
                <w:szCs w:val="26"/>
              </w:rPr>
            </w:pPr>
            <w:r w:rsidRPr="00971E10">
              <w:rPr>
                <w:noProof/>
                <w:szCs w:val="26"/>
              </w:rPr>
              <w:t>4</w:t>
            </w:r>
          </w:p>
        </w:tc>
        <w:tc>
          <w:tcPr>
            <w:tcW w:w="3006" w:type="dxa"/>
          </w:tcPr>
          <w:p w14:paraId="29EF93E3" w14:textId="77777777" w:rsidR="00881E78" w:rsidRPr="00971E10" w:rsidRDefault="00277800" w:rsidP="00881E78">
            <w:pPr>
              <w:jc w:val="center"/>
              <w:rPr>
                <w:noProof/>
                <w:szCs w:val="26"/>
              </w:rPr>
            </w:pPr>
            <w:r w:rsidRPr="00971E10">
              <w:rPr>
                <w:noProof/>
                <w:color w:val="1E1E1E"/>
                <w:szCs w:val="26"/>
              </w:rPr>
              <w:t>Đoàn viên / Độc giả (User)</w:t>
            </w:r>
          </w:p>
        </w:tc>
        <w:tc>
          <w:tcPr>
            <w:tcW w:w="5706" w:type="dxa"/>
          </w:tcPr>
          <w:p w14:paraId="670947A0" w14:textId="77777777" w:rsidR="00881E78" w:rsidRPr="00971E10" w:rsidRDefault="00194873" w:rsidP="00DF318B">
            <w:pPr>
              <w:rPr>
                <w:noProof/>
                <w:szCs w:val="26"/>
              </w:rPr>
            </w:pPr>
            <w:r w:rsidRPr="00971E10">
              <w:rPr>
                <w:noProof/>
                <w:color w:val="1E1E1E"/>
                <w:szCs w:val="26"/>
              </w:rPr>
              <w:t>Đại diện cho toàn thể giảng viên, cán bộ viên chức, người lao động thuộc trường ĐH Thủ Dầu Một và công chúng quan tâm đến hoạt động công đoàn.</w:t>
            </w:r>
          </w:p>
        </w:tc>
      </w:tr>
    </w:tbl>
    <w:p w14:paraId="29FF5FBA" w14:textId="77777777" w:rsidR="00BF7CCE" w:rsidRPr="00971E10" w:rsidRDefault="00BF7CCE" w:rsidP="00BF7CCE">
      <w:pPr>
        <w:rPr>
          <w:noProof/>
          <w:szCs w:val="26"/>
        </w:rPr>
      </w:pPr>
    </w:p>
    <w:p w14:paraId="45083C69" w14:textId="77777777" w:rsidR="00DF318B" w:rsidRPr="00971E10" w:rsidRDefault="00DF318B" w:rsidP="002F52F2">
      <w:pPr>
        <w:pStyle w:val="m2"/>
      </w:pPr>
      <w:bookmarkStart w:id="75" w:name="_Toc240897708"/>
      <w:bookmarkStart w:id="76" w:name="_Toc242385449"/>
      <w:r w:rsidRPr="00971E10">
        <w:t>Danh sách Use Case</w:t>
      </w:r>
      <w:bookmarkEnd w:id="75"/>
      <w:bookmarkEnd w:id="76"/>
    </w:p>
    <w:p w14:paraId="680259D0" w14:textId="77777777" w:rsidR="00443957" w:rsidRPr="00971E10" w:rsidRDefault="00AA4ADD" w:rsidP="00E2136D">
      <w:pPr>
        <w:pStyle w:val="bang1"/>
      </w:pPr>
      <w:bookmarkStart w:id="77" w:name="_Toc240291979"/>
      <w:bookmarkStart w:id="78" w:name="_Toc240898835"/>
      <w:bookmarkStart w:id="79" w:name="_Toc242385603"/>
      <w:r w:rsidRPr="00971E10">
        <w:t>Danh sách các Use Case</w:t>
      </w:r>
      <w:bookmarkEnd w:id="77"/>
      <w:bookmarkEnd w:id="78"/>
      <w:bookmarkEnd w:id="79"/>
    </w:p>
    <w:tbl>
      <w:tblPr>
        <w:tblStyle w:val="LiBang"/>
        <w:tblW w:w="0" w:type="auto"/>
        <w:tblLook w:val="04A0" w:firstRow="1" w:lastRow="0" w:firstColumn="1" w:lastColumn="0" w:noHBand="0" w:noVBand="1"/>
      </w:tblPr>
      <w:tblGrid>
        <w:gridCol w:w="1098"/>
        <w:gridCol w:w="1507"/>
        <w:gridCol w:w="3060"/>
        <w:gridCol w:w="3399"/>
      </w:tblGrid>
      <w:tr w:rsidR="00443957" w:rsidRPr="00971E10" w14:paraId="29433E80" w14:textId="77777777" w:rsidTr="00A95ED4">
        <w:trPr>
          <w:trHeight w:val="364"/>
        </w:trPr>
        <w:tc>
          <w:tcPr>
            <w:tcW w:w="1098" w:type="dxa"/>
          </w:tcPr>
          <w:p w14:paraId="3D3C8051" w14:textId="77777777" w:rsidR="00443957" w:rsidRPr="00971E10" w:rsidRDefault="00443957" w:rsidP="00443957">
            <w:pPr>
              <w:jc w:val="center"/>
              <w:rPr>
                <w:b/>
                <w:bCs/>
                <w:noProof/>
                <w:szCs w:val="26"/>
              </w:rPr>
            </w:pPr>
            <w:r w:rsidRPr="00971E10">
              <w:rPr>
                <w:b/>
                <w:bCs/>
                <w:noProof/>
                <w:szCs w:val="26"/>
              </w:rPr>
              <w:lastRenderedPageBreak/>
              <w:t>STT</w:t>
            </w:r>
          </w:p>
        </w:tc>
        <w:tc>
          <w:tcPr>
            <w:tcW w:w="1507" w:type="dxa"/>
          </w:tcPr>
          <w:p w14:paraId="551371A6" w14:textId="77777777" w:rsidR="00443957" w:rsidRPr="00971E10" w:rsidRDefault="00443957" w:rsidP="00443957">
            <w:pPr>
              <w:jc w:val="center"/>
              <w:rPr>
                <w:b/>
                <w:bCs/>
                <w:noProof/>
                <w:szCs w:val="26"/>
              </w:rPr>
            </w:pPr>
            <w:r w:rsidRPr="00971E10">
              <w:rPr>
                <w:b/>
                <w:bCs/>
                <w:noProof/>
                <w:szCs w:val="26"/>
              </w:rPr>
              <w:t>Tên Use Case</w:t>
            </w:r>
          </w:p>
        </w:tc>
        <w:tc>
          <w:tcPr>
            <w:tcW w:w="3060" w:type="dxa"/>
          </w:tcPr>
          <w:p w14:paraId="65FBDF6B" w14:textId="77777777" w:rsidR="00443957" w:rsidRPr="00971E10" w:rsidRDefault="00443957" w:rsidP="00443957">
            <w:pPr>
              <w:jc w:val="center"/>
              <w:rPr>
                <w:b/>
                <w:bCs/>
                <w:noProof/>
                <w:szCs w:val="26"/>
              </w:rPr>
            </w:pPr>
            <w:r w:rsidRPr="00971E10">
              <w:rPr>
                <w:b/>
                <w:bCs/>
                <w:noProof/>
                <w:szCs w:val="26"/>
              </w:rPr>
              <w:t>Ý nghĩa</w:t>
            </w:r>
          </w:p>
        </w:tc>
        <w:tc>
          <w:tcPr>
            <w:tcW w:w="3399" w:type="dxa"/>
          </w:tcPr>
          <w:p w14:paraId="0AB6FE37" w14:textId="77777777" w:rsidR="00443957" w:rsidRPr="00971E10" w:rsidRDefault="00443957" w:rsidP="00443957">
            <w:pPr>
              <w:jc w:val="center"/>
              <w:rPr>
                <w:b/>
                <w:bCs/>
                <w:noProof/>
                <w:szCs w:val="26"/>
              </w:rPr>
            </w:pPr>
            <w:r w:rsidRPr="00971E10">
              <w:rPr>
                <w:b/>
                <w:bCs/>
                <w:noProof/>
                <w:szCs w:val="26"/>
              </w:rPr>
              <w:t>Chức năng</w:t>
            </w:r>
          </w:p>
        </w:tc>
      </w:tr>
      <w:tr w:rsidR="00443957" w:rsidRPr="00971E10" w14:paraId="6962E087" w14:textId="77777777" w:rsidTr="00A95ED4">
        <w:tc>
          <w:tcPr>
            <w:tcW w:w="1098" w:type="dxa"/>
          </w:tcPr>
          <w:p w14:paraId="13C18906" w14:textId="77777777" w:rsidR="00443957" w:rsidRPr="00971E10" w:rsidRDefault="00443957" w:rsidP="00443957">
            <w:pPr>
              <w:jc w:val="center"/>
              <w:rPr>
                <w:noProof/>
                <w:szCs w:val="26"/>
              </w:rPr>
            </w:pPr>
            <w:r w:rsidRPr="00971E10">
              <w:rPr>
                <w:noProof/>
                <w:szCs w:val="26"/>
              </w:rPr>
              <w:t>UC_001</w:t>
            </w:r>
          </w:p>
        </w:tc>
        <w:tc>
          <w:tcPr>
            <w:tcW w:w="1507" w:type="dxa"/>
          </w:tcPr>
          <w:p w14:paraId="02B25A77" w14:textId="77777777" w:rsidR="00443957" w:rsidRPr="00971E10" w:rsidRDefault="00443957" w:rsidP="00443957">
            <w:pPr>
              <w:jc w:val="center"/>
              <w:rPr>
                <w:noProof/>
                <w:szCs w:val="26"/>
              </w:rPr>
            </w:pPr>
            <w:r w:rsidRPr="00971E10">
              <w:rPr>
                <w:noProof/>
                <w:szCs w:val="26"/>
              </w:rPr>
              <w:t>Xem &amp; Tìm kiếm tin tức</w:t>
            </w:r>
          </w:p>
        </w:tc>
        <w:tc>
          <w:tcPr>
            <w:tcW w:w="3060" w:type="dxa"/>
          </w:tcPr>
          <w:p w14:paraId="0F452BF3" w14:textId="77777777" w:rsidR="00443957" w:rsidRPr="00971E10" w:rsidRDefault="00443957" w:rsidP="00443957">
            <w:pPr>
              <w:rPr>
                <w:noProof/>
                <w:szCs w:val="26"/>
              </w:rPr>
            </w:pPr>
            <w:r w:rsidRPr="00971E10">
              <w:rPr>
                <w:noProof/>
                <w:szCs w:val="26"/>
              </w:rPr>
              <w:t>Giúp đoàn viên và công chúng dễ dàng tiếp cận, tra cứu thông tin, hoạt động của Công đoàn.</w:t>
            </w:r>
          </w:p>
        </w:tc>
        <w:tc>
          <w:tcPr>
            <w:tcW w:w="3399" w:type="dxa"/>
          </w:tcPr>
          <w:p w14:paraId="6BB3BCE7" w14:textId="77777777" w:rsidR="00443957" w:rsidRPr="00971E10" w:rsidRDefault="00443957" w:rsidP="00443957">
            <w:pPr>
              <w:rPr>
                <w:noProof/>
                <w:szCs w:val="26"/>
              </w:rPr>
            </w:pPr>
            <w:r w:rsidRPr="00971E10">
              <w:rPr>
                <w:noProof/>
                <w:szCs w:val="26"/>
              </w:rPr>
              <w:t>Xem tin theo chuyên mục; tìm kiếm nâng cao; xem tin nổi bật/slider trang chủ; lọc bài viết theo tag.</w:t>
            </w:r>
          </w:p>
        </w:tc>
      </w:tr>
      <w:tr w:rsidR="00443957" w:rsidRPr="00971E10" w14:paraId="656EDB0C" w14:textId="77777777" w:rsidTr="00A95ED4">
        <w:tc>
          <w:tcPr>
            <w:tcW w:w="1098" w:type="dxa"/>
          </w:tcPr>
          <w:p w14:paraId="114C8991" w14:textId="77777777" w:rsidR="00443957" w:rsidRPr="00971E10" w:rsidRDefault="00443957" w:rsidP="00443957">
            <w:pPr>
              <w:jc w:val="center"/>
              <w:rPr>
                <w:noProof/>
                <w:szCs w:val="26"/>
              </w:rPr>
            </w:pPr>
            <w:r w:rsidRPr="00971E10">
              <w:rPr>
                <w:noProof/>
                <w:szCs w:val="26"/>
              </w:rPr>
              <w:t>UC_002</w:t>
            </w:r>
          </w:p>
        </w:tc>
        <w:tc>
          <w:tcPr>
            <w:tcW w:w="1507" w:type="dxa"/>
          </w:tcPr>
          <w:p w14:paraId="40463014" w14:textId="77777777" w:rsidR="00443957" w:rsidRPr="00971E10" w:rsidRDefault="00443957" w:rsidP="00443957">
            <w:pPr>
              <w:jc w:val="center"/>
              <w:rPr>
                <w:noProof/>
                <w:szCs w:val="26"/>
              </w:rPr>
            </w:pPr>
            <w:r w:rsidRPr="00971E10">
              <w:rPr>
                <w:noProof/>
                <w:szCs w:val="26"/>
              </w:rPr>
              <w:t>Tương tác bài viết</w:t>
            </w:r>
          </w:p>
        </w:tc>
        <w:tc>
          <w:tcPr>
            <w:tcW w:w="3060" w:type="dxa"/>
          </w:tcPr>
          <w:p w14:paraId="5FAF5624" w14:textId="77777777" w:rsidR="00443957" w:rsidRPr="00971E10" w:rsidRDefault="00443957" w:rsidP="00443957">
            <w:pPr>
              <w:rPr>
                <w:noProof/>
                <w:szCs w:val="26"/>
              </w:rPr>
            </w:pPr>
            <w:r w:rsidRPr="00971E10">
              <w:rPr>
                <w:noProof/>
                <w:szCs w:val="26"/>
              </w:rPr>
              <w:t>Tăng cường sự gắn kết, tương tác giữa đoàn viên với nội dung truyền thông của Công đoàn.</w:t>
            </w:r>
          </w:p>
        </w:tc>
        <w:tc>
          <w:tcPr>
            <w:tcW w:w="3399" w:type="dxa"/>
          </w:tcPr>
          <w:p w14:paraId="64888BFA" w14:textId="77777777" w:rsidR="00443957" w:rsidRPr="00971E10" w:rsidRDefault="00443957" w:rsidP="00443957">
            <w:pPr>
              <w:rPr>
                <w:noProof/>
                <w:szCs w:val="26"/>
              </w:rPr>
            </w:pPr>
            <w:r w:rsidRPr="00971E10">
              <w:rPr>
                <w:noProof/>
                <w:szCs w:val="26"/>
              </w:rPr>
              <w:t>Thả cảm xúc (thích, yêu thích); gửi bình luận; chia sẻ bài viết lên mạng xã hội.</w:t>
            </w:r>
          </w:p>
        </w:tc>
      </w:tr>
      <w:tr w:rsidR="00443957" w:rsidRPr="00971E10" w14:paraId="30080A51" w14:textId="77777777" w:rsidTr="00A95ED4">
        <w:tc>
          <w:tcPr>
            <w:tcW w:w="1098" w:type="dxa"/>
          </w:tcPr>
          <w:p w14:paraId="68D64468" w14:textId="77777777" w:rsidR="00443957" w:rsidRPr="00971E10" w:rsidRDefault="00443957" w:rsidP="00443957">
            <w:pPr>
              <w:jc w:val="center"/>
              <w:rPr>
                <w:noProof/>
                <w:szCs w:val="26"/>
              </w:rPr>
            </w:pPr>
            <w:r w:rsidRPr="00971E10">
              <w:rPr>
                <w:noProof/>
                <w:szCs w:val="26"/>
              </w:rPr>
              <w:t>UC_003</w:t>
            </w:r>
          </w:p>
        </w:tc>
        <w:tc>
          <w:tcPr>
            <w:tcW w:w="1507" w:type="dxa"/>
          </w:tcPr>
          <w:p w14:paraId="7F0B3CF1" w14:textId="77777777" w:rsidR="00443957" w:rsidRPr="00971E10" w:rsidRDefault="00443957" w:rsidP="00443957">
            <w:pPr>
              <w:jc w:val="center"/>
              <w:rPr>
                <w:noProof/>
                <w:szCs w:val="26"/>
              </w:rPr>
            </w:pPr>
            <w:r w:rsidRPr="00971E10">
              <w:rPr>
                <w:noProof/>
                <w:szCs w:val="26"/>
              </w:rPr>
              <w:t>Tra cứu văn bản &amp; Chế độ</w:t>
            </w:r>
          </w:p>
        </w:tc>
        <w:tc>
          <w:tcPr>
            <w:tcW w:w="3060" w:type="dxa"/>
          </w:tcPr>
          <w:p w14:paraId="6D2DF0B8" w14:textId="77777777" w:rsidR="00443957" w:rsidRPr="00971E10" w:rsidRDefault="00443957" w:rsidP="00443957">
            <w:pPr>
              <w:rPr>
                <w:noProof/>
                <w:szCs w:val="26"/>
              </w:rPr>
            </w:pPr>
            <w:r w:rsidRPr="00971E10">
              <w:rPr>
                <w:noProof/>
                <w:szCs w:val="26"/>
              </w:rPr>
              <w:t>Hỗ trợ đoàn viên tra cứu nhanh chóng các văn bản pháp quy, chế độ, chính sách liên quan.</w:t>
            </w:r>
          </w:p>
        </w:tc>
        <w:tc>
          <w:tcPr>
            <w:tcW w:w="3399" w:type="dxa"/>
          </w:tcPr>
          <w:p w14:paraId="1678B6C3" w14:textId="77777777" w:rsidR="00443957" w:rsidRPr="00971E10" w:rsidRDefault="00443957" w:rsidP="00443957">
            <w:pPr>
              <w:rPr>
                <w:noProof/>
                <w:szCs w:val="26"/>
              </w:rPr>
            </w:pPr>
            <w:r w:rsidRPr="00971E10">
              <w:rPr>
                <w:noProof/>
                <w:szCs w:val="26"/>
              </w:rPr>
              <w:t>Tra cứu văn bản pháp quy, điều lệ công đoàn; tải tài liệu đính kèm; tra cứu quyền lợi, chính sách bảo hiểm.</w:t>
            </w:r>
          </w:p>
        </w:tc>
      </w:tr>
      <w:tr w:rsidR="00443957" w:rsidRPr="00971E10" w14:paraId="506EFDFE" w14:textId="77777777" w:rsidTr="00A95ED4">
        <w:tc>
          <w:tcPr>
            <w:tcW w:w="1098" w:type="dxa"/>
          </w:tcPr>
          <w:p w14:paraId="3F809719" w14:textId="77777777" w:rsidR="00443957" w:rsidRPr="00971E10" w:rsidRDefault="00443957" w:rsidP="00443957">
            <w:pPr>
              <w:jc w:val="center"/>
              <w:rPr>
                <w:noProof/>
                <w:szCs w:val="26"/>
              </w:rPr>
            </w:pPr>
            <w:r w:rsidRPr="00971E10">
              <w:rPr>
                <w:noProof/>
                <w:szCs w:val="26"/>
              </w:rPr>
              <w:t>UC_004</w:t>
            </w:r>
          </w:p>
        </w:tc>
        <w:tc>
          <w:tcPr>
            <w:tcW w:w="1507" w:type="dxa"/>
          </w:tcPr>
          <w:p w14:paraId="43317379" w14:textId="77777777" w:rsidR="00443957" w:rsidRPr="00971E10" w:rsidRDefault="00443957" w:rsidP="00443957">
            <w:pPr>
              <w:jc w:val="center"/>
              <w:rPr>
                <w:noProof/>
                <w:szCs w:val="26"/>
              </w:rPr>
            </w:pPr>
            <w:r w:rsidRPr="00971E10">
              <w:rPr>
                <w:noProof/>
                <w:szCs w:val="26"/>
              </w:rPr>
              <w:t>Đăng nhập &amp; Xác thực</w:t>
            </w:r>
          </w:p>
        </w:tc>
        <w:tc>
          <w:tcPr>
            <w:tcW w:w="3060" w:type="dxa"/>
          </w:tcPr>
          <w:p w14:paraId="5B27B72E" w14:textId="77777777" w:rsidR="00443957" w:rsidRPr="00971E10" w:rsidRDefault="00443957" w:rsidP="00443957">
            <w:pPr>
              <w:rPr>
                <w:noProof/>
                <w:szCs w:val="26"/>
              </w:rPr>
            </w:pPr>
            <w:r w:rsidRPr="00971E10">
              <w:rPr>
                <w:noProof/>
                <w:szCs w:val="26"/>
              </w:rPr>
              <w:t>Đảm bảo an toàn, xác thực danh tính người dùng khi truy cập các chức năng yêu cầu quyền hạn.</w:t>
            </w:r>
          </w:p>
        </w:tc>
        <w:tc>
          <w:tcPr>
            <w:tcW w:w="3399" w:type="dxa"/>
          </w:tcPr>
          <w:p w14:paraId="1DAB51D4" w14:textId="77777777" w:rsidR="00443957" w:rsidRPr="00971E10" w:rsidRDefault="00443957" w:rsidP="00443957">
            <w:pPr>
              <w:rPr>
                <w:noProof/>
                <w:szCs w:val="26"/>
              </w:rPr>
            </w:pPr>
            <w:r w:rsidRPr="00971E10">
              <w:rPr>
                <w:noProof/>
                <w:szCs w:val="26"/>
              </w:rPr>
              <w:t>Đăng nhập tài khoản (Email/SSO); đổi mật khẩu, cập nhật hồ sơ cá nhân; quên mật khẩu &amp; khôi phục tài khoản.</w:t>
            </w:r>
          </w:p>
        </w:tc>
      </w:tr>
      <w:tr w:rsidR="00443957" w:rsidRPr="00971E10" w14:paraId="38D2690F" w14:textId="77777777" w:rsidTr="00A95ED4">
        <w:tc>
          <w:tcPr>
            <w:tcW w:w="1098" w:type="dxa"/>
          </w:tcPr>
          <w:p w14:paraId="4D12DA28" w14:textId="77777777" w:rsidR="00443957" w:rsidRPr="00971E10" w:rsidRDefault="000910B4" w:rsidP="00443957">
            <w:pPr>
              <w:jc w:val="center"/>
              <w:rPr>
                <w:noProof/>
                <w:szCs w:val="26"/>
              </w:rPr>
            </w:pPr>
            <w:r w:rsidRPr="00971E10">
              <w:rPr>
                <w:noProof/>
                <w:szCs w:val="26"/>
              </w:rPr>
              <w:t>UC_005</w:t>
            </w:r>
          </w:p>
        </w:tc>
        <w:tc>
          <w:tcPr>
            <w:tcW w:w="1507" w:type="dxa"/>
          </w:tcPr>
          <w:p w14:paraId="6748050C" w14:textId="77777777" w:rsidR="00443957" w:rsidRPr="00971E10" w:rsidRDefault="00443957" w:rsidP="00443957">
            <w:pPr>
              <w:jc w:val="center"/>
              <w:rPr>
                <w:noProof/>
                <w:szCs w:val="26"/>
              </w:rPr>
            </w:pPr>
            <w:r w:rsidRPr="00971E10">
              <w:rPr>
                <w:noProof/>
                <w:szCs w:val="26"/>
              </w:rPr>
              <w:t>Soạn thảo bài viết</w:t>
            </w:r>
          </w:p>
        </w:tc>
        <w:tc>
          <w:tcPr>
            <w:tcW w:w="3060" w:type="dxa"/>
          </w:tcPr>
          <w:p w14:paraId="50F6995D" w14:textId="77777777" w:rsidR="00443957" w:rsidRPr="00971E10" w:rsidRDefault="00443957" w:rsidP="00443957">
            <w:pPr>
              <w:rPr>
                <w:noProof/>
                <w:szCs w:val="26"/>
              </w:rPr>
            </w:pPr>
            <w:r w:rsidRPr="00971E10">
              <w:rPr>
                <w:noProof/>
                <w:szCs w:val="26"/>
              </w:rPr>
              <w:t>Cho phép Cộng tác viên/Biên tập viên tạo lập nội dung truyền thông nhanh chóng, chuyên nghiệp.</w:t>
            </w:r>
          </w:p>
        </w:tc>
        <w:tc>
          <w:tcPr>
            <w:tcW w:w="3399" w:type="dxa"/>
          </w:tcPr>
          <w:p w14:paraId="1F66763B" w14:textId="77777777" w:rsidR="00443957" w:rsidRPr="00971E10" w:rsidRDefault="00443957" w:rsidP="00443957">
            <w:pPr>
              <w:rPr>
                <w:noProof/>
                <w:szCs w:val="26"/>
              </w:rPr>
            </w:pPr>
            <w:r w:rsidRPr="00971E10">
              <w:rPr>
                <w:noProof/>
                <w:szCs w:val="26"/>
              </w:rPr>
              <w:t>Nhập tiêu đề, tóm tắt, nội dung; tải ảnh/video, quản lý media; gán chuyên mục, thẻ tag; lưu bản nháp.</w:t>
            </w:r>
          </w:p>
        </w:tc>
      </w:tr>
      <w:tr w:rsidR="00443957" w:rsidRPr="00971E10" w14:paraId="73A60048" w14:textId="77777777" w:rsidTr="00A95ED4">
        <w:tc>
          <w:tcPr>
            <w:tcW w:w="1098" w:type="dxa"/>
          </w:tcPr>
          <w:p w14:paraId="7B15440E" w14:textId="77777777" w:rsidR="00443957" w:rsidRPr="00971E10" w:rsidRDefault="000910B4" w:rsidP="00443957">
            <w:pPr>
              <w:jc w:val="center"/>
              <w:rPr>
                <w:noProof/>
                <w:szCs w:val="26"/>
              </w:rPr>
            </w:pPr>
            <w:r w:rsidRPr="00971E10">
              <w:rPr>
                <w:noProof/>
                <w:szCs w:val="26"/>
              </w:rPr>
              <w:t>UC_006</w:t>
            </w:r>
          </w:p>
        </w:tc>
        <w:tc>
          <w:tcPr>
            <w:tcW w:w="1507" w:type="dxa"/>
          </w:tcPr>
          <w:p w14:paraId="79E0C498" w14:textId="77777777" w:rsidR="00443957" w:rsidRPr="00971E10" w:rsidRDefault="00443957" w:rsidP="00443957">
            <w:pPr>
              <w:jc w:val="center"/>
              <w:rPr>
                <w:noProof/>
                <w:szCs w:val="26"/>
              </w:rPr>
            </w:pPr>
            <w:r w:rsidRPr="00971E10">
              <w:rPr>
                <w:noProof/>
                <w:szCs w:val="26"/>
              </w:rPr>
              <w:t>Gửi duyệt bài viết</w:t>
            </w:r>
          </w:p>
        </w:tc>
        <w:tc>
          <w:tcPr>
            <w:tcW w:w="3060" w:type="dxa"/>
          </w:tcPr>
          <w:p w14:paraId="3EE2F0A2" w14:textId="77777777" w:rsidR="00443957" w:rsidRPr="00971E10" w:rsidRDefault="00443957" w:rsidP="00443957">
            <w:pPr>
              <w:rPr>
                <w:noProof/>
                <w:szCs w:val="26"/>
              </w:rPr>
            </w:pPr>
            <w:r w:rsidRPr="00971E10">
              <w:rPr>
                <w:noProof/>
                <w:szCs w:val="26"/>
              </w:rPr>
              <w:t>Thiết lập quy trình kiểm soát chất lượng nội dung trước khi xuất bản chính thức.</w:t>
            </w:r>
          </w:p>
        </w:tc>
        <w:tc>
          <w:tcPr>
            <w:tcW w:w="3399" w:type="dxa"/>
          </w:tcPr>
          <w:p w14:paraId="2336429B" w14:textId="77777777" w:rsidR="00443957" w:rsidRPr="00971E10" w:rsidRDefault="00443957" w:rsidP="00443957">
            <w:pPr>
              <w:rPr>
                <w:noProof/>
                <w:szCs w:val="26"/>
              </w:rPr>
            </w:pPr>
            <w:r w:rsidRPr="00971E10">
              <w:rPr>
                <w:noProof/>
                <w:szCs w:val="26"/>
              </w:rPr>
              <w:t>Gửi yêu cầu phê duyệt lên hàng đợi Ban Biên tập; thu hồi yêu cầu duyệt; xem lịch sử phản hồi/lý do từ chối.</w:t>
            </w:r>
          </w:p>
        </w:tc>
      </w:tr>
      <w:tr w:rsidR="00443957" w:rsidRPr="00971E10" w14:paraId="55B4ECB2" w14:textId="77777777" w:rsidTr="00A95ED4">
        <w:tc>
          <w:tcPr>
            <w:tcW w:w="1098" w:type="dxa"/>
          </w:tcPr>
          <w:p w14:paraId="4265D167" w14:textId="77777777" w:rsidR="00443957" w:rsidRPr="00971E10" w:rsidRDefault="000910B4" w:rsidP="00443957">
            <w:pPr>
              <w:jc w:val="center"/>
              <w:rPr>
                <w:noProof/>
                <w:szCs w:val="26"/>
              </w:rPr>
            </w:pPr>
            <w:r w:rsidRPr="00971E10">
              <w:rPr>
                <w:noProof/>
                <w:szCs w:val="26"/>
              </w:rPr>
              <w:t>UC_007</w:t>
            </w:r>
          </w:p>
        </w:tc>
        <w:tc>
          <w:tcPr>
            <w:tcW w:w="1507" w:type="dxa"/>
          </w:tcPr>
          <w:p w14:paraId="571F3103" w14:textId="77777777" w:rsidR="00443957" w:rsidRPr="00971E10" w:rsidRDefault="00443957" w:rsidP="00443957">
            <w:pPr>
              <w:jc w:val="center"/>
              <w:rPr>
                <w:noProof/>
                <w:szCs w:val="26"/>
              </w:rPr>
            </w:pPr>
            <w:r w:rsidRPr="00971E10">
              <w:rPr>
                <w:noProof/>
                <w:szCs w:val="26"/>
              </w:rPr>
              <w:t>Phê duyệt bài viết</w:t>
            </w:r>
          </w:p>
        </w:tc>
        <w:tc>
          <w:tcPr>
            <w:tcW w:w="3060" w:type="dxa"/>
          </w:tcPr>
          <w:p w14:paraId="62A81CB3" w14:textId="77777777" w:rsidR="00443957" w:rsidRPr="00971E10" w:rsidRDefault="00443957" w:rsidP="00443957">
            <w:pPr>
              <w:rPr>
                <w:noProof/>
                <w:szCs w:val="26"/>
              </w:rPr>
            </w:pPr>
            <w:r w:rsidRPr="00971E10">
              <w:rPr>
                <w:noProof/>
                <w:szCs w:val="26"/>
              </w:rPr>
              <w:t>Đảm bảo nội dung xuất bản chính xác, phù hợp định hướng truyền thông của Công đoàn.</w:t>
            </w:r>
          </w:p>
        </w:tc>
        <w:tc>
          <w:tcPr>
            <w:tcW w:w="3399" w:type="dxa"/>
          </w:tcPr>
          <w:p w14:paraId="6661EC58" w14:textId="77777777" w:rsidR="00443957" w:rsidRPr="00971E10" w:rsidRDefault="00443957" w:rsidP="00443957">
            <w:pPr>
              <w:rPr>
                <w:noProof/>
                <w:szCs w:val="26"/>
              </w:rPr>
            </w:pPr>
            <w:r w:rsidRPr="00971E10">
              <w:rPr>
                <w:noProof/>
                <w:szCs w:val="26"/>
              </w:rPr>
              <w:t>Xem trước bài viết (Live Preview); phê duyệt xuất bản; từ chối kèm phản hồi; chỉnh sửa trực tiếp trước khi đăng.</w:t>
            </w:r>
          </w:p>
        </w:tc>
      </w:tr>
      <w:tr w:rsidR="00443957" w:rsidRPr="00971E10" w14:paraId="3FFEBE16" w14:textId="77777777" w:rsidTr="00A95ED4">
        <w:tc>
          <w:tcPr>
            <w:tcW w:w="1098" w:type="dxa"/>
          </w:tcPr>
          <w:p w14:paraId="18E944C1" w14:textId="77777777" w:rsidR="00443957" w:rsidRPr="00971E10" w:rsidRDefault="000910B4" w:rsidP="00443957">
            <w:pPr>
              <w:jc w:val="center"/>
              <w:rPr>
                <w:noProof/>
                <w:szCs w:val="26"/>
              </w:rPr>
            </w:pPr>
            <w:r w:rsidRPr="00971E10">
              <w:rPr>
                <w:noProof/>
                <w:szCs w:val="26"/>
              </w:rPr>
              <w:t>UC_008</w:t>
            </w:r>
          </w:p>
        </w:tc>
        <w:tc>
          <w:tcPr>
            <w:tcW w:w="1507" w:type="dxa"/>
          </w:tcPr>
          <w:p w14:paraId="47FF5CA8" w14:textId="77777777" w:rsidR="00443957" w:rsidRPr="00971E10" w:rsidRDefault="00443957" w:rsidP="00443957">
            <w:pPr>
              <w:jc w:val="center"/>
              <w:rPr>
                <w:noProof/>
                <w:szCs w:val="26"/>
              </w:rPr>
            </w:pPr>
            <w:r w:rsidRPr="00971E10">
              <w:rPr>
                <w:noProof/>
                <w:szCs w:val="26"/>
              </w:rPr>
              <w:t>Xuất bản &amp; Lên lịch đăng</w:t>
            </w:r>
          </w:p>
        </w:tc>
        <w:tc>
          <w:tcPr>
            <w:tcW w:w="3060" w:type="dxa"/>
          </w:tcPr>
          <w:p w14:paraId="2A9269E1" w14:textId="77777777" w:rsidR="00443957" w:rsidRPr="00971E10" w:rsidRDefault="00443957" w:rsidP="00443957">
            <w:pPr>
              <w:rPr>
                <w:noProof/>
                <w:szCs w:val="26"/>
              </w:rPr>
            </w:pPr>
            <w:r w:rsidRPr="00971E10">
              <w:rPr>
                <w:noProof/>
                <w:szCs w:val="26"/>
              </w:rPr>
              <w:t>Linh hoạt hóa thời điểm và vị trí hiển thị nội dung trên cổng thông tin công cộng.</w:t>
            </w:r>
          </w:p>
        </w:tc>
        <w:tc>
          <w:tcPr>
            <w:tcW w:w="3399" w:type="dxa"/>
          </w:tcPr>
          <w:p w14:paraId="4DF4B634" w14:textId="77777777" w:rsidR="00443957" w:rsidRPr="00971E10" w:rsidRDefault="00443957" w:rsidP="00443957">
            <w:pPr>
              <w:rPr>
                <w:noProof/>
                <w:szCs w:val="26"/>
              </w:rPr>
            </w:pPr>
            <w:r w:rsidRPr="00971E10">
              <w:rPr>
                <w:noProof/>
                <w:szCs w:val="26"/>
              </w:rPr>
              <w:t xml:space="preserve">Xuất bản tức thì; đặt lịch hẹn giờ đăng tự động; ghim bài </w:t>
            </w:r>
            <w:r w:rsidRPr="00971E10">
              <w:rPr>
                <w:noProof/>
                <w:szCs w:val="26"/>
              </w:rPr>
              <w:lastRenderedPageBreak/>
              <w:t>nổi bật; ẩn/gỡ bài khi hết hạn sự kiện.</w:t>
            </w:r>
          </w:p>
        </w:tc>
      </w:tr>
      <w:tr w:rsidR="00443957" w:rsidRPr="00971E10" w14:paraId="008D5BEE" w14:textId="77777777" w:rsidTr="00A95ED4">
        <w:tc>
          <w:tcPr>
            <w:tcW w:w="1098" w:type="dxa"/>
          </w:tcPr>
          <w:p w14:paraId="2ACF19A0" w14:textId="77777777" w:rsidR="00443957" w:rsidRPr="00971E10" w:rsidRDefault="000910B4" w:rsidP="00443957">
            <w:pPr>
              <w:jc w:val="center"/>
              <w:rPr>
                <w:noProof/>
                <w:szCs w:val="26"/>
              </w:rPr>
            </w:pPr>
            <w:r w:rsidRPr="00971E10">
              <w:rPr>
                <w:noProof/>
                <w:szCs w:val="26"/>
              </w:rPr>
              <w:lastRenderedPageBreak/>
              <w:t>UC_009</w:t>
            </w:r>
          </w:p>
        </w:tc>
        <w:tc>
          <w:tcPr>
            <w:tcW w:w="1507" w:type="dxa"/>
          </w:tcPr>
          <w:p w14:paraId="6616DB7A" w14:textId="77777777" w:rsidR="00443957" w:rsidRPr="00971E10" w:rsidRDefault="00443957" w:rsidP="00443957">
            <w:pPr>
              <w:jc w:val="center"/>
              <w:rPr>
                <w:noProof/>
                <w:szCs w:val="26"/>
              </w:rPr>
            </w:pPr>
            <w:r w:rsidRPr="00971E10">
              <w:rPr>
                <w:noProof/>
                <w:szCs w:val="26"/>
              </w:rPr>
              <w:t>Quản lý &amp; Duyệt bình luận</w:t>
            </w:r>
          </w:p>
        </w:tc>
        <w:tc>
          <w:tcPr>
            <w:tcW w:w="3060" w:type="dxa"/>
          </w:tcPr>
          <w:p w14:paraId="15EEB4AF" w14:textId="77777777" w:rsidR="00443957" w:rsidRPr="00971E10" w:rsidRDefault="00443957" w:rsidP="00443957">
            <w:pPr>
              <w:rPr>
                <w:noProof/>
                <w:szCs w:val="26"/>
              </w:rPr>
            </w:pPr>
            <w:r w:rsidRPr="00971E10">
              <w:rPr>
                <w:noProof/>
                <w:szCs w:val="26"/>
              </w:rPr>
              <w:t>Kiểm soát nội dung bình luận, đảm bảo môi trường tương tác văn minh, lành mạnh.</w:t>
            </w:r>
          </w:p>
        </w:tc>
        <w:tc>
          <w:tcPr>
            <w:tcW w:w="3399" w:type="dxa"/>
          </w:tcPr>
          <w:p w14:paraId="01965D7E" w14:textId="77777777" w:rsidR="00443957" w:rsidRPr="00971E10" w:rsidRDefault="00443957" w:rsidP="00443957">
            <w:pPr>
              <w:rPr>
                <w:noProof/>
                <w:szCs w:val="26"/>
              </w:rPr>
            </w:pPr>
            <w:r w:rsidRPr="00971E10">
              <w:rPr>
                <w:noProof/>
                <w:szCs w:val="26"/>
              </w:rPr>
              <w:t>Xem danh sách bình luận chờ duyệt; duyệt hiển thị bình luận hợp lệ; xóa bình luận vi phạm và chặn tài khoản.</w:t>
            </w:r>
          </w:p>
        </w:tc>
      </w:tr>
      <w:tr w:rsidR="00443957" w:rsidRPr="00971E10" w14:paraId="6F856BCA" w14:textId="77777777" w:rsidTr="00A95ED4">
        <w:tc>
          <w:tcPr>
            <w:tcW w:w="1098" w:type="dxa"/>
          </w:tcPr>
          <w:p w14:paraId="4A0C72EF" w14:textId="77777777" w:rsidR="00443957" w:rsidRPr="00971E10" w:rsidRDefault="000910B4" w:rsidP="00443957">
            <w:pPr>
              <w:jc w:val="center"/>
              <w:rPr>
                <w:noProof/>
                <w:szCs w:val="26"/>
              </w:rPr>
            </w:pPr>
            <w:r w:rsidRPr="00971E10">
              <w:rPr>
                <w:noProof/>
                <w:szCs w:val="26"/>
              </w:rPr>
              <w:t>UC_010</w:t>
            </w:r>
          </w:p>
        </w:tc>
        <w:tc>
          <w:tcPr>
            <w:tcW w:w="1507" w:type="dxa"/>
          </w:tcPr>
          <w:p w14:paraId="5AA20603" w14:textId="77777777" w:rsidR="00443957" w:rsidRPr="00971E10" w:rsidRDefault="00443957" w:rsidP="00443957">
            <w:pPr>
              <w:jc w:val="center"/>
              <w:rPr>
                <w:noProof/>
                <w:szCs w:val="26"/>
              </w:rPr>
            </w:pPr>
            <w:r w:rsidRPr="00971E10">
              <w:rPr>
                <w:noProof/>
                <w:szCs w:val="26"/>
              </w:rPr>
              <w:t>Sinh nội dung &amp; Tạo ảnh bằng AI</w:t>
            </w:r>
          </w:p>
        </w:tc>
        <w:tc>
          <w:tcPr>
            <w:tcW w:w="3060" w:type="dxa"/>
          </w:tcPr>
          <w:p w14:paraId="14CD81C0" w14:textId="77777777" w:rsidR="00443957" w:rsidRPr="00971E10" w:rsidRDefault="00443957" w:rsidP="00443957">
            <w:pPr>
              <w:rPr>
                <w:noProof/>
                <w:szCs w:val="26"/>
              </w:rPr>
            </w:pPr>
            <w:r w:rsidRPr="00971E10">
              <w:rPr>
                <w:noProof/>
                <w:szCs w:val="26"/>
              </w:rPr>
              <w:t>Ứng dụng AI rút ngắn thời gian sáng tạo nội dung, nâng cao chất lượng bài viết và hình ảnh minh họa.</w:t>
            </w:r>
          </w:p>
        </w:tc>
        <w:tc>
          <w:tcPr>
            <w:tcW w:w="3399" w:type="dxa"/>
          </w:tcPr>
          <w:p w14:paraId="2AF7625E" w14:textId="77777777" w:rsidR="00443957" w:rsidRPr="00971E10" w:rsidRDefault="00443957" w:rsidP="00443957">
            <w:pPr>
              <w:rPr>
                <w:noProof/>
                <w:szCs w:val="26"/>
              </w:rPr>
            </w:pPr>
            <w:r w:rsidRPr="00971E10">
              <w:rPr>
                <w:noProof/>
                <w:szCs w:val="26"/>
              </w:rPr>
              <w:t>Tạo dàn ý/bài viết tự động theo chủ đề; mở rộng, tóm tắt nội dung; sinh ảnh minh họa AI (DALL-E/Imagen).</w:t>
            </w:r>
          </w:p>
        </w:tc>
      </w:tr>
      <w:tr w:rsidR="00443957" w:rsidRPr="00971E10" w14:paraId="2CDFE707" w14:textId="77777777" w:rsidTr="00A95ED4">
        <w:tc>
          <w:tcPr>
            <w:tcW w:w="1098" w:type="dxa"/>
          </w:tcPr>
          <w:p w14:paraId="6C8514B3" w14:textId="77777777" w:rsidR="00443957" w:rsidRPr="00971E10" w:rsidRDefault="000910B4" w:rsidP="00443957">
            <w:pPr>
              <w:jc w:val="center"/>
              <w:rPr>
                <w:noProof/>
                <w:szCs w:val="26"/>
              </w:rPr>
            </w:pPr>
            <w:r w:rsidRPr="00971E10">
              <w:rPr>
                <w:noProof/>
                <w:szCs w:val="26"/>
              </w:rPr>
              <w:t>UC_011</w:t>
            </w:r>
          </w:p>
        </w:tc>
        <w:tc>
          <w:tcPr>
            <w:tcW w:w="1507" w:type="dxa"/>
          </w:tcPr>
          <w:p w14:paraId="4877FBA8" w14:textId="77777777" w:rsidR="00443957" w:rsidRPr="00971E10" w:rsidRDefault="00443957" w:rsidP="00443957">
            <w:pPr>
              <w:jc w:val="center"/>
              <w:rPr>
                <w:noProof/>
                <w:szCs w:val="26"/>
              </w:rPr>
            </w:pPr>
            <w:r w:rsidRPr="00971E10">
              <w:rPr>
                <w:noProof/>
                <w:szCs w:val="26"/>
              </w:rPr>
              <w:t>Biên tập &amp; Kiểm lỗi AI</w:t>
            </w:r>
          </w:p>
        </w:tc>
        <w:tc>
          <w:tcPr>
            <w:tcW w:w="3060" w:type="dxa"/>
          </w:tcPr>
          <w:p w14:paraId="3DFE33C6" w14:textId="77777777" w:rsidR="00443957" w:rsidRPr="00971E10" w:rsidRDefault="00443957" w:rsidP="00443957">
            <w:pPr>
              <w:rPr>
                <w:noProof/>
                <w:szCs w:val="26"/>
              </w:rPr>
            </w:pPr>
            <w:r w:rsidRPr="00971E10">
              <w:rPr>
                <w:noProof/>
                <w:szCs w:val="26"/>
              </w:rPr>
              <w:t>Chuẩn hóa văn phong, hạn chế lỗi chính tả, nâng cao chất lượng bài viết truyền thông.</w:t>
            </w:r>
          </w:p>
        </w:tc>
        <w:tc>
          <w:tcPr>
            <w:tcW w:w="3399" w:type="dxa"/>
          </w:tcPr>
          <w:p w14:paraId="5C15014E" w14:textId="77777777" w:rsidR="00443957" w:rsidRPr="00971E10" w:rsidRDefault="00443957" w:rsidP="00443957">
            <w:pPr>
              <w:rPr>
                <w:noProof/>
                <w:szCs w:val="26"/>
              </w:rPr>
            </w:pPr>
            <w:r w:rsidRPr="00971E10">
              <w:rPr>
                <w:noProof/>
                <w:szCs w:val="26"/>
              </w:rPr>
              <w:t>Kiểm tra lỗi chính tả, ngữ pháp tiếng Việt; chuẩn hóa văn phong báo chí công đoàn; gợi ý tiêu đề hấp dẫn.</w:t>
            </w:r>
          </w:p>
        </w:tc>
      </w:tr>
      <w:tr w:rsidR="00443957" w:rsidRPr="00971E10" w14:paraId="53337FDA" w14:textId="77777777" w:rsidTr="00A95ED4">
        <w:tc>
          <w:tcPr>
            <w:tcW w:w="1098" w:type="dxa"/>
          </w:tcPr>
          <w:p w14:paraId="24AEBB48" w14:textId="77777777" w:rsidR="00443957" w:rsidRPr="00971E10" w:rsidRDefault="000910B4" w:rsidP="00443957">
            <w:pPr>
              <w:jc w:val="center"/>
              <w:rPr>
                <w:noProof/>
                <w:szCs w:val="26"/>
              </w:rPr>
            </w:pPr>
            <w:r w:rsidRPr="00971E10">
              <w:rPr>
                <w:noProof/>
                <w:szCs w:val="26"/>
              </w:rPr>
              <w:t>UC_012</w:t>
            </w:r>
          </w:p>
        </w:tc>
        <w:tc>
          <w:tcPr>
            <w:tcW w:w="1507" w:type="dxa"/>
          </w:tcPr>
          <w:p w14:paraId="5E53746C" w14:textId="77777777" w:rsidR="00443957" w:rsidRPr="00971E10" w:rsidRDefault="00443957" w:rsidP="00443957">
            <w:pPr>
              <w:jc w:val="center"/>
              <w:rPr>
                <w:noProof/>
                <w:szCs w:val="26"/>
              </w:rPr>
            </w:pPr>
            <w:r w:rsidRPr="00971E10">
              <w:rPr>
                <w:noProof/>
                <w:szCs w:val="26"/>
              </w:rPr>
              <w:t>Tối ưu SEO bằng AI</w:t>
            </w:r>
          </w:p>
        </w:tc>
        <w:tc>
          <w:tcPr>
            <w:tcW w:w="3060" w:type="dxa"/>
          </w:tcPr>
          <w:p w14:paraId="42A64713" w14:textId="77777777" w:rsidR="00443957" w:rsidRPr="00971E10" w:rsidRDefault="00443957" w:rsidP="00443957">
            <w:pPr>
              <w:rPr>
                <w:noProof/>
                <w:szCs w:val="26"/>
              </w:rPr>
            </w:pPr>
            <w:r w:rsidRPr="00971E10">
              <w:rPr>
                <w:noProof/>
                <w:szCs w:val="26"/>
              </w:rPr>
              <w:t>Tăng khả năng tiếp cận của bài viết trên các công cụ tìm kiếm.</w:t>
            </w:r>
          </w:p>
        </w:tc>
        <w:tc>
          <w:tcPr>
            <w:tcW w:w="3399" w:type="dxa"/>
          </w:tcPr>
          <w:p w14:paraId="000176B4" w14:textId="77777777" w:rsidR="00443957" w:rsidRPr="00971E10" w:rsidRDefault="00443957" w:rsidP="00443957">
            <w:pPr>
              <w:rPr>
                <w:noProof/>
                <w:szCs w:val="26"/>
              </w:rPr>
            </w:pPr>
            <w:r w:rsidRPr="00971E10">
              <w:rPr>
                <w:noProof/>
                <w:szCs w:val="26"/>
              </w:rPr>
              <w:t>Trích xuất từ khóa SEO, thẻ meta tags tự động; tạo mô tả Meta Description; đánh giá điểm chuẩn SEO.</w:t>
            </w:r>
          </w:p>
        </w:tc>
      </w:tr>
      <w:tr w:rsidR="00443957" w:rsidRPr="00971E10" w14:paraId="3CA680AF" w14:textId="77777777" w:rsidTr="00A95ED4">
        <w:tc>
          <w:tcPr>
            <w:tcW w:w="1098" w:type="dxa"/>
          </w:tcPr>
          <w:p w14:paraId="79BCAB54" w14:textId="77777777" w:rsidR="00443957" w:rsidRPr="00971E10" w:rsidRDefault="000910B4" w:rsidP="00443957">
            <w:pPr>
              <w:jc w:val="center"/>
              <w:rPr>
                <w:noProof/>
                <w:szCs w:val="26"/>
              </w:rPr>
            </w:pPr>
            <w:r w:rsidRPr="00971E10">
              <w:rPr>
                <w:noProof/>
                <w:szCs w:val="26"/>
              </w:rPr>
              <w:t>UC_013</w:t>
            </w:r>
          </w:p>
        </w:tc>
        <w:tc>
          <w:tcPr>
            <w:tcW w:w="1507" w:type="dxa"/>
          </w:tcPr>
          <w:p w14:paraId="5605BB1D" w14:textId="77777777" w:rsidR="00443957" w:rsidRPr="00971E10" w:rsidRDefault="00443957" w:rsidP="00443957">
            <w:pPr>
              <w:jc w:val="center"/>
              <w:rPr>
                <w:noProof/>
                <w:szCs w:val="26"/>
              </w:rPr>
            </w:pPr>
            <w:r w:rsidRPr="00971E10">
              <w:rPr>
                <w:noProof/>
                <w:szCs w:val="26"/>
              </w:rPr>
              <w:t>Đăng tự động lên Facebook</w:t>
            </w:r>
          </w:p>
        </w:tc>
        <w:tc>
          <w:tcPr>
            <w:tcW w:w="3060" w:type="dxa"/>
          </w:tcPr>
          <w:p w14:paraId="34E81C48" w14:textId="77777777" w:rsidR="00443957" w:rsidRPr="00971E10" w:rsidRDefault="00443957" w:rsidP="00443957">
            <w:pPr>
              <w:rPr>
                <w:noProof/>
                <w:szCs w:val="26"/>
              </w:rPr>
            </w:pPr>
            <w:r w:rsidRPr="00971E10">
              <w:rPr>
                <w:noProof/>
                <w:szCs w:val="26"/>
              </w:rPr>
              <w:t>Mở rộng phạm vi truyền thông đa kênh, tăng tương tác với đoàn viên trên mạng xã hội.</w:t>
            </w:r>
          </w:p>
        </w:tc>
        <w:tc>
          <w:tcPr>
            <w:tcW w:w="3399" w:type="dxa"/>
          </w:tcPr>
          <w:p w14:paraId="4791BA57" w14:textId="77777777" w:rsidR="00443957" w:rsidRPr="00971E10" w:rsidRDefault="00443957" w:rsidP="00443957">
            <w:pPr>
              <w:rPr>
                <w:noProof/>
                <w:szCs w:val="26"/>
              </w:rPr>
            </w:pPr>
            <w:r w:rsidRPr="00971E10">
              <w:rPr>
                <w:noProof/>
                <w:szCs w:val="26"/>
              </w:rPr>
              <w:t>Soạn nội dung post tương thích mạng xã hội; đồng bộ xuất bản lên Fanpage qua Graph API; lưu vết liên kết, thống kê.</w:t>
            </w:r>
          </w:p>
        </w:tc>
      </w:tr>
      <w:tr w:rsidR="00443957" w:rsidRPr="00971E10" w14:paraId="731D9B82" w14:textId="77777777" w:rsidTr="00A95ED4">
        <w:tc>
          <w:tcPr>
            <w:tcW w:w="1098" w:type="dxa"/>
          </w:tcPr>
          <w:p w14:paraId="5AA394B0" w14:textId="77777777" w:rsidR="00443957" w:rsidRPr="00971E10" w:rsidRDefault="000910B4" w:rsidP="00443957">
            <w:pPr>
              <w:jc w:val="center"/>
              <w:rPr>
                <w:noProof/>
                <w:szCs w:val="26"/>
              </w:rPr>
            </w:pPr>
            <w:r w:rsidRPr="00971E10">
              <w:rPr>
                <w:noProof/>
                <w:szCs w:val="26"/>
              </w:rPr>
              <w:t>UC_014</w:t>
            </w:r>
          </w:p>
        </w:tc>
        <w:tc>
          <w:tcPr>
            <w:tcW w:w="1507" w:type="dxa"/>
          </w:tcPr>
          <w:p w14:paraId="508BF8FB" w14:textId="77777777" w:rsidR="00443957" w:rsidRPr="00971E10" w:rsidRDefault="00443957" w:rsidP="00443957">
            <w:pPr>
              <w:jc w:val="center"/>
              <w:rPr>
                <w:noProof/>
                <w:szCs w:val="26"/>
              </w:rPr>
            </w:pPr>
            <w:r w:rsidRPr="00971E10">
              <w:rPr>
                <w:noProof/>
                <w:szCs w:val="26"/>
              </w:rPr>
              <w:t>Nộp báo cáo tháng Tổ CĐ</w:t>
            </w:r>
          </w:p>
        </w:tc>
        <w:tc>
          <w:tcPr>
            <w:tcW w:w="3060" w:type="dxa"/>
          </w:tcPr>
          <w:p w14:paraId="24DB953E" w14:textId="77777777" w:rsidR="00443957" w:rsidRPr="00971E10" w:rsidRDefault="00443957" w:rsidP="00443957">
            <w:pPr>
              <w:rPr>
                <w:noProof/>
                <w:szCs w:val="26"/>
              </w:rPr>
            </w:pPr>
            <w:r w:rsidRPr="00971E10">
              <w:rPr>
                <w:noProof/>
                <w:szCs w:val="26"/>
              </w:rPr>
              <w:t>Số hóa quy trình báo cáo hoạt động định kỳ hằng tháng của 16 Tổ Công đoàn trực thuộc.</w:t>
            </w:r>
          </w:p>
        </w:tc>
        <w:tc>
          <w:tcPr>
            <w:tcW w:w="3399" w:type="dxa"/>
          </w:tcPr>
          <w:p w14:paraId="16F9401F" w14:textId="77777777" w:rsidR="00443957" w:rsidRPr="00971E10" w:rsidRDefault="00443957" w:rsidP="00443957">
            <w:pPr>
              <w:rPr>
                <w:noProof/>
                <w:szCs w:val="26"/>
              </w:rPr>
            </w:pPr>
            <w:r w:rsidRPr="00971E10">
              <w:rPr>
                <w:noProof/>
                <w:szCs w:val="26"/>
              </w:rPr>
              <w:t>Điền biểu mẫu báo cáo hoạt động tháng; tải lên minh chứng hoạt động; tự động tính điểm thi đua sơ bộ.</w:t>
            </w:r>
          </w:p>
        </w:tc>
      </w:tr>
      <w:tr w:rsidR="00443957" w:rsidRPr="00971E10" w14:paraId="737723CA" w14:textId="77777777" w:rsidTr="00A95ED4">
        <w:tc>
          <w:tcPr>
            <w:tcW w:w="1098" w:type="dxa"/>
          </w:tcPr>
          <w:p w14:paraId="51E3B78C" w14:textId="77777777" w:rsidR="00443957" w:rsidRPr="00971E10" w:rsidRDefault="000910B4" w:rsidP="00443957">
            <w:pPr>
              <w:jc w:val="center"/>
              <w:rPr>
                <w:noProof/>
                <w:szCs w:val="26"/>
              </w:rPr>
            </w:pPr>
            <w:r w:rsidRPr="00971E10">
              <w:rPr>
                <w:noProof/>
                <w:szCs w:val="26"/>
              </w:rPr>
              <w:t>UC_015</w:t>
            </w:r>
          </w:p>
        </w:tc>
        <w:tc>
          <w:tcPr>
            <w:tcW w:w="1507" w:type="dxa"/>
          </w:tcPr>
          <w:p w14:paraId="2805504D" w14:textId="77777777" w:rsidR="00443957" w:rsidRPr="00971E10" w:rsidRDefault="00443957" w:rsidP="00443957">
            <w:pPr>
              <w:jc w:val="center"/>
              <w:rPr>
                <w:noProof/>
                <w:szCs w:val="26"/>
              </w:rPr>
            </w:pPr>
            <w:r w:rsidRPr="00971E10">
              <w:rPr>
                <w:noProof/>
                <w:szCs w:val="26"/>
              </w:rPr>
              <w:t>Chấm điểm &amp; Xếp hạng</w:t>
            </w:r>
          </w:p>
        </w:tc>
        <w:tc>
          <w:tcPr>
            <w:tcW w:w="3060" w:type="dxa"/>
          </w:tcPr>
          <w:p w14:paraId="6EE656A9" w14:textId="77777777" w:rsidR="00443957" w:rsidRPr="00971E10" w:rsidRDefault="00443957" w:rsidP="00443957">
            <w:pPr>
              <w:rPr>
                <w:noProof/>
                <w:szCs w:val="26"/>
              </w:rPr>
            </w:pPr>
            <w:r w:rsidRPr="00971E10">
              <w:rPr>
                <w:noProof/>
                <w:szCs w:val="26"/>
              </w:rPr>
              <w:t>Đảm bảo tính minh bạch, công bằng trong đánh giá thi đua giữa các Tổ Công đoàn.</w:t>
            </w:r>
          </w:p>
        </w:tc>
        <w:tc>
          <w:tcPr>
            <w:tcW w:w="3399" w:type="dxa"/>
          </w:tcPr>
          <w:p w14:paraId="1597968C" w14:textId="77777777" w:rsidR="00443957" w:rsidRPr="00971E10" w:rsidRDefault="00443957" w:rsidP="00443957">
            <w:pPr>
              <w:rPr>
                <w:noProof/>
                <w:szCs w:val="26"/>
              </w:rPr>
            </w:pPr>
            <w:r w:rsidRPr="00971E10">
              <w:rPr>
                <w:noProof/>
                <w:szCs w:val="26"/>
              </w:rPr>
              <w:t>Thẩm định báo cáo và minh chứng; chấm điểm chính thức theo thang điểm chuẩn; công bố bảng xếp hạng thi đua.</w:t>
            </w:r>
          </w:p>
        </w:tc>
      </w:tr>
      <w:tr w:rsidR="00443957" w:rsidRPr="00971E10" w14:paraId="02295D4B" w14:textId="77777777" w:rsidTr="00A95ED4">
        <w:tc>
          <w:tcPr>
            <w:tcW w:w="1098" w:type="dxa"/>
          </w:tcPr>
          <w:p w14:paraId="3CA4FFA8" w14:textId="77777777" w:rsidR="00443957" w:rsidRPr="00971E10" w:rsidRDefault="000910B4" w:rsidP="00443957">
            <w:pPr>
              <w:jc w:val="center"/>
              <w:rPr>
                <w:noProof/>
                <w:szCs w:val="26"/>
              </w:rPr>
            </w:pPr>
            <w:r w:rsidRPr="00971E10">
              <w:rPr>
                <w:noProof/>
                <w:szCs w:val="26"/>
              </w:rPr>
              <w:t>UC_016</w:t>
            </w:r>
          </w:p>
        </w:tc>
        <w:tc>
          <w:tcPr>
            <w:tcW w:w="1507" w:type="dxa"/>
          </w:tcPr>
          <w:p w14:paraId="20F0B2DD" w14:textId="77777777" w:rsidR="00443957" w:rsidRPr="00971E10" w:rsidRDefault="00443957" w:rsidP="00443957">
            <w:pPr>
              <w:jc w:val="center"/>
              <w:rPr>
                <w:noProof/>
                <w:szCs w:val="26"/>
              </w:rPr>
            </w:pPr>
            <w:r w:rsidRPr="00971E10">
              <w:rPr>
                <w:noProof/>
                <w:szCs w:val="26"/>
              </w:rPr>
              <w:t>Xem bảng xếp hạng</w:t>
            </w:r>
          </w:p>
        </w:tc>
        <w:tc>
          <w:tcPr>
            <w:tcW w:w="3060" w:type="dxa"/>
          </w:tcPr>
          <w:p w14:paraId="4D0A922A" w14:textId="77777777" w:rsidR="00443957" w:rsidRPr="00971E10" w:rsidRDefault="00443957" w:rsidP="00443957">
            <w:pPr>
              <w:rPr>
                <w:noProof/>
                <w:szCs w:val="26"/>
              </w:rPr>
            </w:pPr>
            <w:r w:rsidRPr="00971E10">
              <w:rPr>
                <w:noProof/>
                <w:szCs w:val="26"/>
              </w:rPr>
              <w:t>Công khai, minh bạch kết quả thi đua, tạo động lực phấn đấu cho các Tổ Công đoàn.</w:t>
            </w:r>
          </w:p>
        </w:tc>
        <w:tc>
          <w:tcPr>
            <w:tcW w:w="3399" w:type="dxa"/>
          </w:tcPr>
          <w:p w14:paraId="299632D8" w14:textId="77777777" w:rsidR="00443957" w:rsidRPr="00971E10" w:rsidRDefault="00443957" w:rsidP="00443957">
            <w:pPr>
              <w:rPr>
                <w:noProof/>
                <w:szCs w:val="26"/>
              </w:rPr>
            </w:pPr>
            <w:r w:rsidRPr="00971E10">
              <w:rPr>
                <w:noProof/>
                <w:szCs w:val="26"/>
              </w:rPr>
              <w:t>Xem biểu đồ xếp hạng trực quan; tra cứu lịch sử xếp loại các năm trước; xuất bảng xếp hạng (Excel/PDF).</w:t>
            </w:r>
          </w:p>
        </w:tc>
      </w:tr>
      <w:tr w:rsidR="00443957" w:rsidRPr="00971E10" w14:paraId="60750497" w14:textId="77777777" w:rsidTr="00A95ED4">
        <w:tc>
          <w:tcPr>
            <w:tcW w:w="1098" w:type="dxa"/>
          </w:tcPr>
          <w:p w14:paraId="07ECAB0A" w14:textId="77777777" w:rsidR="00443957" w:rsidRPr="00971E10" w:rsidRDefault="000910B4" w:rsidP="00443957">
            <w:pPr>
              <w:jc w:val="center"/>
              <w:rPr>
                <w:noProof/>
                <w:szCs w:val="26"/>
              </w:rPr>
            </w:pPr>
            <w:r w:rsidRPr="00971E10">
              <w:rPr>
                <w:noProof/>
                <w:szCs w:val="26"/>
              </w:rPr>
              <w:lastRenderedPageBreak/>
              <w:t>UC_017</w:t>
            </w:r>
          </w:p>
        </w:tc>
        <w:tc>
          <w:tcPr>
            <w:tcW w:w="1507" w:type="dxa"/>
          </w:tcPr>
          <w:p w14:paraId="1D6A593B" w14:textId="77777777" w:rsidR="00443957" w:rsidRPr="00971E10" w:rsidRDefault="00443957" w:rsidP="00443957">
            <w:pPr>
              <w:jc w:val="center"/>
              <w:rPr>
                <w:noProof/>
                <w:szCs w:val="26"/>
              </w:rPr>
            </w:pPr>
            <w:r w:rsidRPr="00971E10">
              <w:rPr>
                <w:noProof/>
                <w:szCs w:val="26"/>
              </w:rPr>
              <w:t>Quản lý sự kiện &amp; Cuộc thi</w:t>
            </w:r>
          </w:p>
        </w:tc>
        <w:tc>
          <w:tcPr>
            <w:tcW w:w="3060" w:type="dxa"/>
          </w:tcPr>
          <w:p w14:paraId="13EDF88E" w14:textId="77777777" w:rsidR="00443957" w:rsidRPr="00971E10" w:rsidRDefault="00443957" w:rsidP="00443957">
            <w:pPr>
              <w:rPr>
                <w:noProof/>
                <w:szCs w:val="26"/>
              </w:rPr>
            </w:pPr>
            <w:r w:rsidRPr="00971E10">
              <w:rPr>
                <w:noProof/>
                <w:szCs w:val="26"/>
              </w:rPr>
              <w:t>Tổ chức, quản lý hiệu quả các phong trào, sự kiện của Công đoàn trường.</w:t>
            </w:r>
          </w:p>
        </w:tc>
        <w:tc>
          <w:tcPr>
            <w:tcW w:w="3399" w:type="dxa"/>
          </w:tcPr>
          <w:p w14:paraId="2B6518CC" w14:textId="77777777" w:rsidR="00443957" w:rsidRPr="00971E10" w:rsidRDefault="00443957" w:rsidP="00443957">
            <w:pPr>
              <w:rPr>
                <w:noProof/>
                <w:szCs w:val="26"/>
              </w:rPr>
            </w:pPr>
            <w:r w:rsidRPr="00971E10">
              <w:rPr>
                <w:noProof/>
                <w:szCs w:val="26"/>
              </w:rPr>
              <w:t>Tạo sự kiện phong trào (hội thao, hội diễn, thi ảnh); quản lý danh sách đăng ký tham gia; cập nhật kết quả, vinh danh.</w:t>
            </w:r>
          </w:p>
        </w:tc>
      </w:tr>
      <w:tr w:rsidR="00443957" w:rsidRPr="00971E10" w14:paraId="358C2886" w14:textId="77777777" w:rsidTr="00A95ED4">
        <w:tc>
          <w:tcPr>
            <w:tcW w:w="1098" w:type="dxa"/>
          </w:tcPr>
          <w:p w14:paraId="043DF913" w14:textId="77777777" w:rsidR="00443957" w:rsidRPr="00971E10" w:rsidRDefault="000910B4" w:rsidP="00443957">
            <w:pPr>
              <w:jc w:val="center"/>
              <w:rPr>
                <w:noProof/>
                <w:szCs w:val="26"/>
              </w:rPr>
            </w:pPr>
            <w:r w:rsidRPr="00971E10">
              <w:rPr>
                <w:noProof/>
                <w:szCs w:val="26"/>
              </w:rPr>
              <w:t>UC_018</w:t>
            </w:r>
          </w:p>
        </w:tc>
        <w:tc>
          <w:tcPr>
            <w:tcW w:w="1507" w:type="dxa"/>
          </w:tcPr>
          <w:p w14:paraId="58891263" w14:textId="77777777" w:rsidR="00443957" w:rsidRPr="00971E10" w:rsidRDefault="00443957" w:rsidP="00443957">
            <w:pPr>
              <w:jc w:val="center"/>
              <w:rPr>
                <w:noProof/>
                <w:szCs w:val="26"/>
              </w:rPr>
            </w:pPr>
            <w:r w:rsidRPr="00971E10">
              <w:rPr>
                <w:noProof/>
                <w:szCs w:val="26"/>
              </w:rPr>
              <w:t>Tham gia Thăm dò ý kiến</w:t>
            </w:r>
          </w:p>
        </w:tc>
        <w:tc>
          <w:tcPr>
            <w:tcW w:w="3060" w:type="dxa"/>
          </w:tcPr>
          <w:p w14:paraId="1D933A8E" w14:textId="77777777" w:rsidR="00443957" w:rsidRPr="00971E10" w:rsidRDefault="00443957" w:rsidP="00443957">
            <w:pPr>
              <w:rPr>
                <w:noProof/>
                <w:szCs w:val="26"/>
              </w:rPr>
            </w:pPr>
            <w:r w:rsidRPr="00971E10">
              <w:rPr>
                <w:noProof/>
                <w:szCs w:val="26"/>
              </w:rPr>
              <w:t>Ghi nhận ý kiến, nguyện vọng của đoàn viên một cách nhanh chóng, khách quan.</w:t>
            </w:r>
          </w:p>
        </w:tc>
        <w:tc>
          <w:tcPr>
            <w:tcW w:w="3399" w:type="dxa"/>
          </w:tcPr>
          <w:p w14:paraId="343A2437" w14:textId="77777777" w:rsidR="00443957" w:rsidRPr="00971E10" w:rsidRDefault="00443957" w:rsidP="00443957">
            <w:pPr>
              <w:rPr>
                <w:noProof/>
                <w:szCs w:val="26"/>
              </w:rPr>
            </w:pPr>
            <w:r w:rsidRPr="00971E10">
              <w:rPr>
                <w:noProof/>
                <w:szCs w:val="26"/>
              </w:rPr>
              <w:t>Bỏ phiếu bình chọn các cuộc khảo sát trực tuyến; xem kết quả thống kê tỷ lệ bình chọn trực quan.</w:t>
            </w:r>
          </w:p>
        </w:tc>
      </w:tr>
      <w:tr w:rsidR="00443957" w:rsidRPr="00971E10" w14:paraId="09773E8A" w14:textId="77777777" w:rsidTr="00A95ED4">
        <w:tc>
          <w:tcPr>
            <w:tcW w:w="1098" w:type="dxa"/>
          </w:tcPr>
          <w:p w14:paraId="5CFB6EA6" w14:textId="77777777" w:rsidR="00443957" w:rsidRPr="00971E10" w:rsidRDefault="000910B4" w:rsidP="00443957">
            <w:pPr>
              <w:jc w:val="center"/>
              <w:rPr>
                <w:noProof/>
                <w:szCs w:val="26"/>
              </w:rPr>
            </w:pPr>
            <w:r w:rsidRPr="00971E10">
              <w:rPr>
                <w:noProof/>
                <w:szCs w:val="26"/>
              </w:rPr>
              <w:t>UC_019</w:t>
            </w:r>
          </w:p>
        </w:tc>
        <w:tc>
          <w:tcPr>
            <w:tcW w:w="1507" w:type="dxa"/>
          </w:tcPr>
          <w:p w14:paraId="34D0CB92" w14:textId="77777777" w:rsidR="00443957" w:rsidRPr="00971E10" w:rsidRDefault="00443957" w:rsidP="00443957">
            <w:pPr>
              <w:jc w:val="center"/>
              <w:rPr>
                <w:noProof/>
                <w:szCs w:val="26"/>
              </w:rPr>
            </w:pPr>
            <w:r w:rsidRPr="00971E10">
              <w:rPr>
                <w:noProof/>
                <w:szCs w:val="26"/>
              </w:rPr>
              <w:t>Gửi ý kiến phản ánh</w:t>
            </w:r>
          </w:p>
        </w:tc>
        <w:tc>
          <w:tcPr>
            <w:tcW w:w="3060" w:type="dxa"/>
          </w:tcPr>
          <w:p w14:paraId="491E5DC8" w14:textId="77777777" w:rsidR="00443957" w:rsidRPr="00971E10" w:rsidRDefault="00443957" w:rsidP="00443957">
            <w:pPr>
              <w:rPr>
                <w:noProof/>
                <w:szCs w:val="26"/>
              </w:rPr>
            </w:pPr>
            <w:r w:rsidRPr="00971E10">
              <w:rPr>
                <w:noProof/>
                <w:szCs w:val="26"/>
              </w:rPr>
              <w:t>Tạo kênh phản ánh trực tiếp giữa đoàn viên và Ban Chấp hành Công đoàn.</w:t>
            </w:r>
          </w:p>
        </w:tc>
        <w:tc>
          <w:tcPr>
            <w:tcW w:w="3399" w:type="dxa"/>
          </w:tcPr>
          <w:p w14:paraId="2D008EE9" w14:textId="77777777" w:rsidR="00443957" w:rsidRPr="00971E10" w:rsidRDefault="00443957" w:rsidP="00443957">
            <w:pPr>
              <w:rPr>
                <w:noProof/>
                <w:szCs w:val="26"/>
              </w:rPr>
            </w:pPr>
            <w:r w:rsidRPr="00971E10">
              <w:rPr>
                <w:noProof/>
                <w:szCs w:val="26"/>
              </w:rPr>
              <w:t>Điền biểu mẫu gửi ý kiến, tâm tư nguyện vọng; đính kèm tài liệu, hình ảnh; tùy chọn gửi ẩn danh hoặc công khai.</w:t>
            </w:r>
          </w:p>
        </w:tc>
      </w:tr>
      <w:tr w:rsidR="00443957" w:rsidRPr="00971E10" w14:paraId="46964DB3" w14:textId="77777777" w:rsidTr="00A95ED4">
        <w:tc>
          <w:tcPr>
            <w:tcW w:w="1098" w:type="dxa"/>
          </w:tcPr>
          <w:p w14:paraId="3EA6E8F5" w14:textId="77777777" w:rsidR="00443957" w:rsidRPr="00971E10" w:rsidRDefault="000910B4" w:rsidP="00443957">
            <w:pPr>
              <w:jc w:val="center"/>
              <w:rPr>
                <w:noProof/>
                <w:szCs w:val="26"/>
              </w:rPr>
            </w:pPr>
            <w:r w:rsidRPr="00971E10">
              <w:rPr>
                <w:noProof/>
                <w:szCs w:val="26"/>
              </w:rPr>
              <w:t>UC_020</w:t>
            </w:r>
          </w:p>
        </w:tc>
        <w:tc>
          <w:tcPr>
            <w:tcW w:w="1507" w:type="dxa"/>
          </w:tcPr>
          <w:p w14:paraId="2443DB05" w14:textId="77777777" w:rsidR="00443957" w:rsidRPr="00971E10" w:rsidRDefault="00443957" w:rsidP="00443957">
            <w:pPr>
              <w:jc w:val="center"/>
              <w:rPr>
                <w:noProof/>
                <w:szCs w:val="26"/>
              </w:rPr>
            </w:pPr>
            <w:r w:rsidRPr="00971E10">
              <w:rPr>
                <w:noProof/>
                <w:szCs w:val="26"/>
              </w:rPr>
              <w:t>Tiếp nhận &amp; Phản hồi ý kiến</w:t>
            </w:r>
          </w:p>
        </w:tc>
        <w:tc>
          <w:tcPr>
            <w:tcW w:w="3060" w:type="dxa"/>
          </w:tcPr>
          <w:p w14:paraId="5A360464" w14:textId="77777777" w:rsidR="00443957" w:rsidRPr="00971E10" w:rsidRDefault="00443957" w:rsidP="00443957">
            <w:pPr>
              <w:rPr>
                <w:noProof/>
                <w:szCs w:val="26"/>
              </w:rPr>
            </w:pPr>
            <w:r w:rsidRPr="00971E10">
              <w:rPr>
                <w:noProof/>
                <w:szCs w:val="26"/>
              </w:rPr>
              <w:t>Đảm bảo mọi phản ánh của đoàn viên được xử lý kịp thời, có phản hồi rõ ràng.</w:t>
            </w:r>
          </w:p>
        </w:tc>
        <w:tc>
          <w:tcPr>
            <w:tcW w:w="3399" w:type="dxa"/>
          </w:tcPr>
          <w:p w14:paraId="6553454B" w14:textId="77777777" w:rsidR="00443957" w:rsidRPr="00971E10" w:rsidRDefault="00443957" w:rsidP="00443957">
            <w:pPr>
              <w:rPr>
                <w:noProof/>
                <w:szCs w:val="26"/>
              </w:rPr>
            </w:pPr>
            <w:r w:rsidRPr="00971E10">
              <w:rPr>
                <w:noProof/>
                <w:szCs w:val="26"/>
              </w:rPr>
              <w:t>Phân loại ý kiến phản ánh theo chuyên môn; trả lời phản hồi chính thức; thống kê số lượng phản ánh đã/đang xử lý.</w:t>
            </w:r>
          </w:p>
        </w:tc>
      </w:tr>
      <w:tr w:rsidR="00443957" w:rsidRPr="00971E10" w14:paraId="494A6C68" w14:textId="77777777" w:rsidTr="00A95ED4">
        <w:tc>
          <w:tcPr>
            <w:tcW w:w="1098" w:type="dxa"/>
          </w:tcPr>
          <w:p w14:paraId="0F2FA4BF" w14:textId="77777777" w:rsidR="00443957" w:rsidRPr="00971E10" w:rsidRDefault="000910B4" w:rsidP="00443957">
            <w:pPr>
              <w:jc w:val="center"/>
              <w:rPr>
                <w:noProof/>
                <w:szCs w:val="26"/>
              </w:rPr>
            </w:pPr>
            <w:r w:rsidRPr="00971E10">
              <w:rPr>
                <w:noProof/>
                <w:szCs w:val="26"/>
              </w:rPr>
              <w:t>UC_021</w:t>
            </w:r>
          </w:p>
        </w:tc>
        <w:tc>
          <w:tcPr>
            <w:tcW w:w="1507" w:type="dxa"/>
          </w:tcPr>
          <w:p w14:paraId="31CFE943" w14:textId="77777777" w:rsidR="00443957" w:rsidRPr="00971E10" w:rsidRDefault="00443957" w:rsidP="00443957">
            <w:pPr>
              <w:jc w:val="center"/>
              <w:rPr>
                <w:noProof/>
                <w:szCs w:val="26"/>
              </w:rPr>
            </w:pPr>
            <w:r w:rsidRPr="00971E10">
              <w:rPr>
                <w:noProof/>
                <w:szCs w:val="26"/>
              </w:rPr>
              <w:t>Khảo sát trực tuyến</w:t>
            </w:r>
          </w:p>
        </w:tc>
        <w:tc>
          <w:tcPr>
            <w:tcW w:w="3060" w:type="dxa"/>
          </w:tcPr>
          <w:p w14:paraId="103479D2" w14:textId="77777777" w:rsidR="00443957" w:rsidRPr="00971E10" w:rsidRDefault="00443957" w:rsidP="00443957">
            <w:pPr>
              <w:rPr>
                <w:noProof/>
                <w:szCs w:val="26"/>
              </w:rPr>
            </w:pPr>
            <w:r w:rsidRPr="00971E10">
              <w:rPr>
                <w:noProof/>
                <w:szCs w:val="26"/>
              </w:rPr>
              <w:t>Hỗ trợ thu thập dữ liệu khảo sát phục vụ công tác quản lý, ra quyết định.</w:t>
            </w:r>
          </w:p>
        </w:tc>
        <w:tc>
          <w:tcPr>
            <w:tcW w:w="3399" w:type="dxa"/>
          </w:tcPr>
          <w:p w14:paraId="483235E5" w14:textId="77777777" w:rsidR="00443957" w:rsidRPr="00971E10" w:rsidRDefault="00443957" w:rsidP="00443957">
            <w:pPr>
              <w:rPr>
                <w:noProof/>
                <w:szCs w:val="26"/>
              </w:rPr>
            </w:pPr>
            <w:r w:rsidRPr="00971E10">
              <w:rPr>
                <w:noProof/>
                <w:szCs w:val="26"/>
              </w:rPr>
              <w:t>Tạo form khảo sát đa dạng câu hỏi; điền form khảo sát trực tuyến; tổng hợp, xuất báo cáo phân tích dữ liệu.</w:t>
            </w:r>
          </w:p>
        </w:tc>
      </w:tr>
      <w:tr w:rsidR="00443957" w:rsidRPr="00971E10" w14:paraId="3E0726F2" w14:textId="77777777" w:rsidTr="00A95ED4">
        <w:tc>
          <w:tcPr>
            <w:tcW w:w="1098" w:type="dxa"/>
          </w:tcPr>
          <w:p w14:paraId="472D9FEE" w14:textId="77777777" w:rsidR="00443957" w:rsidRPr="00971E10" w:rsidRDefault="000910B4" w:rsidP="00443957">
            <w:pPr>
              <w:jc w:val="center"/>
              <w:rPr>
                <w:noProof/>
                <w:szCs w:val="26"/>
              </w:rPr>
            </w:pPr>
            <w:r w:rsidRPr="00971E10">
              <w:rPr>
                <w:noProof/>
                <w:szCs w:val="26"/>
              </w:rPr>
              <w:t>UC_022</w:t>
            </w:r>
          </w:p>
        </w:tc>
        <w:tc>
          <w:tcPr>
            <w:tcW w:w="1507" w:type="dxa"/>
          </w:tcPr>
          <w:p w14:paraId="3C5D589C" w14:textId="77777777" w:rsidR="00443957" w:rsidRPr="00971E10" w:rsidRDefault="00443957" w:rsidP="00443957">
            <w:pPr>
              <w:jc w:val="center"/>
              <w:rPr>
                <w:noProof/>
                <w:szCs w:val="26"/>
              </w:rPr>
            </w:pPr>
            <w:r w:rsidRPr="00971E10">
              <w:rPr>
                <w:noProof/>
                <w:szCs w:val="26"/>
              </w:rPr>
              <w:t>Quản lý người dùng &amp; Phân quyền</w:t>
            </w:r>
          </w:p>
        </w:tc>
        <w:tc>
          <w:tcPr>
            <w:tcW w:w="3060" w:type="dxa"/>
          </w:tcPr>
          <w:p w14:paraId="641D28C5" w14:textId="77777777" w:rsidR="00443957" w:rsidRPr="00971E10" w:rsidRDefault="00443957" w:rsidP="00443957">
            <w:pPr>
              <w:rPr>
                <w:noProof/>
                <w:szCs w:val="26"/>
              </w:rPr>
            </w:pPr>
            <w:r w:rsidRPr="00971E10">
              <w:rPr>
                <w:noProof/>
                <w:szCs w:val="26"/>
              </w:rPr>
              <w:t>Đảm bảo kiểm soát truy cập chặt chẽ theo vai trò trong toàn hệ thống.</w:t>
            </w:r>
          </w:p>
        </w:tc>
        <w:tc>
          <w:tcPr>
            <w:tcW w:w="3399" w:type="dxa"/>
          </w:tcPr>
          <w:p w14:paraId="4DB1EE13" w14:textId="77777777" w:rsidR="00443957" w:rsidRPr="00971E10" w:rsidRDefault="00443957" w:rsidP="00443957">
            <w:pPr>
              <w:rPr>
                <w:noProof/>
                <w:szCs w:val="26"/>
              </w:rPr>
            </w:pPr>
            <w:r w:rsidRPr="00971E10">
              <w:rPr>
                <w:noProof/>
                <w:szCs w:val="26"/>
              </w:rPr>
              <w:t>Thêm mới, chỉnh sửa, khóa/mở khóa tài khoản; phân quyền vai trò (RBAC); gán tài khoản vào Tổ Công đoàn.</w:t>
            </w:r>
          </w:p>
        </w:tc>
      </w:tr>
      <w:tr w:rsidR="000910B4" w:rsidRPr="00971E10" w14:paraId="3175EF26" w14:textId="77777777" w:rsidTr="00A95ED4">
        <w:tc>
          <w:tcPr>
            <w:tcW w:w="1098" w:type="dxa"/>
          </w:tcPr>
          <w:p w14:paraId="336DD5CD" w14:textId="77777777" w:rsidR="000910B4" w:rsidRPr="00971E10" w:rsidRDefault="000910B4" w:rsidP="00443957">
            <w:pPr>
              <w:jc w:val="center"/>
              <w:rPr>
                <w:noProof/>
                <w:szCs w:val="26"/>
              </w:rPr>
            </w:pPr>
            <w:r w:rsidRPr="00971E10">
              <w:rPr>
                <w:noProof/>
                <w:szCs w:val="26"/>
              </w:rPr>
              <w:t>UC_023</w:t>
            </w:r>
          </w:p>
        </w:tc>
        <w:tc>
          <w:tcPr>
            <w:tcW w:w="1507" w:type="dxa"/>
          </w:tcPr>
          <w:p w14:paraId="17AFE2AE" w14:textId="77777777" w:rsidR="000910B4" w:rsidRPr="00971E10" w:rsidRDefault="000910B4" w:rsidP="00443957">
            <w:pPr>
              <w:jc w:val="center"/>
              <w:rPr>
                <w:noProof/>
                <w:szCs w:val="26"/>
              </w:rPr>
            </w:pPr>
            <w:r w:rsidRPr="00971E10">
              <w:rPr>
                <w:noProof/>
                <w:szCs w:val="26"/>
              </w:rPr>
              <w:t>Quản lý danh mục &amp; Tổ chức</w:t>
            </w:r>
          </w:p>
        </w:tc>
        <w:tc>
          <w:tcPr>
            <w:tcW w:w="3060" w:type="dxa"/>
          </w:tcPr>
          <w:p w14:paraId="5197F272" w14:textId="77777777" w:rsidR="000910B4" w:rsidRPr="00971E10" w:rsidRDefault="000910B4" w:rsidP="00443957">
            <w:pPr>
              <w:rPr>
                <w:noProof/>
                <w:szCs w:val="26"/>
              </w:rPr>
            </w:pPr>
            <w:r w:rsidRPr="00971E10">
              <w:rPr>
                <w:noProof/>
                <w:szCs w:val="26"/>
              </w:rPr>
              <w:t>Duy trì cấu trúc dữ liệu tổ chức và nội dung thống nhất, dễ quản lý.</w:t>
            </w:r>
          </w:p>
        </w:tc>
        <w:tc>
          <w:tcPr>
            <w:tcW w:w="3399" w:type="dxa"/>
          </w:tcPr>
          <w:p w14:paraId="4D3CD2F5" w14:textId="77777777" w:rsidR="000910B4" w:rsidRPr="00971E10" w:rsidRDefault="000910B4" w:rsidP="00443957">
            <w:pPr>
              <w:rPr>
                <w:noProof/>
                <w:szCs w:val="26"/>
              </w:rPr>
            </w:pPr>
            <w:r w:rsidRPr="00971E10">
              <w:rPr>
                <w:noProof/>
                <w:szCs w:val="26"/>
              </w:rPr>
              <w:t>Quản lý danh mục chuyên mục tin tức; quản lý danh sách 16 Tổ Công đoàn; quản lý danh mục văn bản, biểu mẫu.</w:t>
            </w:r>
          </w:p>
        </w:tc>
      </w:tr>
      <w:tr w:rsidR="000910B4" w:rsidRPr="00971E10" w14:paraId="6F3F029E" w14:textId="77777777" w:rsidTr="00A95ED4">
        <w:tc>
          <w:tcPr>
            <w:tcW w:w="1098" w:type="dxa"/>
          </w:tcPr>
          <w:p w14:paraId="14645F19" w14:textId="77777777" w:rsidR="000910B4" w:rsidRPr="00971E10" w:rsidRDefault="000910B4" w:rsidP="00443957">
            <w:pPr>
              <w:jc w:val="center"/>
              <w:rPr>
                <w:noProof/>
                <w:szCs w:val="26"/>
              </w:rPr>
            </w:pPr>
            <w:r w:rsidRPr="00971E10">
              <w:rPr>
                <w:noProof/>
                <w:szCs w:val="26"/>
              </w:rPr>
              <w:t>UC_024</w:t>
            </w:r>
          </w:p>
        </w:tc>
        <w:tc>
          <w:tcPr>
            <w:tcW w:w="1507" w:type="dxa"/>
          </w:tcPr>
          <w:p w14:paraId="69A0F0D6" w14:textId="77777777" w:rsidR="000910B4" w:rsidRPr="00971E10" w:rsidRDefault="000910B4" w:rsidP="00443957">
            <w:pPr>
              <w:jc w:val="center"/>
              <w:rPr>
                <w:noProof/>
                <w:szCs w:val="26"/>
              </w:rPr>
            </w:pPr>
            <w:r w:rsidRPr="00971E10">
              <w:rPr>
                <w:noProof/>
                <w:szCs w:val="26"/>
              </w:rPr>
              <w:t>Cấu hình Hệ thống &amp; API</w:t>
            </w:r>
          </w:p>
        </w:tc>
        <w:tc>
          <w:tcPr>
            <w:tcW w:w="3060" w:type="dxa"/>
          </w:tcPr>
          <w:p w14:paraId="5E4428C4" w14:textId="77777777" w:rsidR="000910B4" w:rsidRPr="00971E10" w:rsidRDefault="000910B4" w:rsidP="00443957">
            <w:pPr>
              <w:rPr>
                <w:noProof/>
                <w:szCs w:val="26"/>
              </w:rPr>
            </w:pPr>
            <w:r w:rsidRPr="00971E10">
              <w:rPr>
                <w:noProof/>
                <w:szCs w:val="26"/>
              </w:rPr>
              <w:t>Đảm bảo hệ thống vận hành ổn định, tích hợp linh hoạt với các dịch vụ ngoài.</w:t>
            </w:r>
          </w:p>
        </w:tc>
        <w:tc>
          <w:tcPr>
            <w:tcW w:w="3399" w:type="dxa"/>
          </w:tcPr>
          <w:p w14:paraId="77DCDE09" w14:textId="77777777" w:rsidR="000910B4" w:rsidRPr="00971E10" w:rsidRDefault="000910B4" w:rsidP="00443957">
            <w:pPr>
              <w:rPr>
                <w:noProof/>
                <w:szCs w:val="26"/>
              </w:rPr>
            </w:pPr>
            <w:r w:rsidRPr="00971E10">
              <w:rPr>
                <w:noProof/>
                <w:szCs w:val="26"/>
              </w:rPr>
              <w:t>Cấu hình API AI (Google Gemini); cấu hình API Facebook Graph API; cấu hình hệ thống Email SMTP.</w:t>
            </w:r>
          </w:p>
        </w:tc>
      </w:tr>
      <w:tr w:rsidR="000910B4" w:rsidRPr="00971E10" w14:paraId="663D75BD" w14:textId="77777777" w:rsidTr="00A95ED4">
        <w:trPr>
          <w:trHeight w:val="157"/>
        </w:trPr>
        <w:tc>
          <w:tcPr>
            <w:tcW w:w="1098" w:type="dxa"/>
          </w:tcPr>
          <w:p w14:paraId="5F545145" w14:textId="77777777" w:rsidR="000910B4" w:rsidRPr="00971E10" w:rsidRDefault="000910B4" w:rsidP="00443957">
            <w:pPr>
              <w:jc w:val="center"/>
              <w:rPr>
                <w:noProof/>
                <w:szCs w:val="26"/>
              </w:rPr>
            </w:pPr>
            <w:r w:rsidRPr="00971E10">
              <w:rPr>
                <w:noProof/>
                <w:szCs w:val="26"/>
              </w:rPr>
              <w:lastRenderedPageBreak/>
              <w:t>UC_025</w:t>
            </w:r>
          </w:p>
        </w:tc>
        <w:tc>
          <w:tcPr>
            <w:tcW w:w="1507" w:type="dxa"/>
          </w:tcPr>
          <w:p w14:paraId="40BEB73B" w14:textId="77777777" w:rsidR="000910B4" w:rsidRPr="00971E10" w:rsidRDefault="000910B4" w:rsidP="00443957">
            <w:pPr>
              <w:jc w:val="center"/>
              <w:rPr>
                <w:noProof/>
                <w:szCs w:val="26"/>
              </w:rPr>
            </w:pPr>
            <w:r w:rsidRPr="00971E10">
              <w:rPr>
                <w:noProof/>
                <w:szCs w:val="26"/>
              </w:rPr>
              <w:t>Sao lưu &amp; Phục hồi CSDL</w:t>
            </w:r>
          </w:p>
        </w:tc>
        <w:tc>
          <w:tcPr>
            <w:tcW w:w="3060" w:type="dxa"/>
          </w:tcPr>
          <w:p w14:paraId="6F88333D" w14:textId="77777777" w:rsidR="000910B4" w:rsidRPr="00971E10" w:rsidRDefault="000910B4" w:rsidP="00443957">
            <w:pPr>
              <w:rPr>
                <w:noProof/>
                <w:szCs w:val="26"/>
              </w:rPr>
            </w:pPr>
            <w:r w:rsidRPr="00971E10">
              <w:rPr>
                <w:noProof/>
                <w:szCs w:val="26"/>
              </w:rPr>
              <w:t>Bảo vệ an toàn dữ liệu hệ thống, giảm thiểu rủi ro mất dữ liệu.</w:t>
            </w:r>
          </w:p>
        </w:tc>
        <w:tc>
          <w:tcPr>
            <w:tcW w:w="3399" w:type="dxa"/>
          </w:tcPr>
          <w:p w14:paraId="57229F13" w14:textId="77777777" w:rsidR="000910B4" w:rsidRPr="00971E10" w:rsidRDefault="000910B4" w:rsidP="00443957">
            <w:pPr>
              <w:rPr>
                <w:noProof/>
                <w:szCs w:val="26"/>
              </w:rPr>
            </w:pPr>
            <w:r w:rsidRPr="00971E10">
              <w:rPr>
                <w:noProof/>
                <w:szCs w:val="26"/>
              </w:rPr>
              <w:t>Sao lưu dữ liệu thủ công; thiết lập lịch sao lưu tự động định kỳ; phục hồi cơ sở dữ liệu khi có sự cố.</w:t>
            </w:r>
          </w:p>
        </w:tc>
      </w:tr>
      <w:tr w:rsidR="00443957" w:rsidRPr="00971E10" w14:paraId="6BDD7DE7" w14:textId="77777777" w:rsidTr="00A95ED4">
        <w:trPr>
          <w:trHeight w:val="157"/>
        </w:trPr>
        <w:tc>
          <w:tcPr>
            <w:tcW w:w="1098" w:type="dxa"/>
          </w:tcPr>
          <w:p w14:paraId="5EDACBB2" w14:textId="77777777" w:rsidR="00443957" w:rsidRPr="00971E10" w:rsidRDefault="000910B4" w:rsidP="00443957">
            <w:pPr>
              <w:jc w:val="center"/>
              <w:rPr>
                <w:noProof/>
                <w:szCs w:val="26"/>
              </w:rPr>
            </w:pPr>
            <w:r w:rsidRPr="00971E10">
              <w:rPr>
                <w:noProof/>
                <w:szCs w:val="26"/>
              </w:rPr>
              <w:t>UC_026</w:t>
            </w:r>
          </w:p>
        </w:tc>
        <w:tc>
          <w:tcPr>
            <w:tcW w:w="1507" w:type="dxa"/>
          </w:tcPr>
          <w:p w14:paraId="0AC5450F" w14:textId="77777777" w:rsidR="00443957" w:rsidRPr="00971E10" w:rsidRDefault="00443957" w:rsidP="00443957">
            <w:pPr>
              <w:jc w:val="center"/>
              <w:rPr>
                <w:noProof/>
                <w:szCs w:val="26"/>
              </w:rPr>
            </w:pPr>
            <w:r w:rsidRPr="00971E10">
              <w:rPr>
                <w:noProof/>
                <w:szCs w:val="26"/>
              </w:rPr>
              <w:t>Giám sát &amp; Nhật ký kiểm toán</w:t>
            </w:r>
          </w:p>
        </w:tc>
        <w:tc>
          <w:tcPr>
            <w:tcW w:w="3060" w:type="dxa"/>
          </w:tcPr>
          <w:p w14:paraId="4CF6F850" w14:textId="77777777" w:rsidR="00443957" w:rsidRPr="00971E10" w:rsidRDefault="00443957" w:rsidP="00443957">
            <w:pPr>
              <w:rPr>
                <w:noProof/>
                <w:szCs w:val="26"/>
              </w:rPr>
            </w:pPr>
            <w:r w:rsidRPr="00971E10">
              <w:rPr>
                <w:noProof/>
                <w:szCs w:val="26"/>
              </w:rPr>
              <w:t>Hỗ trợ theo dõi hiệu năng hệ thống và truy vết mọi thao tác nhằm đảm bảo an toàn, minh bạch.</w:t>
            </w:r>
          </w:p>
        </w:tc>
        <w:tc>
          <w:tcPr>
            <w:tcW w:w="3399" w:type="dxa"/>
          </w:tcPr>
          <w:p w14:paraId="39A0E0D1" w14:textId="77777777" w:rsidR="00443957" w:rsidRPr="00971E10" w:rsidRDefault="00443957" w:rsidP="00443957">
            <w:pPr>
              <w:rPr>
                <w:noProof/>
                <w:szCs w:val="26"/>
              </w:rPr>
            </w:pPr>
            <w:r w:rsidRPr="00971E10">
              <w:rPr>
                <w:noProof/>
                <w:szCs w:val="26"/>
              </w:rPr>
              <w:t>Dashboard thống kê truy cập, số bài viết, tỷ lệ tương tác; xem nhật ký kiểm toán (Audit Logs); thống kê chi phí, token AI tiêu thụ.</w:t>
            </w:r>
          </w:p>
        </w:tc>
      </w:tr>
    </w:tbl>
    <w:p w14:paraId="2B33E7CD" w14:textId="77777777" w:rsidR="00443957" w:rsidRPr="00971E10" w:rsidRDefault="00443957" w:rsidP="00443957">
      <w:pPr>
        <w:rPr>
          <w:noProof/>
          <w:sz w:val="22"/>
        </w:rPr>
      </w:pPr>
    </w:p>
    <w:p w14:paraId="01507812" w14:textId="77777777" w:rsidR="00443957" w:rsidRPr="00971E10" w:rsidRDefault="00443957" w:rsidP="00197B6A">
      <w:pPr>
        <w:pStyle w:val="m2"/>
      </w:pPr>
      <w:r w:rsidRPr="00971E10">
        <w:t xml:space="preserve"> </w:t>
      </w:r>
      <w:bookmarkStart w:id="80" w:name="_Toc240897709"/>
      <w:bookmarkStart w:id="81" w:name="_Toc242385450"/>
      <w:r w:rsidRPr="00971E10">
        <w:t>Biểu đồ Use Case</w:t>
      </w:r>
      <w:bookmarkEnd w:id="80"/>
      <w:bookmarkEnd w:id="81"/>
    </w:p>
    <w:p w14:paraId="071B00CA" w14:textId="77777777" w:rsidR="00443957" w:rsidRPr="00971E10" w:rsidRDefault="00443957" w:rsidP="00197B6A">
      <w:pPr>
        <w:pStyle w:val="m3"/>
      </w:pPr>
      <w:r w:rsidRPr="00971E10">
        <w:t xml:space="preserve"> </w:t>
      </w:r>
      <w:bookmarkStart w:id="82" w:name="_Toc240897710"/>
      <w:bookmarkStart w:id="83" w:name="_Toc242385451"/>
      <w:r w:rsidRPr="00971E10">
        <w:t>Use case Tổng quát</w:t>
      </w:r>
      <w:bookmarkEnd w:id="82"/>
      <w:bookmarkEnd w:id="83"/>
    </w:p>
    <w:p w14:paraId="31FA0C58" w14:textId="77777777" w:rsidR="00443957" w:rsidRPr="00971E10" w:rsidRDefault="00443957" w:rsidP="00443957">
      <w:pPr>
        <w:rPr>
          <w:noProof/>
        </w:rPr>
      </w:pPr>
    </w:p>
    <w:p w14:paraId="60B84B78" w14:textId="77777777" w:rsidR="005B35DE" w:rsidRPr="00971E10" w:rsidRDefault="005C2F0B">
      <w:pPr>
        <w:spacing w:before="120" w:after="80"/>
        <w:jc w:val="center"/>
        <w:rPr>
          <w:noProof/>
        </w:rPr>
      </w:pPr>
      <w:r w:rsidRPr="00971E10">
        <w:rPr>
          <w:noProof/>
        </w:rPr>
        <w:lastRenderedPageBreak/>
        <w:drawing>
          <wp:inline distT="0" distB="0" distL="0" distR="0" wp14:anchorId="4BBE84E9" wp14:editId="79CA46CD">
            <wp:extent cx="5761990" cy="6263640"/>
            <wp:effectExtent l="0" t="0" r="0" b="3810"/>
            <wp:docPr id="21222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990" cy="6263640"/>
                    </a:xfrm>
                    <a:prstGeom prst="rect">
                      <a:avLst/>
                    </a:prstGeom>
                    <a:noFill/>
                    <a:ln>
                      <a:noFill/>
                    </a:ln>
                  </pic:spPr>
                </pic:pic>
              </a:graphicData>
            </a:graphic>
          </wp:inline>
        </w:drawing>
      </w:r>
    </w:p>
    <w:p w14:paraId="19342555" w14:textId="77777777" w:rsidR="005B35DE" w:rsidRPr="00E2136D" w:rsidRDefault="000807CD" w:rsidP="00E2136D">
      <w:pPr>
        <w:pStyle w:val="hinh1"/>
      </w:pPr>
      <w:bookmarkStart w:id="84" w:name="_Toc240897007"/>
      <w:bookmarkStart w:id="85" w:name="_Toc240898764"/>
      <w:bookmarkStart w:id="86" w:name="_Toc241488202"/>
      <w:bookmarkStart w:id="87" w:name="_Toc242385546"/>
      <w:r w:rsidRPr="00E2136D">
        <w:t>Use case Tổng quát</w:t>
      </w:r>
      <w:bookmarkEnd w:id="84"/>
      <w:bookmarkEnd w:id="85"/>
      <w:bookmarkEnd w:id="86"/>
      <w:bookmarkEnd w:id="87"/>
    </w:p>
    <w:p w14:paraId="0088EAE0" w14:textId="77777777" w:rsidR="005B35DE" w:rsidRPr="00971E10" w:rsidRDefault="000807CD" w:rsidP="00197B6A">
      <w:pPr>
        <w:pStyle w:val="m3"/>
      </w:pPr>
      <w:bookmarkStart w:id="88" w:name="_Toc240897711"/>
      <w:bookmarkStart w:id="89" w:name="_Toc242385452"/>
      <w:r w:rsidRPr="00971E10">
        <w:lastRenderedPageBreak/>
        <w:t>Use case Quản Lý Bài Viết &amp; Nội Dung</w:t>
      </w:r>
      <w:bookmarkEnd w:id="88"/>
      <w:bookmarkEnd w:id="89"/>
    </w:p>
    <w:p w14:paraId="1FA7414F" w14:textId="77777777" w:rsidR="005B35DE" w:rsidRPr="00971E10" w:rsidRDefault="000807CD">
      <w:pPr>
        <w:spacing w:before="80" w:after="80"/>
        <w:jc w:val="center"/>
        <w:rPr>
          <w:noProof/>
        </w:rPr>
      </w:pPr>
      <w:r w:rsidRPr="00971E10">
        <w:rPr>
          <w:noProof/>
        </w:rPr>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1"/>
                    <a:stretch>
                      <a:fillRect/>
                    </a:stretch>
                  </pic:blipFill>
                  <pic:spPr>
                    <a:xfrm>
                      <a:off x="0" y="0"/>
                      <a:ext cx="5494816" cy="4358703"/>
                    </a:xfrm>
                    <a:prstGeom prst="rect">
                      <a:avLst/>
                    </a:prstGeom>
                  </pic:spPr>
                </pic:pic>
              </a:graphicData>
            </a:graphic>
          </wp:inline>
        </w:drawing>
      </w:r>
    </w:p>
    <w:p w14:paraId="6E813470" w14:textId="77777777" w:rsidR="002F515A" w:rsidRDefault="000807CD" w:rsidP="0062652C">
      <w:pPr>
        <w:pStyle w:val="hinh1"/>
      </w:pPr>
      <w:bookmarkStart w:id="90" w:name="_Toc240897008"/>
      <w:bookmarkStart w:id="91" w:name="_Toc240898765"/>
      <w:bookmarkStart w:id="92" w:name="_Toc241488203"/>
      <w:bookmarkStart w:id="93" w:name="_Toc242385547"/>
      <w:r w:rsidRPr="00E16249">
        <w:t>Use case Quản Lý Bài Viết &amp; Nội Dung</w:t>
      </w:r>
      <w:bookmarkEnd w:id="90"/>
      <w:bookmarkEnd w:id="91"/>
      <w:bookmarkEnd w:id="92"/>
      <w:bookmarkEnd w:id="9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32656978" w14:textId="77777777">
        <w:trPr>
          <w:jc w:val="center"/>
        </w:trPr>
        <w:tc>
          <w:tcPr>
            <w:tcW w:w="2664" w:type="dxa"/>
            <w:tcMar>
              <w:top w:w="70" w:type="dxa"/>
              <w:left w:w="90" w:type="dxa"/>
              <w:bottom w:w="70" w:type="dxa"/>
              <w:right w:w="90" w:type="dxa"/>
            </w:tcMar>
            <w:vAlign w:val="center"/>
          </w:tcPr>
          <w:p w14:paraId="6DC58FA1"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F23FB1D" w14:textId="77777777" w:rsidR="005B35DE" w:rsidRPr="00166E13" w:rsidRDefault="000807CD">
            <w:pPr>
              <w:spacing w:before="40" w:after="40"/>
              <w:rPr>
                <w:noProof/>
                <w:szCs w:val="26"/>
              </w:rPr>
            </w:pPr>
            <w:r w:rsidRPr="00166E13">
              <w:rPr>
                <w:noProof/>
                <w:szCs w:val="26"/>
              </w:rPr>
              <w:t>Quản lý bài viết</w:t>
            </w:r>
          </w:p>
        </w:tc>
      </w:tr>
      <w:tr w:rsidR="005B35DE" w:rsidRPr="00166E13" w14:paraId="2C8CF873" w14:textId="77777777">
        <w:trPr>
          <w:jc w:val="center"/>
        </w:trPr>
        <w:tc>
          <w:tcPr>
            <w:tcW w:w="2664" w:type="dxa"/>
            <w:tcMar>
              <w:top w:w="70" w:type="dxa"/>
              <w:left w:w="90" w:type="dxa"/>
              <w:bottom w:w="70" w:type="dxa"/>
              <w:right w:w="90" w:type="dxa"/>
            </w:tcMar>
            <w:vAlign w:val="center"/>
          </w:tcPr>
          <w:p w14:paraId="778BE394"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4CA68D71" w14:textId="77777777" w:rsidR="005B35DE" w:rsidRPr="00166E13" w:rsidRDefault="000807CD">
            <w:pPr>
              <w:spacing w:before="40" w:after="40"/>
              <w:rPr>
                <w:noProof/>
                <w:szCs w:val="26"/>
              </w:rPr>
            </w:pPr>
            <w:r w:rsidRPr="00166E13">
              <w:rPr>
                <w:noProof/>
                <w:szCs w:val="26"/>
              </w:rPr>
              <w:t>Quản trị viên, Biên tập viên và Cộng tác viên quản lý toàn bộ vòng đời tin tức, bài truyền thông trên hệ thống.</w:t>
            </w:r>
          </w:p>
        </w:tc>
      </w:tr>
      <w:tr w:rsidR="005B35DE" w:rsidRPr="00166E13" w14:paraId="7DC4EB80" w14:textId="77777777">
        <w:trPr>
          <w:jc w:val="center"/>
        </w:trPr>
        <w:tc>
          <w:tcPr>
            <w:tcW w:w="2664" w:type="dxa"/>
            <w:tcMar>
              <w:top w:w="70" w:type="dxa"/>
              <w:left w:w="90" w:type="dxa"/>
              <w:bottom w:w="70" w:type="dxa"/>
              <w:right w:w="90" w:type="dxa"/>
            </w:tcMar>
            <w:vAlign w:val="center"/>
          </w:tcPr>
          <w:p w14:paraId="372429CC"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1643EAC" w14:textId="77777777" w:rsidR="005B35DE" w:rsidRPr="00166E13" w:rsidRDefault="000807CD">
            <w:pPr>
              <w:spacing w:before="40" w:after="40"/>
              <w:rPr>
                <w:noProof/>
                <w:szCs w:val="26"/>
              </w:rPr>
            </w:pPr>
            <w:r w:rsidRPr="00166E13">
              <w:rPr>
                <w:noProof/>
                <w:szCs w:val="26"/>
              </w:rPr>
              <w:t>Quản trị viên (Admin), Biên tập viên (Editor), Cộng tác viên (Contributor)</w:t>
            </w:r>
          </w:p>
        </w:tc>
      </w:tr>
      <w:tr w:rsidR="005B35DE" w:rsidRPr="00166E13" w14:paraId="301C7001" w14:textId="77777777">
        <w:trPr>
          <w:jc w:val="center"/>
        </w:trPr>
        <w:tc>
          <w:tcPr>
            <w:tcW w:w="2664" w:type="dxa"/>
            <w:tcMar>
              <w:top w:w="70" w:type="dxa"/>
              <w:left w:w="90" w:type="dxa"/>
              <w:bottom w:w="70" w:type="dxa"/>
              <w:right w:w="90" w:type="dxa"/>
            </w:tcMar>
            <w:vAlign w:val="center"/>
          </w:tcPr>
          <w:p w14:paraId="068B955A"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3ED427C" w14:textId="77777777" w:rsidR="005B35DE" w:rsidRPr="00166E13" w:rsidRDefault="000807CD">
            <w:pPr>
              <w:spacing w:before="40" w:after="40"/>
              <w:rPr>
                <w:noProof/>
                <w:szCs w:val="26"/>
              </w:rPr>
            </w:pPr>
            <w:r w:rsidRPr="00166E13">
              <w:rPr>
                <w:noProof/>
                <w:szCs w:val="26"/>
              </w:rPr>
              <w:t>Người dùng truy cập vào giao diện quản lý bài viết trên hệ thống.</w:t>
            </w:r>
          </w:p>
        </w:tc>
      </w:tr>
      <w:tr w:rsidR="005B35DE" w:rsidRPr="00166E13" w14:paraId="4917634C" w14:textId="77777777">
        <w:trPr>
          <w:jc w:val="center"/>
        </w:trPr>
        <w:tc>
          <w:tcPr>
            <w:tcW w:w="2664" w:type="dxa"/>
            <w:tcMar>
              <w:top w:w="70" w:type="dxa"/>
              <w:left w:w="90" w:type="dxa"/>
              <w:bottom w:w="70" w:type="dxa"/>
              <w:right w:w="90" w:type="dxa"/>
            </w:tcMar>
            <w:vAlign w:val="center"/>
          </w:tcPr>
          <w:p w14:paraId="4E01B1DA"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3210C9B8" w14:textId="77777777" w:rsidR="005B35DE" w:rsidRPr="00166E13" w:rsidRDefault="000807CD">
            <w:pPr>
              <w:spacing w:before="40" w:after="40"/>
              <w:rPr>
                <w:noProof/>
                <w:szCs w:val="26"/>
              </w:rPr>
            </w:pPr>
            <w:r w:rsidRPr="00166E13">
              <w:rPr>
                <w:noProof/>
                <w:szCs w:val="26"/>
              </w:rPr>
              <w:t>Hệ thống đã được triển khai và hoạt động.</w:t>
            </w:r>
            <w:r w:rsidRPr="00166E13">
              <w:rPr>
                <w:noProof/>
                <w:szCs w:val="26"/>
              </w:rPr>
              <w:br/>
              <w:t>Người dùng đã đăng nhập vào hệ thống và được cấp quyền tương ứng (Cộng tác viên, Biên tập viên, Quản trị viên).</w:t>
            </w:r>
          </w:p>
        </w:tc>
      </w:tr>
      <w:tr w:rsidR="005B35DE" w:rsidRPr="00166E13" w14:paraId="02740517" w14:textId="77777777">
        <w:trPr>
          <w:jc w:val="center"/>
        </w:trPr>
        <w:tc>
          <w:tcPr>
            <w:tcW w:w="2664" w:type="dxa"/>
            <w:tcMar>
              <w:top w:w="70" w:type="dxa"/>
              <w:left w:w="90" w:type="dxa"/>
              <w:bottom w:w="70" w:type="dxa"/>
              <w:right w:w="90" w:type="dxa"/>
            </w:tcMar>
            <w:vAlign w:val="center"/>
          </w:tcPr>
          <w:p w14:paraId="21493114"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0FEC9746" w14:textId="77777777" w:rsidR="005B35DE" w:rsidRPr="00166E13" w:rsidRDefault="000807CD">
            <w:pPr>
              <w:spacing w:before="40" w:after="40"/>
              <w:rPr>
                <w:noProof/>
                <w:szCs w:val="26"/>
              </w:rPr>
            </w:pPr>
            <w:r w:rsidRPr="00166E13">
              <w:rPr>
                <w:noProof/>
                <w:szCs w:val="26"/>
              </w:rPr>
              <w:t>Người dùng đã thực hiện thành công các thao tác quản lý bài viết (thêm mới, chỉnh sửa, xóa, tìm kiếm, lưu nháp).</w:t>
            </w:r>
          </w:p>
        </w:tc>
      </w:tr>
      <w:tr w:rsidR="005B35DE" w:rsidRPr="00166E13" w14:paraId="0FD64BB0" w14:textId="77777777">
        <w:trPr>
          <w:jc w:val="center"/>
        </w:trPr>
        <w:tc>
          <w:tcPr>
            <w:tcW w:w="2664" w:type="dxa"/>
            <w:tcMar>
              <w:top w:w="70" w:type="dxa"/>
              <w:left w:w="90" w:type="dxa"/>
              <w:bottom w:w="70" w:type="dxa"/>
              <w:right w:w="90" w:type="dxa"/>
            </w:tcMar>
            <w:vAlign w:val="center"/>
          </w:tcPr>
          <w:p w14:paraId="37F400B9" w14:textId="77777777" w:rsidR="005B35DE" w:rsidRPr="00166E13" w:rsidRDefault="000807CD">
            <w:pPr>
              <w:spacing w:before="40" w:after="40"/>
              <w:rPr>
                <w:noProof/>
                <w:szCs w:val="26"/>
              </w:rPr>
            </w:pPr>
            <w:r w:rsidRPr="00166E13">
              <w:rPr>
                <w:b/>
                <w:noProof/>
                <w:szCs w:val="26"/>
              </w:rPr>
              <w:lastRenderedPageBreak/>
              <w:t>7.1. Luồng sự kiện chính</w:t>
            </w:r>
          </w:p>
        </w:tc>
        <w:tc>
          <w:tcPr>
            <w:tcW w:w="6264" w:type="dxa"/>
            <w:tcMar>
              <w:top w:w="70" w:type="dxa"/>
              <w:left w:w="100" w:type="dxa"/>
              <w:bottom w:w="70" w:type="dxa"/>
              <w:right w:w="100" w:type="dxa"/>
            </w:tcMar>
            <w:vAlign w:val="center"/>
          </w:tcPr>
          <w:p w14:paraId="26CC89FC" w14:textId="77777777" w:rsidR="005B35DE" w:rsidRPr="00166E13" w:rsidRDefault="000807CD">
            <w:pPr>
              <w:spacing w:before="40" w:after="40"/>
              <w:rPr>
                <w:noProof/>
                <w:szCs w:val="26"/>
              </w:rPr>
            </w:pPr>
            <w:r w:rsidRPr="00166E13">
              <w:rPr>
                <w:noProof/>
                <w:szCs w:val="26"/>
              </w:rPr>
              <w:t>a. Người dùng truy cập vào giao diện quản lý bài viết trên thanh menu điều hướng.</w:t>
            </w:r>
            <w:r w:rsidRPr="00166E13">
              <w:rPr>
                <w:noProof/>
                <w:szCs w:val="26"/>
              </w:rPr>
              <w:br/>
              <w:t>b. Hệ thống hiển thị danh sách bài viết phân trang, trạng thái (Bản nháp, Chờ duyệt, Đã xuất bản) và các tùy chọn quản lý (thêm mới, sửa, xóa, lọc).</w:t>
            </w:r>
            <w:r w:rsidRPr="00166E13">
              <w:rPr>
                <w:noProof/>
                <w:szCs w:val="26"/>
              </w:rPr>
              <w:br/>
              <w:t>c. Người dùng chọn thêm bài viết mới hoặc chọn một bài viết cụ thể trong danh sách để chỉnh sửa.</w:t>
            </w:r>
            <w:r w:rsidRPr="00166E13">
              <w:rPr>
                <w:noProof/>
                <w:szCs w:val="26"/>
              </w:rPr>
              <w:br/>
              <w:t>d. Hệ thống hiển thị giao diện soạn thảo đa năng (Rich Text / Markdown) cho phép nhập tiêu đề, đoạn tóm tắt (sapo), nội dung chi tiết, tải ảnh đại diện, chọn chuyên mục và gắn thẻ tag sự kiện.</w:t>
            </w:r>
            <w:r w:rsidRPr="00166E13">
              <w:rPr>
                <w:noProof/>
                <w:szCs w:val="26"/>
              </w:rPr>
              <w:br/>
              <w:t>e. Người dùng thực hiện soạn thảo nội dung, tải hình ảnh/video hoặc đính kèm văn bản và nhấn nút 'Lưu nháp' hoặc 'Gửi duyệt'.</w:t>
            </w:r>
            <w:r w:rsidRPr="00166E13">
              <w:rPr>
                <w:noProof/>
                <w:szCs w:val="26"/>
              </w:rPr>
              <w:br/>
              <w:t>f. Hệ thống kiểm tra tính hợp lệ của dữ liệu, lưu bài viết vào cơ sở dữ liệu và chuyển người dùng trở lại danh sách bài viết kèm thông báo thành công.</w:t>
            </w:r>
          </w:p>
        </w:tc>
      </w:tr>
      <w:tr w:rsidR="005B35DE" w:rsidRPr="00166E13" w14:paraId="76809218" w14:textId="77777777">
        <w:trPr>
          <w:jc w:val="center"/>
        </w:trPr>
        <w:tc>
          <w:tcPr>
            <w:tcW w:w="2664" w:type="dxa"/>
            <w:tcMar>
              <w:top w:w="70" w:type="dxa"/>
              <w:left w:w="90" w:type="dxa"/>
              <w:bottom w:w="70" w:type="dxa"/>
              <w:right w:w="90" w:type="dxa"/>
            </w:tcMar>
            <w:vAlign w:val="center"/>
          </w:tcPr>
          <w:p w14:paraId="2B2248D3"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5D508EBB" w14:textId="77777777" w:rsidR="005B35DE" w:rsidRPr="00166E13" w:rsidRDefault="000807CD">
            <w:pPr>
              <w:spacing w:before="40" w:after="40"/>
              <w:rPr>
                <w:noProof/>
                <w:szCs w:val="26"/>
              </w:rPr>
            </w:pPr>
            <w:r w:rsidRPr="00166E13">
              <w:rPr>
                <w:noProof/>
                <w:szCs w:val="26"/>
              </w:rPr>
              <w:t>Người dùng sử dụng thanh tìm kiếm nâng cao hoặc bộ lọc chuyên mục, khoảng thời gian đăng để tra cứu và quản lý các bài viết đã xuất bản.</w:t>
            </w:r>
          </w:p>
        </w:tc>
      </w:tr>
      <w:tr w:rsidR="005B35DE" w:rsidRPr="00166E13" w14:paraId="3B92A51D" w14:textId="77777777">
        <w:trPr>
          <w:jc w:val="center"/>
        </w:trPr>
        <w:tc>
          <w:tcPr>
            <w:tcW w:w="2664" w:type="dxa"/>
            <w:tcMar>
              <w:top w:w="70" w:type="dxa"/>
              <w:left w:w="90" w:type="dxa"/>
              <w:bottom w:w="70" w:type="dxa"/>
              <w:right w:w="90" w:type="dxa"/>
            </w:tcMar>
            <w:vAlign w:val="center"/>
          </w:tcPr>
          <w:p w14:paraId="3D718DB8"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8568E01" w14:textId="77777777" w:rsidR="005B35DE" w:rsidRPr="00166E13" w:rsidRDefault="000807CD">
            <w:pPr>
              <w:spacing w:before="40" w:after="40"/>
              <w:rPr>
                <w:noProof/>
                <w:szCs w:val="26"/>
              </w:rPr>
            </w:pPr>
            <w:r w:rsidRPr="00166E13">
              <w:rPr>
                <w:noProof/>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166E13" w14:paraId="529122F7" w14:textId="77777777">
        <w:trPr>
          <w:jc w:val="center"/>
        </w:trPr>
        <w:tc>
          <w:tcPr>
            <w:tcW w:w="2664" w:type="dxa"/>
            <w:tcMar>
              <w:top w:w="70" w:type="dxa"/>
              <w:left w:w="90" w:type="dxa"/>
              <w:bottom w:w="70" w:type="dxa"/>
              <w:right w:w="90" w:type="dxa"/>
            </w:tcMar>
            <w:vAlign w:val="center"/>
          </w:tcPr>
          <w:p w14:paraId="03D520D5"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22592FF2" w14:textId="77777777" w:rsidR="005B35DE" w:rsidRPr="00166E13" w:rsidRDefault="000807CD">
            <w:pPr>
              <w:spacing w:before="40" w:after="40"/>
              <w:rPr>
                <w:noProof/>
                <w:szCs w:val="26"/>
              </w:rPr>
            </w:pPr>
            <w:r w:rsidRPr="00166E13">
              <w:rPr>
                <w:noProof/>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166E13">
              <w:rPr>
                <w:noProof/>
                <w:szCs w:val="26"/>
              </w:rPr>
              <w:br/>
              <w:t>- Giao diện soạn thảo cần được thiết kế tiện lợi, dễ sử dụng và hỗ trợ tự động lưu bản nháp (Auto-save) phòng ngừa rủi ro mất dữ liệu.</w:t>
            </w:r>
            <w:r w:rsidRPr="00166E13">
              <w:rPr>
                <w:noProof/>
                <w:szCs w:val="26"/>
              </w:rPr>
              <w:br/>
              <w:t>- Tự động nén và tối ưu hóa kích thước hình ảnh khi tải lên máy chủ để tăng tốc độ tải trang.</w:t>
            </w:r>
          </w:p>
        </w:tc>
      </w:tr>
    </w:tbl>
    <w:p w14:paraId="24F74595" w14:textId="77777777" w:rsidR="005B35DE" w:rsidRPr="00971E10" w:rsidRDefault="005B35DE">
      <w:pPr>
        <w:rPr>
          <w:noProof/>
        </w:rPr>
      </w:pPr>
    </w:p>
    <w:p w14:paraId="3D353587" w14:textId="77777777" w:rsidR="005B35DE" w:rsidRPr="00971E10" w:rsidRDefault="000807CD" w:rsidP="00197B6A">
      <w:pPr>
        <w:pStyle w:val="m3"/>
      </w:pPr>
      <w:r w:rsidRPr="00971E10">
        <w:lastRenderedPageBreak/>
        <w:t xml:space="preserve"> </w:t>
      </w:r>
      <w:bookmarkStart w:id="94" w:name="_Toc240897712"/>
      <w:bookmarkStart w:id="95" w:name="_Toc242385453"/>
      <w:r w:rsidRPr="00971E10">
        <w:t>Use case Trợ Lý AI Copilot</w:t>
      </w:r>
      <w:bookmarkEnd w:id="94"/>
      <w:bookmarkEnd w:id="95"/>
    </w:p>
    <w:p w14:paraId="3D535210" w14:textId="77777777" w:rsidR="005B35DE" w:rsidRPr="00971E10" w:rsidRDefault="000807CD">
      <w:pPr>
        <w:spacing w:before="80" w:after="80"/>
        <w:jc w:val="center"/>
        <w:rPr>
          <w:noProof/>
        </w:rPr>
      </w:pPr>
      <w:r w:rsidRPr="00971E10">
        <w:rPr>
          <w:noProof/>
        </w:rPr>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2"/>
                    <a:stretch>
                      <a:fillRect/>
                    </a:stretch>
                  </pic:blipFill>
                  <pic:spPr>
                    <a:xfrm>
                      <a:off x="0" y="0"/>
                      <a:ext cx="5495072" cy="3877785"/>
                    </a:xfrm>
                    <a:prstGeom prst="rect">
                      <a:avLst/>
                    </a:prstGeom>
                  </pic:spPr>
                </pic:pic>
              </a:graphicData>
            </a:graphic>
          </wp:inline>
        </w:drawing>
      </w:r>
    </w:p>
    <w:p w14:paraId="407FF75F" w14:textId="77777777" w:rsidR="005B35DE" w:rsidRPr="00E16249" w:rsidRDefault="000807CD" w:rsidP="00E2136D">
      <w:pPr>
        <w:pStyle w:val="hinh1"/>
      </w:pPr>
      <w:bookmarkStart w:id="96" w:name="_Toc240897009"/>
      <w:bookmarkStart w:id="97" w:name="_Toc240898766"/>
      <w:bookmarkStart w:id="98" w:name="_Toc241488204"/>
      <w:bookmarkStart w:id="99" w:name="_Toc242385548"/>
      <w:r w:rsidRPr="00E16249">
        <w:t>Use case Trợ Lý AI Copilot</w:t>
      </w:r>
      <w:bookmarkEnd w:id="96"/>
      <w:bookmarkEnd w:id="97"/>
      <w:bookmarkEnd w:id="98"/>
      <w:bookmarkEnd w:id="9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44207263" w14:textId="77777777">
        <w:trPr>
          <w:jc w:val="center"/>
        </w:trPr>
        <w:tc>
          <w:tcPr>
            <w:tcW w:w="2664" w:type="dxa"/>
            <w:tcMar>
              <w:top w:w="70" w:type="dxa"/>
              <w:left w:w="90" w:type="dxa"/>
              <w:bottom w:w="70" w:type="dxa"/>
              <w:right w:w="90" w:type="dxa"/>
            </w:tcMar>
            <w:vAlign w:val="center"/>
          </w:tcPr>
          <w:p w14:paraId="0841BCE6"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5CF87EAC" w14:textId="77777777" w:rsidR="005B35DE" w:rsidRPr="00166E13" w:rsidRDefault="000807CD">
            <w:pPr>
              <w:spacing w:before="40" w:after="40"/>
              <w:rPr>
                <w:noProof/>
                <w:szCs w:val="26"/>
              </w:rPr>
            </w:pPr>
            <w:r w:rsidRPr="00166E13">
              <w:rPr>
                <w:noProof/>
                <w:szCs w:val="26"/>
              </w:rPr>
              <w:t>Trợ lý AI Copilot hỗ trợ sáng tạo nội dung</w:t>
            </w:r>
          </w:p>
        </w:tc>
      </w:tr>
      <w:tr w:rsidR="005B35DE" w:rsidRPr="00166E13" w14:paraId="482783DE" w14:textId="77777777">
        <w:trPr>
          <w:jc w:val="center"/>
        </w:trPr>
        <w:tc>
          <w:tcPr>
            <w:tcW w:w="2664" w:type="dxa"/>
            <w:tcMar>
              <w:top w:w="70" w:type="dxa"/>
              <w:left w:w="90" w:type="dxa"/>
              <w:bottom w:w="70" w:type="dxa"/>
              <w:right w:w="90" w:type="dxa"/>
            </w:tcMar>
            <w:vAlign w:val="center"/>
          </w:tcPr>
          <w:p w14:paraId="2BD11B01"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1005C371" w14:textId="77777777" w:rsidR="005B35DE" w:rsidRPr="00166E13" w:rsidRDefault="000807CD">
            <w:pPr>
              <w:spacing w:before="40" w:after="40"/>
              <w:rPr>
                <w:noProof/>
                <w:szCs w:val="26"/>
              </w:rPr>
            </w:pPr>
            <w:r w:rsidRPr="00166E13">
              <w:rPr>
                <w:noProof/>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166E13" w14:paraId="5B4C4F38" w14:textId="77777777">
        <w:trPr>
          <w:jc w:val="center"/>
        </w:trPr>
        <w:tc>
          <w:tcPr>
            <w:tcW w:w="2664" w:type="dxa"/>
            <w:tcMar>
              <w:top w:w="70" w:type="dxa"/>
              <w:left w:w="90" w:type="dxa"/>
              <w:bottom w:w="70" w:type="dxa"/>
              <w:right w:w="90" w:type="dxa"/>
            </w:tcMar>
            <w:vAlign w:val="center"/>
          </w:tcPr>
          <w:p w14:paraId="2EFAAFDF"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6239B7C8" w14:textId="77777777" w:rsidR="005B35DE" w:rsidRPr="00166E13" w:rsidRDefault="000807CD">
            <w:pPr>
              <w:spacing w:before="40" w:after="40"/>
              <w:rPr>
                <w:noProof/>
                <w:szCs w:val="26"/>
              </w:rPr>
            </w:pPr>
            <w:r w:rsidRPr="00166E13">
              <w:rPr>
                <w:noProof/>
                <w:szCs w:val="26"/>
              </w:rPr>
              <w:t>Biên tập viên, Cộng tác viên, Quản trị viên, AI Service Engine (Google Gemini API)</w:t>
            </w:r>
          </w:p>
        </w:tc>
      </w:tr>
      <w:tr w:rsidR="005B35DE" w:rsidRPr="00166E13" w14:paraId="5ABE2BBE" w14:textId="77777777">
        <w:trPr>
          <w:jc w:val="center"/>
        </w:trPr>
        <w:tc>
          <w:tcPr>
            <w:tcW w:w="2664" w:type="dxa"/>
            <w:tcMar>
              <w:top w:w="70" w:type="dxa"/>
              <w:left w:w="90" w:type="dxa"/>
              <w:bottom w:w="70" w:type="dxa"/>
              <w:right w:w="90" w:type="dxa"/>
            </w:tcMar>
            <w:vAlign w:val="center"/>
          </w:tcPr>
          <w:p w14:paraId="1987EFD6"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0F08AC14" w14:textId="77777777" w:rsidR="005B35DE" w:rsidRPr="00166E13" w:rsidRDefault="000807CD">
            <w:pPr>
              <w:spacing w:before="40" w:after="40"/>
              <w:rPr>
                <w:noProof/>
                <w:szCs w:val="26"/>
              </w:rPr>
            </w:pPr>
            <w:r w:rsidRPr="00166E13">
              <w:rPr>
                <w:noProof/>
                <w:szCs w:val="26"/>
              </w:rPr>
              <w:t>Người dùng bấm chọn biểu tượng 'Trợ lý AI Copilot' trong màn hình soạn thảo bài viết.</w:t>
            </w:r>
          </w:p>
        </w:tc>
      </w:tr>
      <w:tr w:rsidR="005B35DE" w:rsidRPr="00166E13" w14:paraId="1B160D34" w14:textId="77777777">
        <w:trPr>
          <w:jc w:val="center"/>
        </w:trPr>
        <w:tc>
          <w:tcPr>
            <w:tcW w:w="2664" w:type="dxa"/>
            <w:tcMar>
              <w:top w:w="70" w:type="dxa"/>
              <w:left w:w="90" w:type="dxa"/>
              <w:bottom w:w="70" w:type="dxa"/>
              <w:right w:w="90" w:type="dxa"/>
            </w:tcMar>
            <w:vAlign w:val="center"/>
          </w:tcPr>
          <w:p w14:paraId="4CA105DE"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586AFA6D" w14:textId="77777777" w:rsidR="005B35DE" w:rsidRPr="00166E13" w:rsidRDefault="000807CD">
            <w:pPr>
              <w:spacing w:before="40" w:after="40"/>
              <w:rPr>
                <w:noProof/>
                <w:szCs w:val="26"/>
              </w:rPr>
            </w:pPr>
            <w:r w:rsidRPr="00166E13">
              <w:rPr>
                <w:noProof/>
                <w:szCs w:val="26"/>
              </w:rPr>
              <w:t>Hệ thống đã được triển khai và kết nối ổn định với Google Gemini API.</w:t>
            </w:r>
            <w:r w:rsidRPr="00166E13">
              <w:rPr>
                <w:noProof/>
                <w:szCs w:val="26"/>
              </w:rPr>
              <w:br/>
              <w:t>Người dùng đã đăng nhập vào hệ thống và tài khoản còn hạn mức Token AI trong ngày.</w:t>
            </w:r>
          </w:p>
        </w:tc>
      </w:tr>
      <w:tr w:rsidR="005B35DE" w:rsidRPr="00166E13" w14:paraId="03D7F2A0" w14:textId="77777777">
        <w:trPr>
          <w:jc w:val="center"/>
        </w:trPr>
        <w:tc>
          <w:tcPr>
            <w:tcW w:w="2664" w:type="dxa"/>
            <w:tcMar>
              <w:top w:w="70" w:type="dxa"/>
              <w:left w:w="90" w:type="dxa"/>
              <w:bottom w:w="70" w:type="dxa"/>
              <w:right w:w="90" w:type="dxa"/>
            </w:tcMar>
            <w:vAlign w:val="center"/>
          </w:tcPr>
          <w:p w14:paraId="3805430E"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3CEA4EA5" w14:textId="77777777" w:rsidR="005B35DE" w:rsidRPr="00166E13" w:rsidRDefault="000807CD">
            <w:pPr>
              <w:spacing w:before="40" w:after="40"/>
              <w:rPr>
                <w:noProof/>
                <w:szCs w:val="26"/>
              </w:rPr>
            </w:pPr>
            <w:r w:rsidRPr="00166E13">
              <w:rPr>
                <w:noProof/>
                <w:szCs w:val="26"/>
              </w:rPr>
              <w:t>Nội dung văn bản, tiêu đề hoặc ảnh minh họa do AI tạo sinh được chèn tự động vào bài viết thành công.</w:t>
            </w:r>
          </w:p>
        </w:tc>
      </w:tr>
      <w:tr w:rsidR="005B35DE" w:rsidRPr="00166E13" w14:paraId="2D0E046F" w14:textId="77777777">
        <w:trPr>
          <w:jc w:val="center"/>
        </w:trPr>
        <w:tc>
          <w:tcPr>
            <w:tcW w:w="2664" w:type="dxa"/>
            <w:tcMar>
              <w:top w:w="70" w:type="dxa"/>
              <w:left w:w="90" w:type="dxa"/>
              <w:bottom w:w="70" w:type="dxa"/>
              <w:right w:w="90" w:type="dxa"/>
            </w:tcMar>
            <w:vAlign w:val="center"/>
          </w:tcPr>
          <w:p w14:paraId="0E83A012" w14:textId="77777777" w:rsidR="005B35DE" w:rsidRPr="00166E13" w:rsidRDefault="000807CD">
            <w:pPr>
              <w:spacing w:before="40" w:after="40"/>
              <w:rPr>
                <w:noProof/>
                <w:szCs w:val="26"/>
              </w:rPr>
            </w:pPr>
            <w:r w:rsidRPr="00166E13">
              <w:rPr>
                <w:b/>
                <w:noProof/>
                <w:szCs w:val="26"/>
              </w:rPr>
              <w:lastRenderedPageBreak/>
              <w:t>7.1. Luồng sự kiện chính</w:t>
            </w:r>
          </w:p>
        </w:tc>
        <w:tc>
          <w:tcPr>
            <w:tcW w:w="6264" w:type="dxa"/>
            <w:tcMar>
              <w:top w:w="70" w:type="dxa"/>
              <w:left w:w="100" w:type="dxa"/>
              <w:bottom w:w="70" w:type="dxa"/>
              <w:right w:w="100" w:type="dxa"/>
            </w:tcMar>
            <w:vAlign w:val="center"/>
          </w:tcPr>
          <w:p w14:paraId="6AA09200" w14:textId="77777777" w:rsidR="005B35DE" w:rsidRPr="00166E13" w:rsidRDefault="000807CD">
            <w:pPr>
              <w:spacing w:before="40" w:after="40"/>
              <w:rPr>
                <w:noProof/>
                <w:szCs w:val="26"/>
              </w:rPr>
            </w:pPr>
            <w:r w:rsidRPr="00166E13">
              <w:rPr>
                <w:noProof/>
                <w:szCs w:val="26"/>
              </w:rPr>
              <w:t>a. Người dùng bấm mở thanh công cụ Trợ lý AI Copilot trên giao diện soạn thảo.</w:t>
            </w:r>
            <w:r w:rsidRPr="00166E13">
              <w:rPr>
                <w:noProof/>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166E13">
              <w:rPr>
                <w:noProof/>
                <w:szCs w:val="26"/>
              </w:rPr>
              <w:br/>
              <w:t>c. Người dùng chọn tính năng mong muốn và nhập chủ đề sự kiện, các từ khóa chính, bối cảnh hoạt động công đoàn (địa điểm, thời gian, đại biểu tham dự).</w:t>
            </w:r>
            <w:r w:rsidRPr="00166E13">
              <w:rPr>
                <w:noProof/>
                <w:szCs w:val="26"/>
              </w:rPr>
              <w:br/>
              <w:t>d. Người dùng bấm nút 'Tạo nội dung AI'.</w:t>
            </w:r>
            <w:r w:rsidRPr="00166E13">
              <w:rPr>
                <w:noProof/>
                <w:szCs w:val="26"/>
              </w:rPr>
              <w:br/>
              <w:t>e. Hệ thống đóng gói Prompt chuẩn hóa ngữ cảnh Công đoàn TDMU, gửi yêu cầu tới Google Gemini API và nhận luồng dữ liệu streaming phản hồi theo thời gian thực.</w:t>
            </w:r>
            <w:r w:rsidRPr="00166E13">
              <w:rPr>
                <w:noProof/>
                <w:szCs w:val="26"/>
              </w:rPr>
              <w:br/>
              <w:t>f. Hệ thống hiển thị nội dung AI vừa sinh trong khung xem trước; Người dùng bấm 'Áp dụng vào bài viết' để chèn nội dung vào trình soạn thảo.</w:t>
            </w:r>
          </w:p>
        </w:tc>
      </w:tr>
      <w:tr w:rsidR="005B35DE" w:rsidRPr="00166E13" w14:paraId="0A53EF02" w14:textId="77777777">
        <w:trPr>
          <w:jc w:val="center"/>
        </w:trPr>
        <w:tc>
          <w:tcPr>
            <w:tcW w:w="2664" w:type="dxa"/>
            <w:tcMar>
              <w:top w:w="70" w:type="dxa"/>
              <w:left w:w="90" w:type="dxa"/>
              <w:bottom w:w="70" w:type="dxa"/>
              <w:right w:w="90" w:type="dxa"/>
            </w:tcMar>
            <w:vAlign w:val="center"/>
          </w:tcPr>
          <w:p w14:paraId="0DCCE886"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09011A20" w14:textId="77777777" w:rsidR="005B35DE" w:rsidRPr="00166E13" w:rsidRDefault="000807CD">
            <w:pPr>
              <w:spacing w:before="40" w:after="40"/>
              <w:rPr>
                <w:noProof/>
                <w:szCs w:val="26"/>
              </w:rPr>
            </w:pPr>
            <w:r w:rsidRPr="00166E13">
              <w:rPr>
                <w:noProof/>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166E13" w14:paraId="32427B6F" w14:textId="77777777">
        <w:trPr>
          <w:jc w:val="center"/>
        </w:trPr>
        <w:tc>
          <w:tcPr>
            <w:tcW w:w="2664" w:type="dxa"/>
            <w:tcMar>
              <w:top w:w="70" w:type="dxa"/>
              <w:left w:w="90" w:type="dxa"/>
              <w:bottom w:w="70" w:type="dxa"/>
              <w:right w:w="90" w:type="dxa"/>
            </w:tcMar>
            <w:vAlign w:val="center"/>
          </w:tcPr>
          <w:p w14:paraId="5104C7BD"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3F6F775A" w14:textId="77777777" w:rsidR="005B35DE" w:rsidRPr="00166E13" w:rsidRDefault="000807CD">
            <w:pPr>
              <w:spacing w:before="40" w:after="40"/>
              <w:rPr>
                <w:noProof/>
                <w:szCs w:val="26"/>
              </w:rPr>
            </w:pPr>
            <w:r w:rsidRPr="00166E13">
              <w:rPr>
                <w:noProof/>
                <w:szCs w:val="26"/>
              </w:rPr>
              <w:t>Nếu mất kết nối Internet hoặc Google Gemini API gặp sự cố quá tải (HTTP 429/503), hệ thống hiển thị thông báo lỗi thân thiện và cho phép người dùng thử lại.</w:t>
            </w:r>
            <w:r w:rsidRPr="00166E13">
              <w:rPr>
                <w:noProof/>
                <w:szCs w:val="26"/>
              </w:rPr>
              <w:br/>
              <w:t>Nếu tài khoản vượt quá định mức Token trong ngày, hệ thống thông báo liên hệ Quản trị viên để cấp thêm quota.</w:t>
            </w:r>
          </w:p>
        </w:tc>
      </w:tr>
      <w:tr w:rsidR="005B35DE" w:rsidRPr="00166E13" w14:paraId="6627AF75" w14:textId="77777777">
        <w:trPr>
          <w:jc w:val="center"/>
        </w:trPr>
        <w:tc>
          <w:tcPr>
            <w:tcW w:w="2664" w:type="dxa"/>
            <w:tcMar>
              <w:top w:w="70" w:type="dxa"/>
              <w:left w:w="90" w:type="dxa"/>
              <w:bottom w:w="70" w:type="dxa"/>
              <w:right w:w="90" w:type="dxa"/>
            </w:tcMar>
            <w:vAlign w:val="center"/>
          </w:tcPr>
          <w:p w14:paraId="3B860C98"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209DF0B2" w14:textId="77777777" w:rsidR="005B35DE" w:rsidRPr="00166E13" w:rsidRDefault="000807CD">
            <w:pPr>
              <w:spacing w:before="40" w:after="40"/>
              <w:rPr>
                <w:noProof/>
                <w:szCs w:val="26"/>
              </w:rPr>
            </w:pPr>
            <w:r w:rsidRPr="00166E13">
              <w:rPr>
                <w:noProof/>
                <w:szCs w:val="26"/>
              </w:rPr>
              <w:t>- Đảm bảo tuân thủ tiêu chuẩn an toàn nội dung (Safety Guidelines), không sinh nội dung sai lệch đường lối chính sách hoặc vi phạm thuần phong mỹ tục.</w:t>
            </w:r>
            <w:r w:rsidRPr="00166E13">
              <w:rPr>
                <w:noProof/>
                <w:szCs w:val="26"/>
              </w:rPr>
              <w:br/>
              <w:t>- Hệ thống tự động ghi nhận và khấu trừ số lượng Token AI tiêu thụ vào nhật ký của người dùng để Quản trị viên kiểm soát chi phí.</w:t>
            </w:r>
          </w:p>
        </w:tc>
      </w:tr>
    </w:tbl>
    <w:p w14:paraId="1B8310B2" w14:textId="77777777" w:rsidR="005B35DE" w:rsidRPr="00971E10" w:rsidRDefault="005B35DE">
      <w:pPr>
        <w:rPr>
          <w:noProof/>
        </w:rPr>
      </w:pPr>
    </w:p>
    <w:p w14:paraId="0E243371" w14:textId="77777777" w:rsidR="005B35DE" w:rsidRPr="00971E10" w:rsidRDefault="000807CD" w:rsidP="00197B6A">
      <w:pPr>
        <w:pStyle w:val="m3"/>
      </w:pPr>
      <w:bookmarkStart w:id="100" w:name="_Toc240897713"/>
      <w:bookmarkStart w:id="101" w:name="_Toc242385454"/>
      <w:r w:rsidRPr="00971E10">
        <w:lastRenderedPageBreak/>
        <w:t>Use case Kiểm Duyệt &amp; Xuất Bản Đa Kênh Facebook</w:t>
      </w:r>
      <w:bookmarkEnd w:id="100"/>
      <w:bookmarkEnd w:id="101"/>
    </w:p>
    <w:p w14:paraId="1DD62110" w14:textId="77777777" w:rsidR="005B35DE" w:rsidRPr="00971E10" w:rsidRDefault="000807CD">
      <w:pPr>
        <w:spacing w:before="80" w:after="80"/>
        <w:jc w:val="center"/>
        <w:rPr>
          <w:noProof/>
        </w:rPr>
      </w:pPr>
      <w:r w:rsidRPr="00971E10">
        <w:rPr>
          <w:noProof/>
        </w:rPr>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3"/>
                    <a:stretch>
                      <a:fillRect/>
                    </a:stretch>
                  </pic:blipFill>
                  <pic:spPr>
                    <a:xfrm>
                      <a:off x="0" y="0"/>
                      <a:ext cx="5492096" cy="4127655"/>
                    </a:xfrm>
                    <a:prstGeom prst="rect">
                      <a:avLst/>
                    </a:prstGeom>
                  </pic:spPr>
                </pic:pic>
              </a:graphicData>
            </a:graphic>
          </wp:inline>
        </w:drawing>
      </w:r>
    </w:p>
    <w:p w14:paraId="3ABF2054" w14:textId="77777777" w:rsidR="005B35DE" w:rsidRPr="00E16249" w:rsidRDefault="000807CD" w:rsidP="00E2136D">
      <w:pPr>
        <w:pStyle w:val="hinh1"/>
      </w:pPr>
      <w:bookmarkStart w:id="102" w:name="_Toc240897010"/>
      <w:bookmarkStart w:id="103" w:name="_Toc240898767"/>
      <w:bookmarkStart w:id="104" w:name="_Toc241488205"/>
      <w:bookmarkStart w:id="105" w:name="_Toc242385549"/>
      <w:r w:rsidRPr="00E16249">
        <w:t>Use case Kiểm Duyệt &amp; Xuất Bản Đa Kênh Facebook</w:t>
      </w:r>
      <w:bookmarkEnd w:id="102"/>
      <w:bookmarkEnd w:id="103"/>
      <w:bookmarkEnd w:id="104"/>
      <w:bookmarkEnd w:id="10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56427637" w14:textId="77777777">
        <w:trPr>
          <w:jc w:val="center"/>
        </w:trPr>
        <w:tc>
          <w:tcPr>
            <w:tcW w:w="2664" w:type="dxa"/>
            <w:tcMar>
              <w:top w:w="70" w:type="dxa"/>
              <w:left w:w="90" w:type="dxa"/>
              <w:bottom w:w="70" w:type="dxa"/>
              <w:right w:w="90" w:type="dxa"/>
            </w:tcMar>
            <w:vAlign w:val="center"/>
          </w:tcPr>
          <w:p w14:paraId="51481539"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55631C53" w14:textId="77777777" w:rsidR="005B35DE" w:rsidRPr="00166E13" w:rsidRDefault="000807CD">
            <w:pPr>
              <w:spacing w:before="40" w:after="40"/>
              <w:rPr>
                <w:noProof/>
                <w:szCs w:val="26"/>
              </w:rPr>
            </w:pPr>
            <w:r w:rsidRPr="00166E13">
              <w:rPr>
                <w:noProof/>
                <w:szCs w:val="26"/>
              </w:rPr>
              <w:t>Kiểm duyệt &amp; Xuất bản đa kênh</w:t>
            </w:r>
          </w:p>
        </w:tc>
      </w:tr>
      <w:tr w:rsidR="005B35DE" w:rsidRPr="00166E13" w14:paraId="23E6EA2C" w14:textId="77777777">
        <w:trPr>
          <w:jc w:val="center"/>
        </w:trPr>
        <w:tc>
          <w:tcPr>
            <w:tcW w:w="2664" w:type="dxa"/>
            <w:tcMar>
              <w:top w:w="70" w:type="dxa"/>
              <w:left w:w="90" w:type="dxa"/>
              <w:bottom w:w="70" w:type="dxa"/>
              <w:right w:w="90" w:type="dxa"/>
            </w:tcMar>
            <w:vAlign w:val="center"/>
          </w:tcPr>
          <w:p w14:paraId="4EBE028F"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6A74F4F9" w14:textId="77777777" w:rsidR="005B35DE" w:rsidRPr="00166E13" w:rsidRDefault="000807CD">
            <w:pPr>
              <w:spacing w:before="40" w:after="40"/>
              <w:rPr>
                <w:noProof/>
                <w:szCs w:val="26"/>
              </w:rPr>
            </w:pPr>
            <w:r w:rsidRPr="00166E13">
              <w:rPr>
                <w:noProof/>
                <w:szCs w:val="26"/>
              </w:rPr>
              <w:t>Biên tập viên thẩm định bài viết trong hàng đợi phê duyệt, quyết định xuất bản lên Cổng thông tin và tự động đồng bộ đăng tải sang Fanpage Facebook Công đoàn TDMU.</w:t>
            </w:r>
          </w:p>
        </w:tc>
      </w:tr>
      <w:tr w:rsidR="005B35DE" w:rsidRPr="00166E13" w14:paraId="3E632E97" w14:textId="77777777">
        <w:trPr>
          <w:jc w:val="center"/>
        </w:trPr>
        <w:tc>
          <w:tcPr>
            <w:tcW w:w="2664" w:type="dxa"/>
            <w:tcMar>
              <w:top w:w="70" w:type="dxa"/>
              <w:left w:w="90" w:type="dxa"/>
              <w:bottom w:w="70" w:type="dxa"/>
              <w:right w:w="90" w:type="dxa"/>
            </w:tcMar>
            <w:vAlign w:val="center"/>
          </w:tcPr>
          <w:p w14:paraId="6CB25B2B"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116081E0" w14:textId="77777777" w:rsidR="005B35DE" w:rsidRPr="00166E13" w:rsidRDefault="000807CD">
            <w:pPr>
              <w:spacing w:before="40" w:after="40"/>
              <w:rPr>
                <w:noProof/>
                <w:szCs w:val="26"/>
              </w:rPr>
            </w:pPr>
            <w:r w:rsidRPr="00166E13">
              <w:rPr>
                <w:noProof/>
                <w:szCs w:val="26"/>
              </w:rPr>
              <w:t>Biên tập viên, Quản trị viên, Facebook Graph API, Background Scheduler</w:t>
            </w:r>
          </w:p>
        </w:tc>
      </w:tr>
      <w:tr w:rsidR="005B35DE" w:rsidRPr="00166E13" w14:paraId="4FEA7767" w14:textId="77777777">
        <w:trPr>
          <w:jc w:val="center"/>
        </w:trPr>
        <w:tc>
          <w:tcPr>
            <w:tcW w:w="2664" w:type="dxa"/>
            <w:tcMar>
              <w:top w:w="70" w:type="dxa"/>
              <w:left w:w="90" w:type="dxa"/>
              <w:bottom w:w="70" w:type="dxa"/>
              <w:right w:w="90" w:type="dxa"/>
            </w:tcMar>
            <w:vAlign w:val="center"/>
          </w:tcPr>
          <w:p w14:paraId="7DFF23E1"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40106473" w14:textId="77777777" w:rsidR="005B35DE" w:rsidRPr="00166E13" w:rsidRDefault="000807CD">
            <w:pPr>
              <w:spacing w:before="40" w:after="40"/>
              <w:rPr>
                <w:noProof/>
                <w:szCs w:val="26"/>
              </w:rPr>
            </w:pPr>
            <w:r w:rsidRPr="00166E13">
              <w:rPr>
                <w:noProof/>
                <w:szCs w:val="26"/>
              </w:rPr>
              <w:t>Biên tập viên truy cập vào giao diện 'Hàng đợi kiểm duyệt bài viết' trên hệ thống.</w:t>
            </w:r>
          </w:p>
        </w:tc>
      </w:tr>
      <w:tr w:rsidR="005B35DE" w:rsidRPr="00166E13" w14:paraId="5C586112" w14:textId="77777777">
        <w:trPr>
          <w:jc w:val="center"/>
        </w:trPr>
        <w:tc>
          <w:tcPr>
            <w:tcW w:w="2664" w:type="dxa"/>
            <w:tcMar>
              <w:top w:w="70" w:type="dxa"/>
              <w:left w:w="90" w:type="dxa"/>
              <w:bottom w:w="70" w:type="dxa"/>
              <w:right w:w="90" w:type="dxa"/>
            </w:tcMar>
            <w:vAlign w:val="center"/>
          </w:tcPr>
          <w:p w14:paraId="70F38C46"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A593BCF" w14:textId="77777777" w:rsidR="005B35DE" w:rsidRPr="00166E13" w:rsidRDefault="000807CD">
            <w:pPr>
              <w:spacing w:before="40" w:after="40"/>
              <w:rPr>
                <w:noProof/>
                <w:szCs w:val="26"/>
              </w:rPr>
            </w:pPr>
            <w:r w:rsidRPr="00166E13">
              <w:rPr>
                <w:noProof/>
                <w:szCs w:val="26"/>
              </w:rPr>
              <w:t>Bài viết đã được Cộng tác viên nộp lên ở trạng thái 'Chờ duyệt' (Pending).</w:t>
            </w:r>
            <w:r w:rsidRPr="00166E13">
              <w:rPr>
                <w:noProof/>
                <w:szCs w:val="26"/>
              </w:rPr>
              <w:br/>
              <w:t>Biên tập viên đã đăng nhập và Facebook Page Access Token đã được cấu hình hợp lệ.</w:t>
            </w:r>
          </w:p>
        </w:tc>
      </w:tr>
      <w:tr w:rsidR="005B35DE" w:rsidRPr="00166E13" w14:paraId="30D4254D" w14:textId="77777777">
        <w:trPr>
          <w:jc w:val="center"/>
        </w:trPr>
        <w:tc>
          <w:tcPr>
            <w:tcW w:w="2664" w:type="dxa"/>
            <w:tcMar>
              <w:top w:w="70" w:type="dxa"/>
              <w:left w:w="90" w:type="dxa"/>
              <w:bottom w:w="70" w:type="dxa"/>
              <w:right w:w="90" w:type="dxa"/>
            </w:tcMar>
            <w:vAlign w:val="center"/>
          </w:tcPr>
          <w:p w14:paraId="4590C675" w14:textId="77777777" w:rsidR="005B35DE" w:rsidRPr="00166E13" w:rsidRDefault="000807CD">
            <w:pPr>
              <w:spacing w:before="40" w:after="40"/>
              <w:rPr>
                <w:noProof/>
                <w:szCs w:val="26"/>
              </w:rPr>
            </w:pPr>
            <w:r w:rsidRPr="00166E13">
              <w:rPr>
                <w:b/>
                <w:noProof/>
                <w:szCs w:val="26"/>
              </w:rPr>
              <w:lastRenderedPageBreak/>
              <w:t>6. Điều kiện sau</w:t>
            </w:r>
          </w:p>
        </w:tc>
        <w:tc>
          <w:tcPr>
            <w:tcW w:w="6264" w:type="dxa"/>
            <w:tcMar>
              <w:top w:w="70" w:type="dxa"/>
              <w:left w:w="100" w:type="dxa"/>
              <w:bottom w:w="70" w:type="dxa"/>
              <w:right w:w="100" w:type="dxa"/>
            </w:tcMar>
            <w:vAlign w:val="center"/>
          </w:tcPr>
          <w:p w14:paraId="5E1A44F4" w14:textId="77777777" w:rsidR="005B35DE" w:rsidRPr="00166E13" w:rsidRDefault="000807CD">
            <w:pPr>
              <w:spacing w:before="40" w:after="40"/>
              <w:rPr>
                <w:noProof/>
                <w:szCs w:val="26"/>
              </w:rPr>
            </w:pPr>
            <w:r w:rsidRPr="00166E13">
              <w:rPr>
                <w:noProof/>
                <w:szCs w:val="26"/>
              </w:rPr>
              <w:t>Bài viết được chuyển sang trạng thái 'Đã xuất bản' trên Website, đồng thời được đăng thành công lên Fanpage Facebook (nếu có chọn).</w:t>
            </w:r>
          </w:p>
        </w:tc>
      </w:tr>
      <w:tr w:rsidR="005B35DE" w:rsidRPr="00166E13" w14:paraId="11A36E75" w14:textId="77777777">
        <w:trPr>
          <w:jc w:val="center"/>
        </w:trPr>
        <w:tc>
          <w:tcPr>
            <w:tcW w:w="2664" w:type="dxa"/>
            <w:tcMar>
              <w:top w:w="70" w:type="dxa"/>
              <w:left w:w="90" w:type="dxa"/>
              <w:bottom w:w="70" w:type="dxa"/>
              <w:right w:w="90" w:type="dxa"/>
            </w:tcMar>
            <w:vAlign w:val="center"/>
          </w:tcPr>
          <w:p w14:paraId="55A7BA96"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1EADEE80" w14:textId="77777777" w:rsidR="005B35DE" w:rsidRPr="00166E13" w:rsidRDefault="000807CD">
            <w:pPr>
              <w:spacing w:before="40" w:after="40"/>
              <w:rPr>
                <w:noProof/>
                <w:szCs w:val="26"/>
              </w:rPr>
            </w:pPr>
            <w:r w:rsidRPr="00166E13">
              <w:rPr>
                <w:noProof/>
                <w:szCs w:val="26"/>
              </w:rPr>
              <w:t>a. Biên tập viên truy cập vào giao diện Hàng đợi duyệt bài.</w:t>
            </w:r>
            <w:r w:rsidRPr="00166E13">
              <w:rPr>
                <w:noProof/>
                <w:szCs w:val="26"/>
              </w:rPr>
              <w:br/>
              <w:t>b. Hệ thống hiển thị danh sách các bài viết đang chờ phê duyệt kèm tên tác giả, chuyên mục và thời gian nộp.</w:t>
            </w:r>
            <w:r w:rsidRPr="00166E13">
              <w:rPr>
                <w:noProof/>
                <w:szCs w:val="26"/>
              </w:rPr>
              <w:br/>
              <w:t>c. Biên tập viên chọn bài viết cần duyệt và mở chế độ xem trước trực quan (Live Preview).</w:t>
            </w:r>
            <w:r w:rsidRPr="00166E13">
              <w:rPr>
                <w:noProof/>
                <w:szCs w:val="26"/>
              </w:rPr>
              <w:br/>
              <w:t>d. Biên tập viên kiểm tra tính chuẩn xác chính trị, điều lệ công đoàn, chính sách pháp luật và chất lượng hình ảnh đính kèm.</w:t>
            </w:r>
            <w:r w:rsidRPr="00166E13">
              <w:rPr>
                <w:noProof/>
                <w:szCs w:val="26"/>
              </w:rPr>
              <w:br/>
              <w:t>e. Biên tập viên kích hoạt tùy chọn 'Đồng bộ đăng bài lên Facebook Fanpage' và xem trước mẫu bài post Facebook.</w:t>
            </w:r>
            <w:r w:rsidRPr="00166E13">
              <w:rPr>
                <w:noProof/>
                <w:szCs w:val="26"/>
              </w:rPr>
              <w:br/>
              <w:t>f. Biên tập viên nhấn nút 'Phê duyệt &amp; Xuất bản'.</w:t>
            </w:r>
            <w:r w:rsidRPr="00166E13">
              <w:rPr>
                <w:noProof/>
                <w:szCs w:val="26"/>
              </w:rPr>
              <w:br/>
              <w:t>g. Hệ thống cập nhật trạng thái bài viết thành Published trên Cổng thông tin, đồng thời gọi Facebook Graph API để đăng bài viết kèm hình ảnh và liên kết sang Fanpage Công đoàn trường.</w:t>
            </w:r>
            <w:r w:rsidRPr="00166E13">
              <w:rPr>
                <w:noProof/>
                <w:szCs w:val="26"/>
              </w:rPr>
              <w:br/>
              <w:t>h. Facebook API trả về post_id thành công; Hệ thống lưu vết liên kết và gửi thông báo chúc mừng tới tác giả bài viết.</w:t>
            </w:r>
          </w:p>
        </w:tc>
      </w:tr>
      <w:tr w:rsidR="005B35DE" w:rsidRPr="00166E13" w14:paraId="63954050" w14:textId="77777777">
        <w:trPr>
          <w:jc w:val="center"/>
        </w:trPr>
        <w:tc>
          <w:tcPr>
            <w:tcW w:w="2664" w:type="dxa"/>
            <w:tcMar>
              <w:top w:w="70" w:type="dxa"/>
              <w:left w:w="90" w:type="dxa"/>
              <w:bottom w:w="70" w:type="dxa"/>
              <w:right w:w="90" w:type="dxa"/>
            </w:tcMar>
            <w:vAlign w:val="center"/>
          </w:tcPr>
          <w:p w14:paraId="45D13CB2"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0712495E" w14:textId="77777777" w:rsidR="005B35DE" w:rsidRPr="00166E13" w:rsidRDefault="000807CD">
            <w:pPr>
              <w:spacing w:before="40" w:after="40"/>
              <w:rPr>
                <w:noProof/>
                <w:szCs w:val="26"/>
              </w:rPr>
            </w:pPr>
            <w:r w:rsidRPr="00166E13">
              <w:rPr>
                <w:noProof/>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166E13">
              <w:rPr>
                <w:noProof/>
                <w:szCs w:val="26"/>
              </w:rPr>
              <w:br/>
              <w:t>Biên tập viên có thể chọn tính năng 'Hẹn giờ xuất bản' (Scheduled Publish) để hệ thống tự động đăng bài vào khung giờ có nhiều lượt xem.</w:t>
            </w:r>
          </w:p>
        </w:tc>
      </w:tr>
      <w:tr w:rsidR="005B35DE" w:rsidRPr="00166E13" w14:paraId="4574EE26" w14:textId="77777777">
        <w:trPr>
          <w:jc w:val="center"/>
        </w:trPr>
        <w:tc>
          <w:tcPr>
            <w:tcW w:w="2664" w:type="dxa"/>
            <w:tcMar>
              <w:top w:w="70" w:type="dxa"/>
              <w:left w:w="90" w:type="dxa"/>
              <w:bottom w:w="70" w:type="dxa"/>
              <w:right w:w="90" w:type="dxa"/>
            </w:tcMar>
            <w:vAlign w:val="center"/>
          </w:tcPr>
          <w:p w14:paraId="6FD11A7F"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3F26762" w14:textId="77777777" w:rsidR="005B35DE" w:rsidRPr="00166E13" w:rsidRDefault="000807CD">
            <w:pPr>
              <w:spacing w:before="40" w:after="40"/>
              <w:rPr>
                <w:noProof/>
                <w:szCs w:val="26"/>
              </w:rPr>
            </w:pPr>
            <w:r w:rsidRPr="00166E13">
              <w:rPr>
                <w:noProof/>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166E13" w14:paraId="4086F8C6" w14:textId="77777777">
        <w:trPr>
          <w:jc w:val="center"/>
        </w:trPr>
        <w:tc>
          <w:tcPr>
            <w:tcW w:w="2664" w:type="dxa"/>
            <w:tcMar>
              <w:top w:w="70" w:type="dxa"/>
              <w:left w:w="90" w:type="dxa"/>
              <w:bottom w:w="70" w:type="dxa"/>
              <w:right w:w="90" w:type="dxa"/>
            </w:tcMar>
            <w:vAlign w:val="center"/>
          </w:tcPr>
          <w:p w14:paraId="31E0EF96"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1D5427C9" w14:textId="77777777" w:rsidR="005B35DE" w:rsidRPr="00166E13" w:rsidRDefault="000807CD">
            <w:pPr>
              <w:spacing w:before="40" w:after="40"/>
              <w:rPr>
                <w:noProof/>
                <w:szCs w:val="26"/>
              </w:rPr>
            </w:pPr>
            <w:r w:rsidRPr="00166E13">
              <w:rPr>
                <w:noProof/>
                <w:szCs w:val="26"/>
              </w:rPr>
              <w:t>- Đảm bảo cơ chế khóa phiên duyệt (Optimistic Locking) tránh tình trạng hai Biên tập viên cùng thao tác phê duyệt đồng thời một bài viết.</w:t>
            </w:r>
            <w:r w:rsidRPr="00166E13">
              <w:rPr>
                <w:noProof/>
                <w:szCs w:val="26"/>
              </w:rPr>
              <w:br/>
            </w:r>
            <w:r w:rsidRPr="00166E13">
              <w:rPr>
                <w:noProof/>
                <w:szCs w:val="26"/>
              </w:rPr>
              <w:lastRenderedPageBreak/>
              <w:t>- Tự động chuẩn hóa nội dung bài đăng Facebook (cắt ngắn đoạn sapo, chèn các hashtag nhận diện #CongDoanTDMU #TDMU và đính kèm link bài viết gốc).</w:t>
            </w:r>
          </w:p>
        </w:tc>
      </w:tr>
    </w:tbl>
    <w:p w14:paraId="1502AAF6" w14:textId="77777777" w:rsidR="005B35DE" w:rsidRPr="00971E10" w:rsidRDefault="005B35DE">
      <w:pPr>
        <w:rPr>
          <w:noProof/>
        </w:rPr>
      </w:pPr>
    </w:p>
    <w:p w14:paraId="2265497B" w14:textId="77777777" w:rsidR="005B35DE" w:rsidRPr="00971E10" w:rsidRDefault="000807CD" w:rsidP="00197B6A">
      <w:pPr>
        <w:pStyle w:val="m3"/>
      </w:pPr>
      <w:r w:rsidRPr="00971E10">
        <w:t xml:space="preserve"> </w:t>
      </w:r>
      <w:bookmarkStart w:id="106" w:name="_Toc240897714"/>
      <w:bookmarkStart w:id="107" w:name="_Toc242385455"/>
      <w:r w:rsidRPr="00971E10">
        <w:t>Use case Phong Trào &amp; Thi Đua 16 Tổ Công Đoàn</w:t>
      </w:r>
      <w:bookmarkEnd w:id="106"/>
      <w:bookmarkEnd w:id="107"/>
    </w:p>
    <w:p w14:paraId="22C0AA4F" w14:textId="77777777" w:rsidR="005B35DE" w:rsidRPr="00971E10" w:rsidRDefault="000807CD">
      <w:pPr>
        <w:spacing w:before="80" w:after="80"/>
        <w:jc w:val="center"/>
        <w:rPr>
          <w:noProof/>
        </w:rPr>
      </w:pPr>
      <w:r w:rsidRPr="00971E10">
        <w:rPr>
          <w:noProof/>
        </w:rPr>
        <w:drawing>
          <wp:inline distT="0" distB="0" distL="0" distR="0" wp14:anchorId="499A9265" wp14:editId="59F9158E">
            <wp:extent cx="5485130" cy="3688080"/>
            <wp:effectExtent l="0" t="0" r="1270" b="7620"/>
            <wp:docPr id="571735087" name="Picture 57173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seCase_ThiDua16To.png"/>
                    <pic:cNvPicPr/>
                  </pic:nvPicPr>
                  <pic:blipFill>
                    <a:blip r:embed="rId14"/>
                    <a:stretch>
                      <a:fillRect/>
                    </a:stretch>
                  </pic:blipFill>
                  <pic:spPr>
                    <a:xfrm>
                      <a:off x="0" y="0"/>
                      <a:ext cx="5492098" cy="3692765"/>
                    </a:xfrm>
                    <a:prstGeom prst="rect">
                      <a:avLst/>
                    </a:prstGeom>
                  </pic:spPr>
                </pic:pic>
              </a:graphicData>
            </a:graphic>
          </wp:inline>
        </w:drawing>
      </w:r>
    </w:p>
    <w:p w14:paraId="54525C22" w14:textId="77777777" w:rsidR="005B35DE" w:rsidRPr="00E16249" w:rsidRDefault="000807CD" w:rsidP="00E2136D">
      <w:pPr>
        <w:pStyle w:val="hinh1"/>
      </w:pPr>
      <w:bookmarkStart w:id="108" w:name="_Toc240897011"/>
      <w:bookmarkStart w:id="109" w:name="_Toc240898768"/>
      <w:bookmarkStart w:id="110" w:name="_Toc241488206"/>
      <w:bookmarkStart w:id="111" w:name="_Toc242385550"/>
      <w:r w:rsidRPr="00E16249">
        <w:t>Use case Phong Trào &amp; Thi Đua 16 Tổ Công Đoàn</w:t>
      </w:r>
      <w:bookmarkEnd w:id="108"/>
      <w:bookmarkEnd w:id="109"/>
      <w:bookmarkEnd w:id="110"/>
      <w:bookmarkEnd w:id="11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6AE19BD1" w14:textId="77777777">
        <w:trPr>
          <w:jc w:val="center"/>
        </w:trPr>
        <w:tc>
          <w:tcPr>
            <w:tcW w:w="2664" w:type="dxa"/>
            <w:tcMar>
              <w:top w:w="70" w:type="dxa"/>
              <w:left w:w="90" w:type="dxa"/>
              <w:bottom w:w="70" w:type="dxa"/>
              <w:right w:w="90" w:type="dxa"/>
            </w:tcMar>
            <w:vAlign w:val="center"/>
          </w:tcPr>
          <w:p w14:paraId="76A57078"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3D8AFEB" w14:textId="77777777" w:rsidR="005B35DE" w:rsidRPr="00166E13" w:rsidRDefault="000807CD">
            <w:pPr>
              <w:spacing w:before="40" w:after="40"/>
              <w:rPr>
                <w:noProof/>
                <w:szCs w:val="26"/>
              </w:rPr>
            </w:pPr>
            <w:r w:rsidRPr="00166E13">
              <w:rPr>
                <w:noProof/>
                <w:szCs w:val="26"/>
              </w:rPr>
              <w:t>Quản lý Thi đua 16 Tổ Công đoàn</w:t>
            </w:r>
          </w:p>
        </w:tc>
      </w:tr>
      <w:tr w:rsidR="005B35DE" w:rsidRPr="00166E13" w14:paraId="240449C3" w14:textId="77777777">
        <w:trPr>
          <w:jc w:val="center"/>
        </w:trPr>
        <w:tc>
          <w:tcPr>
            <w:tcW w:w="2664" w:type="dxa"/>
            <w:tcMar>
              <w:top w:w="70" w:type="dxa"/>
              <w:left w:w="90" w:type="dxa"/>
              <w:bottom w:w="70" w:type="dxa"/>
              <w:right w:w="90" w:type="dxa"/>
            </w:tcMar>
            <w:vAlign w:val="center"/>
          </w:tcPr>
          <w:p w14:paraId="6C238BC5"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AB605AB" w14:textId="77777777" w:rsidR="005B35DE" w:rsidRPr="00166E13" w:rsidRDefault="000807CD">
            <w:pPr>
              <w:spacing w:before="40" w:after="40"/>
              <w:rPr>
                <w:noProof/>
                <w:szCs w:val="26"/>
              </w:rPr>
            </w:pPr>
            <w:r w:rsidRPr="00166E13">
              <w:rPr>
                <w:noProof/>
                <w:szCs w:val="26"/>
              </w:rPr>
              <w:t>Tiếp nhận báo cáo hoạt động tháng từ 16 Tổ công đoàn trực thuộc, thẩm định minh chứng, chấm điểm thi đua và tự động xếp hạng công bố trên toàn trường.</w:t>
            </w:r>
          </w:p>
        </w:tc>
      </w:tr>
      <w:tr w:rsidR="005B35DE" w:rsidRPr="00166E13" w14:paraId="00CFDF2A" w14:textId="77777777">
        <w:trPr>
          <w:jc w:val="center"/>
        </w:trPr>
        <w:tc>
          <w:tcPr>
            <w:tcW w:w="2664" w:type="dxa"/>
            <w:tcMar>
              <w:top w:w="70" w:type="dxa"/>
              <w:left w:w="90" w:type="dxa"/>
              <w:bottom w:w="70" w:type="dxa"/>
              <w:right w:w="90" w:type="dxa"/>
            </w:tcMar>
            <w:vAlign w:val="center"/>
          </w:tcPr>
          <w:p w14:paraId="538E931B"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1FAE67C6" w14:textId="77777777" w:rsidR="005B35DE" w:rsidRPr="00166E13" w:rsidRDefault="000807CD">
            <w:pPr>
              <w:spacing w:before="40" w:after="40"/>
              <w:rPr>
                <w:noProof/>
                <w:szCs w:val="26"/>
              </w:rPr>
            </w:pPr>
            <w:r w:rsidRPr="00166E13">
              <w:rPr>
                <w:noProof/>
                <w:szCs w:val="26"/>
              </w:rPr>
              <w:t>Đại diện 16 Tổ Công đoàn, Biên tập viên (Ban Thi đua), Quản trị viên</w:t>
            </w:r>
          </w:p>
        </w:tc>
      </w:tr>
      <w:tr w:rsidR="005B35DE" w:rsidRPr="00166E13" w14:paraId="75A84342" w14:textId="77777777">
        <w:trPr>
          <w:jc w:val="center"/>
        </w:trPr>
        <w:tc>
          <w:tcPr>
            <w:tcW w:w="2664" w:type="dxa"/>
            <w:tcMar>
              <w:top w:w="70" w:type="dxa"/>
              <w:left w:w="90" w:type="dxa"/>
              <w:bottom w:w="70" w:type="dxa"/>
              <w:right w:w="90" w:type="dxa"/>
            </w:tcMar>
            <w:vAlign w:val="center"/>
          </w:tcPr>
          <w:p w14:paraId="41B105A1"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F31D43F" w14:textId="77777777" w:rsidR="005B35DE" w:rsidRPr="00166E13" w:rsidRDefault="000807CD">
            <w:pPr>
              <w:spacing w:before="40" w:after="40"/>
              <w:rPr>
                <w:noProof/>
                <w:szCs w:val="26"/>
              </w:rPr>
            </w:pPr>
            <w:r w:rsidRPr="00166E13">
              <w:rPr>
                <w:noProof/>
                <w:szCs w:val="26"/>
              </w:rPr>
              <w:t>Đại diện Tổ Công đoàn truy cập nộp báo cáo hoặc Ban Thi đua mở phiên chấm điểm tháng.</w:t>
            </w:r>
          </w:p>
        </w:tc>
      </w:tr>
      <w:tr w:rsidR="005B35DE" w:rsidRPr="00166E13" w14:paraId="42AD0615" w14:textId="77777777">
        <w:trPr>
          <w:jc w:val="center"/>
        </w:trPr>
        <w:tc>
          <w:tcPr>
            <w:tcW w:w="2664" w:type="dxa"/>
            <w:tcMar>
              <w:top w:w="70" w:type="dxa"/>
              <w:left w:w="90" w:type="dxa"/>
              <w:bottom w:w="70" w:type="dxa"/>
              <w:right w:w="90" w:type="dxa"/>
            </w:tcMar>
            <w:vAlign w:val="center"/>
          </w:tcPr>
          <w:p w14:paraId="53293B07"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FCA65B7" w14:textId="77777777" w:rsidR="005B35DE" w:rsidRPr="00166E13" w:rsidRDefault="000807CD">
            <w:pPr>
              <w:spacing w:before="40" w:after="40"/>
              <w:rPr>
                <w:noProof/>
                <w:szCs w:val="26"/>
              </w:rPr>
            </w:pPr>
            <w:r w:rsidRPr="00166E13">
              <w:rPr>
                <w:noProof/>
                <w:szCs w:val="26"/>
              </w:rPr>
              <w:t>Người dùng đã đăng nhập hệ thống và được gán đúng vai trò đại diện cho 1 trong 16 Tổ Công đoàn trực thuộc.</w:t>
            </w:r>
            <w:r w:rsidRPr="00166E13">
              <w:rPr>
                <w:noProof/>
                <w:szCs w:val="26"/>
              </w:rPr>
              <w:br/>
            </w:r>
            <w:r w:rsidRPr="00166E13">
              <w:rPr>
                <w:noProof/>
                <w:szCs w:val="26"/>
              </w:rPr>
              <w:lastRenderedPageBreak/>
              <w:t>Cổng nộp báo cáo thi đua tháng đang trong thời gian mở (trước ngày 25 hàng tháng).</w:t>
            </w:r>
          </w:p>
        </w:tc>
      </w:tr>
      <w:tr w:rsidR="005B35DE" w:rsidRPr="00166E13" w14:paraId="7F15D825" w14:textId="77777777">
        <w:trPr>
          <w:jc w:val="center"/>
        </w:trPr>
        <w:tc>
          <w:tcPr>
            <w:tcW w:w="2664" w:type="dxa"/>
            <w:tcMar>
              <w:top w:w="70" w:type="dxa"/>
              <w:left w:w="90" w:type="dxa"/>
              <w:bottom w:w="70" w:type="dxa"/>
              <w:right w:w="90" w:type="dxa"/>
            </w:tcMar>
            <w:vAlign w:val="center"/>
          </w:tcPr>
          <w:p w14:paraId="02CF1CFD" w14:textId="77777777" w:rsidR="005B35DE" w:rsidRPr="00166E13" w:rsidRDefault="000807CD">
            <w:pPr>
              <w:spacing w:before="40" w:after="40"/>
              <w:rPr>
                <w:noProof/>
                <w:szCs w:val="26"/>
              </w:rPr>
            </w:pPr>
            <w:r w:rsidRPr="00166E13">
              <w:rPr>
                <w:b/>
                <w:noProof/>
                <w:szCs w:val="26"/>
              </w:rPr>
              <w:lastRenderedPageBreak/>
              <w:t>6. Điều kiện sau</w:t>
            </w:r>
          </w:p>
        </w:tc>
        <w:tc>
          <w:tcPr>
            <w:tcW w:w="6264" w:type="dxa"/>
            <w:tcMar>
              <w:top w:w="70" w:type="dxa"/>
              <w:left w:w="100" w:type="dxa"/>
              <w:bottom w:w="70" w:type="dxa"/>
              <w:right w:w="100" w:type="dxa"/>
            </w:tcMar>
            <w:vAlign w:val="center"/>
          </w:tcPr>
          <w:p w14:paraId="5E97C2B7" w14:textId="77777777" w:rsidR="005B35DE" w:rsidRPr="00166E13" w:rsidRDefault="000807CD">
            <w:pPr>
              <w:spacing w:before="40" w:after="40"/>
              <w:rPr>
                <w:noProof/>
                <w:szCs w:val="26"/>
              </w:rPr>
            </w:pPr>
            <w:r w:rsidRPr="00166E13">
              <w:rPr>
                <w:noProof/>
                <w:szCs w:val="26"/>
              </w:rPr>
              <w:t>Báo cáo hoạt động và tệp minh chứng được lưu trữ an toàn; Bảng xếp hạng thi đua 16 Tổ được tính toán và công bố công khai.</w:t>
            </w:r>
          </w:p>
        </w:tc>
      </w:tr>
      <w:tr w:rsidR="005B35DE" w:rsidRPr="00166E13" w14:paraId="02AF89FD" w14:textId="77777777">
        <w:trPr>
          <w:jc w:val="center"/>
        </w:trPr>
        <w:tc>
          <w:tcPr>
            <w:tcW w:w="2664" w:type="dxa"/>
            <w:tcMar>
              <w:top w:w="70" w:type="dxa"/>
              <w:left w:w="90" w:type="dxa"/>
              <w:bottom w:w="70" w:type="dxa"/>
              <w:right w:w="90" w:type="dxa"/>
            </w:tcMar>
            <w:vAlign w:val="center"/>
          </w:tcPr>
          <w:p w14:paraId="04120958"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42FD18DC" w14:textId="77777777" w:rsidR="005B35DE" w:rsidRPr="00166E13" w:rsidRDefault="000807CD">
            <w:pPr>
              <w:spacing w:before="40" w:after="40"/>
              <w:rPr>
                <w:noProof/>
                <w:szCs w:val="26"/>
              </w:rPr>
            </w:pPr>
            <w:r w:rsidRPr="00166E13">
              <w:rPr>
                <w:noProof/>
                <w:szCs w:val="26"/>
              </w:rPr>
              <w:t>a. Đại diện Tổ Công đoàn truy cập phân hệ 'Thi đua 16 Tổ' -&gt; Chọn 'Nộp báo cáo tháng'.</w:t>
            </w:r>
            <w:r w:rsidRPr="00166E13">
              <w:rPr>
                <w:noProof/>
                <w:szCs w:val="26"/>
              </w:rPr>
              <w:br/>
              <w:t>b. Hệ thống tự động nhận diện Tổ công đoàn trực thuộc của tài khoản và hiển thị biểu mẫu các tiêu chí thi đua (số đoàn viên tham gia phong trào, hoạt động chăm lo đời sống, số lượng tin bài tuyên truyền).</w:t>
            </w:r>
            <w:r w:rsidRPr="00166E13">
              <w:rPr>
                <w:noProof/>
                <w:szCs w:val="26"/>
              </w:rPr>
              <w:br/>
              <w:t>c. Đại diện Tổ nhập số liệu tự đánh giá và tải lên các tệp minh chứng thực tế (hình ảnh hoạt động, biên bản sinh hoạt tổ định dạng PDF/ZIP).</w:t>
            </w:r>
            <w:r w:rsidRPr="00166E13">
              <w:rPr>
                <w:noProof/>
                <w:szCs w:val="26"/>
              </w:rPr>
              <w:br/>
              <w:t>d. Đại diện Tổ nhấn nút 'Nộp báo cáo chính thức'; Hệ thống ghi nhận trạng thái Đã nộp và khóa quyền chỉnh sửa.</w:t>
            </w:r>
            <w:r w:rsidRPr="00166E13">
              <w:rPr>
                <w:noProof/>
                <w:szCs w:val="26"/>
              </w:rPr>
              <w:br/>
              <w:t>e. Ban Thi đua mở giao diện thẩm định, kiểm tra đối soát từng tệp minh chứng và nhập điểm đánh giá chính thức cho từng tiêu chí.</w:t>
            </w:r>
            <w:r w:rsidRPr="00166E13">
              <w:rPr>
                <w:noProof/>
                <w:szCs w:val="26"/>
              </w:rPr>
              <w:br/>
              <w:t>f. Hệ thống tự động tổng hợp tổng điểm, xếp hạng thứ tự từ 1 đến 16 và công bố bảng xếp hạng thi đua tháng lên Cổng thông tin công cộng.</w:t>
            </w:r>
          </w:p>
        </w:tc>
      </w:tr>
      <w:tr w:rsidR="005B35DE" w:rsidRPr="00166E13" w14:paraId="40D94C05" w14:textId="77777777">
        <w:trPr>
          <w:jc w:val="center"/>
        </w:trPr>
        <w:tc>
          <w:tcPr>
            <w:tcW w:w="2664" w:type="dxa"/>
            <w:tcMar>
              <w:top w:w="70" w:type="dxa"/>
              <w:left w:w="90" w:type="dxa"/>
              <w:bottom w:w="70" w:type="dxa"/>
              <w:right w:w="90" w:type="dxa"/>
            </w:tcMar>
            <w:vAlign w:val="center"/>
          </w:tcPr>
          <w:p w14:paraId="234D6F20"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6CACEBA7" w14:textId="77777777" w:rsidR="005B35DE" w:rsidRPr="00166E13" w:rsidRDefault="000807CD">
            <w:pPr>
              <w:spacing w:before="40" w:after="40"/>
              <w:rPr>
                <w:noProof/>
                <w:szCs w:val="26"/>
              </w:rPr>
            </w:pPr>
            <w:r w:rsidRPr="00166E13">
              <w:rPr>
                <w:noProof/>
                <w:szCs w:val="26"/>
              </w:rPr>
              <w:t>Đại diện Tổ Công đoàn có thể nhấn 'Lưu tạm' để tiếp tục bổ sung hình ảnh, số liệu trước khi đến hạn nộp chính thức.</w:t>
            </w:r>
          </w:p>
        </w:tc>
      </w:tr>
      <w:tr w:rsidR="005B35DE" w:rsidRPr="00166E13" w14:paraId="47842EEF" w14:textId="77777777">
        <w:trPr>
          <w:jc w:val="center"/>
        </w:trPr>
        <w:tc>
          <w:tcPr>
            <w:tcW w:w="2664" w:type="dxa"/>
            <w:tcMar>
              <w:top w:w="70" w:type="dxa"/>
              <w:left w:w="90" w:type="dxa"/>
              <w:bottom w:w="70" w:type="dxa"/>
              <w:right w:w="90" w:type="dxa"/>
            </w:tcMar>
            <w:vAlign w:val="center"/>
          </w:tcPr>
          <w:p w14:paraId="6B463A73"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003D376E" w14:textId="77777777" w:rsidR="005B35DE" w:rsidRPr="00166E13" w:rsidRDefault="000807CD">
            <w:pPr>
              <w:spacing w:before="40" w:after="40"/>
              <w:rPr>
                <w:noProof/>
                <w:szCs w:val="26"/>
              </w:rPr>
            </w:pPr>
            <w:r w:rsidRPr="00166E13">
              <w:rPr>
                <w:noProof/>
                <w:szCs w:val="26"/>
              </w:rPr>
              <w:t>Nếu quá hạn chót nộp báo cáo quy định (sau 24h00 ngày 25 hàng tháng), hệ thống tự động khóa cổng nộp; Tổ công đoàn muốn nộp bổ sung phải gửi văn bản xin gia hạn tới Ban Chấp hành.</w:t>
            </w:r>
          </w:p>
        </w:tc>
      </w:tr>
      <w:tr w:rsidR="005B35DE" w:rsidRPr="00166E13" w14:paraId="7F44431F" w14:textId="77777777">
        <w:trPr>
          <w:jc w:val="center"/>
        </w:trPr>
        <w:tc>
          <w:tcPr>
            <w:tcW w:w="2664" w:type="dxa"/>
            <w:tcMar>
              <w:top w:w="70" w:type="dxa"/>
              <w:left w:w="90" w:type="dxa"/>
              <w:bottom w:w="70" w:type="dxa"/>
              <w:right w:w="90" w:type="dxa"/>
            </w:tcMar>
            <w:vAlign w:val="center"/>
          </w:tcPr>
          <w:p w14:paraId="3509549A"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41FF6EA3" w14:textId="77777777" w:rsidR="005B35DE" w:rsidRPr="00166E13" w:rsidRDefault="000807CD">
            <w:pPr>
              <w:spacing w:before="40" w:after="40"/>
              <w:rPr>
                <w:noProof/>
                <w:szCs w:val="26"/>
              </w:rPr>
            </w:pPr>
            <w:r w:rsidRPr="00166E13">
              <w:rPr>
                <w:noProof/>
                <w:szCs w:val="26"/>
              </w:rPr>
              <w:t>- Dữ liệu điểm thi đua được tính toán tự động theo thang điểm chuẩn, đảm bảo công bằng, khách quan và minh bạch giữa 16 Tổ Công đoàn.</w:t>
            </w:r>
            <w:r w:rsidRPr="00166E13">
              <w:rPr>
                <w:noProof/>
                <w:szCs w:val="26"/>
              </w:rPr>
              <w:br/>
              <w:t>- Cho phép xuất bảng xếp hạng và biên bản tổng kết thi đua định dạng Excel / PDF phục vụ Hội nghị giao ban tháng của Công đoàn trường.</w:t>
            </w:r>
          </w:p>
        </w:tc>
      </w:tr>
    </w:tbl>
    <w:p w14:paraId="78CFE947" w14:textId="77777777" w:rsidR="005B35DE" w:rsidRPr="00971E10" w:rsidRDefault="005B35DE">
      <w:pPr>
        <w:rPr>
          <w:noProof/>
        </w:rPr>
      </w:pPr>
    </w:p>
    <w:p w14:paraId="5B355415" w14:textId="77777777" w:rsidR="005B35DE" w:rsidRPr="00971E10" w:rsidRDefault="000807CD" w:rsidP="00197B6A">
      <w:pPr>
        <w:pStyle w:val="m3"/>
      </w:pPr>
      <w:bookmarkStart w:id="112" w:name="_Toc240897715"/>
      <w:bookmarkStart w:id="113" w:name="_Toc242385456"/>
      <w:r w:rsidRPr="00971E10">
        <w:t>Use case Tra Cứu Thông Tin &amp; Tương Tác</w:t>
      </w:r>
      <w:bookmarkEnd w:id="112"/>
      <w:bookmarkEnd w:id="113"/>
    </w:p>
    <w:p w14:paraId="27E79D3F" w14:textId="77777777" w:rsidR="005B35DE" w:rsidRPr="00971E10" w:rsidRDefault="000807CD">
      <w:pPr>
        <w:spacing w:before="80" w:after="80"/>
        <w:jc w:val="center"/>
        <w:rPr>
          <w:noProof/>
        </w:rPr>
      </w:pPr>
      <w:r w:rsidRPr="00971E10">
        <w:rPr>
          <w:noProof/>
        </w:rPr>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7B8837C6" w14:textId="77777777" w:rsidR="005B35DE" w:rsidRPr="00E16249" w:rsidRDefault="000807CD" w:rsidP="00E2136D">
      <w:pPr>
        <w:pStyle w:val="hinh1"/>
      </w:pPr>
      <w:bookmarkStart w:id="114" w:name="_Toc240897012"/>
      <w:bookmarkStart w:id="115" w:name="_Toc240898769"/>
      <w:bookmarkStart w:id="116" w:name="_Toc241488207"/>
      <w:bookmarkStart w:id="117" w:name="_Toc242385551"/>
      <w:r w:rsidRPr="00E16249">
        <w:t>Use case Tra Cứu Thông Tin &amp; Tương Tác</w:t>
      </w:r>
      <w:bookmarkEnd w:id="114"/>
      <w:bookmarkEnd w:id="115"/>
      <w:bookmarkEnd w:id="116"/>
      <w:bookmarkEnd w:id="1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2D603279" w14:textId="77777777">
        <w:trPr>
          <w:jc w:val="center"/>
        </w:trPr>
        <w:tc>
          <w:tcPr>
            <w:tcW w:w="2664" w:type="dxa"/>
            <w:tcMar>
              <w:top w:w="70" w:type="dxa"/>
              <w:left w:w="90" w:type="dxa"/>
              <w:bottom w:w="70" w:type="dxa"/>
              <w:right w:w="90" w:type="dxa"/>
            </w:tcMar>
            <w:vAlign w:val="center"/>
          </w:tcPr>
          <w:p w14:paraId="33D0A87B"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6DC52C5" w14:textId="77777777" w:rsidR="005B35DE" w:rsidRPr="00166E13" w:rsidRDefault="000807CD">
            <w:pPr>
              <w:spacing w:before="40" w:after="40"/>
              <w:rPr>
                <w:noProof/>
                <w:szCs w:val="26"/>
              </w:rPr>
            </w:pPr>
            <w:r w:rsidRPr="00166E13">
              <w:rPr>
                <w:noProof/>
                <w:szCs w:val="26"/>
              </w:rPr>
              <w:t>Tra cứu thông tin &amp; Tương tác đoàn viên</w:t>
            </w:r>
          </w:p>
        </w:tc>
      </w:tr>
      <w:tr w:rsidR="005B35DE" w:rsidRPr="00166E13" w14:paraId="6931332A" w14:textId="77777777">
        <w:trPr>
          <w:jc w:val="center"/>
        </w:trPr>
        <w:tc>
          <w:tcPr>
            <w:tcW w:w="2664" w:type="dxa"/>
            <w:tcMar>
              <w:top w:w="70" w:type="dxa"/>
              <w:left w:w="90" w:type="dxa"/>
              <w:bottom w:w="70" w:type="dxa"/>
              <w:right w:w="90" w:type="dxa"/>
            </w:tcMar>
            <w:vAlign w:val="center"/>
          </w:tcPr>
          <w:p w14:paraId="5E7D1CCE"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00C6E44E" w14:textId="77777777" w:rsidR="005B35DE" w:rsidRPr="00166E13" w:rsidRDefault="000807CD">
            <w:pPr>
              <w:spacing w:before="40" w:after="40"/>
              <w:rPr>
                <w:noProof/>
                <w:szCs w:val="26"/>
              </w:rPr>
            </w:pPr>
            <w:r w:rsidRPr="00166E13">
              <w:rPr>
                <w:noProof/>
                <w:szCs w:val="26"/>
              </w:rPr>
              <w:t>Đoàn viên, cán bộ giảng viên và độc giả tìm kiếm thông tin, xem tin tức theo chuyên mục, tương tác (Thích, Bình luận, Chia sẻ) và gửi phản ánh, tâm tư nguyện vọng.</w:t>
            </w:r>
          </w:p>
        </w:tc>
      </w:tr>
      <w:tr w:rsidR="005B35DE" w:rsidRPr="00166E13" w14:paraId="4D6A324E" w14:textId="77777777">
        <w:trPr>
          <w:jc w:val="center"/>
        </w:trPr>
        <w:tc>
          <w:tcPr>
            <w:tcW w:w="2664" w:type="dxa"/>
            <w:tcMar>
              <w:top w:w="70" w:type="dxa"/>
              <w:left w:w="90" w:type="dxa"/>
              <w:bottom w:w="70" w:type="dxa"/>
              <w:right w:w="90" w:type="dxa"/>
            </w:tcMar>
            <w:vAlign w:val="center"/>
          </w:tcPr>
          <w:p w14:paraId="1F84C042"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42D0556E" w14:textId="77777777" w:rsidR="005B35DE" w:rsidRPr="00166E13" w:rsidRDefault="000807CD">
            <w:pPr>
              <w:spacing w:before="40" w:after="40"/>
              <w:rPr>
                <w:noProof/>
                <w:szCs w:val="26"/>
              </w:rPr>
            </w:pPr>
            <w:r w:rsidRPr="00166E13">
              <w:rPr>
                <w:noProof/>
                <w:szCs w:val="26"/>
              </w:rPr>
              <w:t>Đoàn viên / Độc giả (Khách hàng)</w:t>
            </w:r>
          </w:p>
        </w:tc>
      </w:tr>
      <w:tr w:rsidR="005B35DE" w:rsidRPr="00166E13" w14:paraId="5524A983" w14:textId="77777777">
        <w:trPr>
          <w:jc w:val="center"/>
        </w:trPr>
        <w:tc>
          <w:tcPr>
            <w:tcW w:w="2664" w:type="dxa"/>
            <w:tcMar>
              <w:top w:w="70" w:type="dxa"/>
              <w:left w:w="90" w:type="dxa"/>
              <w:bottom w:w="70" w:type="dxa"/>
              <w:right w:w="90" w:type="dxa"/>
            </w:tcMar>
            <w:vAlign w:val="center"/>
          </w:tcPr>
          <w:p w14:paraId="7E18AFE7"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14211B65" w14:textId="77777777" w:rsidR="005B35DE" w:rsidRPr="00166E13" w:rsidRDefault="000807CD">
            <w:pPr>
              <w:spacing w:before="40" w:after="40"/>
              <w:rPr>
                <w:noProof/>
                <w:szCs w:val="26"/>
              </w:rPr>
            </w:pPr>
            <w:r w:rsidRPr="00166E13">
              <w:rPr>
                <w:noProof/>
                <w:szCs w:val="26"/>
              </w:rPr>
              <w:t>Người dùng truy cập vào Cổng thông tin điện tử Công đoàn TDMU.</w:t>
            </w:r>
          </w:p>
        </w:tc>
      </w:tr>
      <w:tr w:rsidR="005B35DE" w:rsidRPr="00166E13" w14:paraId="06A93947" w14:textId="77777777">
        <w:trPr>
          <w:jc w:val="center"/>
        </w:trPr>
        <w:tc>
          <w:tcPr>
            <w:tcW w:w="2664" w:type="dxa"/>
            <w:tcMar>
              <w:top w:w="70" w:type="dxa"/>
              <w:left w:w="90" w:type="dxa"/>
              <w:bottom w:w="70" w:type="dxa"/>
              <w:right w:w="90" w:type="dxa"/>
            </w:tcMar>
            <w:vAlign w:val="center"/>
          </w:tcPr>
          <w:p w14:paraId="7A87ECCA"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B93F84B" w14:textId="77777777" w:rsidR="005B35DE" w:rsidRPr="00166E13" w:rsidRDefault="000807CD">
            <w:pPr>
              <w:spacing w:before="40" w:after="40"/>
              <w:rPr>
                <w:noProof/>
                <w:szCs w:val="26"/>
              </w:rPr>
            </w:pPr>
            <w:r w:rsidRPr="00166E13">
              <w:rPr>
                <w:noProof/>
                <w:szCs w:val="26"/>
              </w:rPr>
              <w:t>Hệ thống Website hoạt động ổn định trên môi trường mạng Internet.</w:t>
            </w:r>
          </w:p>
        </w:tc>
      </w:tr>
      <w:tr w:rsidR="005B35DE" w:rsidRPr="00166E13" w14:paraId="3BF0F29B" w14:textId="77777777">
        <w:trPr>
          <w:jc w:val="center"/>
        </w:trPr>
        <w:tc>
          <w:tcPr>
            <w:tcW w:w="2664" w:type="dxa"/>
            <w:tcMar>
              <w:top w:w="70" w:type="dxa"/>
              <w:left w:w="90" w:type="dxa"/>
              <w:bottom w:w="70" w:type="dxa"/>
              <w:right w:w="90" w:type="dxa"/>
            </w:tcMar>
            <w:vAlign w:val="center"/>
          </w:tcPr>
          <w:p w14:paraId="25071F14"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D400448" w14:textId="77777777" w:rsidR="005B35DE" w:rsidRPr="00166E13" w:rsidRDefault="000807CD">
            <w:pPr>
              <w:spacing w:before="40" w:after="40"/>
              <w:rPr>
                <w:noProof/>
                <w:szCs w:val="26"/>
              </w:rPr>
            </w:pPr>
            <w:r w:rsidRPr="00166E13">
              <w:rPr>
                <w:noProof/>
                <w:szCs w:val="26"/>
              </w:rPr>
              <w:t>Người dùng tìm kiếm được thông tin cần thiết, gửi thành công tương tác hoặc ý kiến phản ánh tới Ban Chấp hành.</w:t>
            </w:r>
          </w:p>
        </w:tc>
      </w:tr>
      <w:tr w:rsidR="005B35DE" w:rsidRPr="00166E13" w14:paraId="2A0E9667" w14:textId="77777777">
        <w:trPr>
          <w:jc w:val="center"/>
        </w:trPr>
        <w:tc>
          <w:tcPr>
            <w:tcW w:w="2664" w:type="dxa"/>
            <w:tcMar>
              <w:top w:w="70" w:type="dxa"/>
              <w:left w:w="90" w:type="dxa"/>
              <w:bottom w:w="70" w:type="dxa"/>
              <w:right w:w="90" w:type="dxa"/>
            </w:tcMar>
            <w:vAlign w:val="center"/>
          </w:tcPr>
          <w:p w14:paraId="259803D8"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53D83FA6" w14:textId="77777777" w:rsidR="005B35DE" w:rsidRPr="00166E13" w:rsidRDefault="000807CD">
            <w:pPr>
              <w:spacing w:before="40" w:after="40"/>
              <w:rPr>
                <w:noProof/>
                <w:szCs w:val="26"/>
              </w:rPr>
            </w:pPr>
            <w:r w:rsidRPr="00166E13">
              <w:rPr>
                <w:noProof/>
                <w:szCs w:val="26"/>
              </w:rPr>
              <w:t>a. Người dùng truy cập trang chủ Cổng thông tin Công đoàn TDMU trên trình duyệt máy tính hoặc điện thoại.</w:t>
            </w:r>
            <w:r w:rsidRPr="00166E13">
              <w:rPr>
                <w:noProof/>
                <w:szCs w:val="26"/>
              </w:rPr>
              <w:br/>
              <w:t xml:space="preserve">b. Hệ thống hiển thị giao diện trang chủ gồm thanh tìm kiếm, tin tức nổi bật, slider phong trào và danh mục </w:t>
            </w:r>
            <w:r w:rsidRPr="00166E13">
              <w:rPr>
                <w:noProof/>
                <w:szCs w:val="26"/>
              </w:rPr>
              <w:lastRenderedPageBreak/>
              <w:t>chuyên mục tin tức.</w:t>
            </w:r>
            <w:r w:rsidRPr="00166E13">
              <w:rPr>
                <w:noProof/>
                <w:szCs w:val="26"/>
              </w:rPr>
              <w:br/>
              <w:t>c. Người dùng nhập từ khóa vào ô tìm kiếm hoặc bấm chọn chuyên mục quan tâm (Chế độ chính sách, Phong trào thi đua, Nữ công).</w:t>
            </w:r>
            <w:r w:rsidRPr="00166E13">
              <w:rPr>
                <w:noProof/>
                <w:szCs w:val="26"/>
              </w:rPr>
              <w:br/>
              <w:t>d. Hệ thống xử lý và trả về danh sách các bài viết phù hợp kèm ảnh thu nhỏ, tiêu đề và đoạn tóm tắt.</w:t>
            </w:r>
            <w:r w:rsidRPr="00166E13">
              <w:rPr>
                <w:noProof/>
                <w:szCs w:val="26"/>
              </w:rPr>
              <w:br/>
              <w:t>e. Người dùng bấm vào bài viết để xem toàn văn nội dung, album ảnh chất lượng cao và tải về các văn bản pháp quy đính kèm.</w:t>
            </w:r>
            <w:r w:rsidRPr="00166E13">
              <w:rPr>
                <w:noProof/>
                <w:szCs w:val="26"/>
              </w:rPr>
              <w:br/>
              <w:t>f. Người dùng bấm biểu tượng 'Thích' (Like), nhập bình luận đóng góp ý kiến hoặc bấm nút chia sẻ bài viết lên Facebook, Zalo cá nhân.</w:t>
            </w:r>
          </w:p>
        </w:tc>
      </w:tr>
      <w:tr w:rsidR="005B35DE" w:rsidRPr="00166E13" w14:paraId="2BE60313" w14:textId="77777777">
        <w:trPr>
          <w:jc w:val="center"/>
        </w:trPr>
        <w:tc>
          <w:tcPr>
            <w:tcW w:w="2664" w:type="dxa"/>
            <w:tcMar>
              <w:top w:w="70" w:type="dxa"/>
              <w:left w:w="90" w:type="dxa"/>
              <w:bottom w:w="70" w:type="dxa"/>
              <w:right w:w="90" w:type="dxa"/>
            </w:tcMar>
            <w:vAlign w:val="center"/>
          </w:tcPr>
          <w:p w14:paraId="0CACB1C2"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582C05C4" w14:textId="77777777" w:rsidR="005B35DE" w:rsidRPr="00166E13" w:rsidRDefault="000807CD">
            <w:pPr>
              <w:spacing w:before="40" w:after="40"/>
              <w:rPr>
                <w:noProof/>
                <w:szCs w:val="26"/>
              </w:rPr>
            </w:pPr>
            <w:r w:rsidRPr="00166E13">
              <w:rPr>
                <w:noProof/>
                <w:szCs w:val="26"/>
              </w:rPr>
              <w:t>Người dùng truy cập phân hệ 'Ý kiến đoàn viên' để điền form gửi phản ánh, kiến nghị về đời sống, cơ sở vật chất (có tùy chọn gửi ẩn danh).</w:t>
            </w:r>
          </w:p>
        </w:tc>
      </w:tr>
      <w:tr w:rsidR="005B35DE" w:rsidRPr="00166E13" w14:paraId="01DBE2F6" w14:textId="77777777">
        <w:trPr>
          <w:jc w:val="center"/>
        </w:trPr>
        <w:tc>
          <w:tcPr>
            <w:tcW w:w="2664" w:type="dxa"/>
            <w:tcMar>
              <w:top w:w="70" w:type="dxa"/>
              <w:left w:w="90" w:type="dxa"/>
              <w:bottom w:w="70" w:type="dxa"/>
              <w:right w:w="90" w:type="dxa"/>
            </w:tcMar>
            <w:vAlign w:val="center"/>
          </w:tcPr>
          <w:p w14:paraId="3210C5B2"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87D16AE" w14:textId="77777777" w:rsidR="005B35DE" w:rsidRPr="00166E13" w:rsidRDefault="000807CD">
            <w:pPr>
              <w:spacing w:before="40" w:after="40"/>
              <w:rPr>
                <w:noProof/>
                <w:szCs w:val="26"/>
              </w:rPr>
            </w:pPr>
            <w:r w:rsidRPr="00166E13">
              <w:rPr>
                <w:noProof/>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166E13" w14:paraId="22A03BF6" w14:textId="77777777">
        <w:trPr>
          <w:jc w:val="center"/>
        </w:trPr>
        <w:tc>
          <w:tcPr>
            <w:tcW w:w="2664" w:type="dxa"/>
            <w:tcMar>
              <w:top w:w="70" w:type="dxa"/>
              <w:left w:w="90" w:type="dxa"/>
              <w:bottom w:w="70" w:type="dxa"/>
              <w:right w:w="90" w:type="dxa"/>
            </w:tcMar>
            <w:vAlign w:val="center"/>
          </w:tcPr>
          <w:p w14:paraId="6B9EB15C"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420706E4" w14:textId="77777777" w:rsidR="005B35DE" w:rsidRPr="00166E13" w:rsidRDefault="000807CD">
            <w:pPr>
              <w:spacing w:before="40" w:after="40"/>
              <w:rPr>
                <w:noProof/>
                <w:szCs w:val="26"/>
              </w:rPr>
            </w:pPr>
            <w:r w:rsidRPr="00166E13">
              <w:rPr>
                <w:noProof/>
                <w:szCs w:val="26"/>
              </w:rPr>
              <w:t>- Tốc độ phản hồi tải trang dưới 2 giây, đảm bảo trải nghiệm mượt mà cho độc giả.</w:t>
            </w:r>
            <w:r w:rsidRPr="00166E13">
              <w:rPr>
                <w:noProof/>
                <w:szCs w:val="26"/>
              </w:rPr>
              <w:br/>
              <w:t>- Giao diện thân thiện, tương thích tối ưu trên tất cả các loại thiết bị di động (Responsive Web Design).</w:t>
            </w:r>
          </w:p>
        </w:tc>
      </w:tr>
    </w:tbl>
    <w:p w14:paraId="78290BC1" w14:textId="77777777" w:rsidR="005B35DE" w:rsidRPr="00971E10" w:rsidRDefault="005B35DE">
      <w:pPr>
        <w:rPr>
          <w:noProof/>
        </w:rPr>
      </w:pPr>
    </w:p>
    <w:p w14:paraId="59B4DE94" w14:textId="77777777" w:rsidR="005B35DE" w:rsidRPr="00971E10" w:rsidRDefault="000807CD" w:rsidP="00197B6A">
      <w:pPr>
        <w:pStyle w:val="m3"/>
      </w:pPr>
      <w:bookmarkStart w:id="118" w:name="_Toc240897716"/>
      <w:bookmarkStart w:id="119" w:name="_Toc242385457"/>
      <w:r w:rsidRPr="00971E10">
        <w:lastRenderedPageBreak/>
        <w:t>Use case Quản Trị Hệ Thống &amp; Người Dùng</w:t>
      </w:r>
      <w:bookmarkEnd w:id="118"/>
      <w:bookmarkEnd w:id="119"/>
    </w:p>
    <w:p w14:paraId="0ACBAA29" w14:textId="77777777" w:rsidR="005B35DE" w:rsidRPr="00971E10" w:rsidRDefault="000807CD">
      <w:pPr>
        <w:spacing w:before="80" w:after="80"/>
        <w:jc w:val="center"/>
        <w:rPr>
          <w:noProof/>
        </w:rPr>
      </w:pPr>
      <w:r w:rsidRPr="00971E10">
        <w:rPr>
          <w:noProof/>
        </w:rPr>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424BAAEE" w14:textId="77777777" w:rsidR="005B35DE" w:rsidRPr="00E16249" w:rsidRDefault="000807CD" w:rsidP="00E2136D">
      <w:pPr>
        <w:pStyle w:val="hinh1"/>
      </w:pPr>
      <w:bookmarkStart w:id="120" w:name="_Toc240897013"/>
      <w:bookmarkStart w:id="121" w:name="_Toc240898770"/>
      <w:bookmarkStart w:id="122" w:name="_Toc241488208"/>
      <w:bookmarkStart w:id="123" w:name="_Toc242385552"/>
      <w:r w:rsidRPr="00E16249">
        <w:t>Use case Quản Trị Hệ Thống &amp; Người Dùng</w:t>
      </w:r>
      <w:bookmarkEnd w:id="120"/>
      <w:bookmarkEnd w:id="121"/>
      <w:bookmarkEnd w:id="122"/>
      <w:bookmarkEnd w:id="1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3B6FB46B" w14:textId="77777777">
        <w:trPr>
          <w:jc w:val="center"/>
        </w:trPr>
        <w:tc>
          <w:tcPr>
            <w:tcW w:w="2664" w:type="dxa"/>
            <w:tcMar>
              <w:top w:w="70" w:type="dxa"/>
              <w:left w:w="90" w:type="dxa"/>
              <w:bottom w:w="70" w:type="dxa"/>
              <w:right w:w="90" w:type="dxa"/>
            </w:tcMar>
            <w:vAlign w:val="center"/>
          </w:tcPr>
          <w:p w14:paraId="6BE9439A"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ED34E4C" w14:textId="77777777" w:rsidR="005B35DE" w:rsidRPr="00166E13" w:rsidRDefault="000807CD">
            <w:pPr>
              <w:spacing w:before="40" w:after="40"/>
              <w:rPr>
                <w:noProof/>
                <w:szCs w:val="26"/>
              </w:rPr>
            </w:pPr>
            <w:r w:rsidRPr="00166E13">
              <w:rPr>
                <w:noProof/>
                <w:szCs w:val="26"/>
              </w:rPr>
              <w:t>Quản trị hệ thống &amp; Người dùng</w:t>
            </w:r>
          </w:p>
        </w:tc>
      </w:tr>
      <w:tr w:rsidR="005B35DE" w:rsidRPr="00166E13" w14:paraId="2FC637F5" w14:textId="77777777">
        <w:trPr>
          <w:jc w:val="center"/>
        </w:trPr>
        <w:tc>
          <w:tcPr>
            <w:tcW w:w="2664" w:type="dxa"/>
            <w:tcMar>
              <w:top w:w="70" w:type="dxa"/>
              <w:left w:w="90" w:type="dxa"/>
              <w:bottom w:w="70" w:type="dxa"/>
              <w:right w:w="90" w:type="dxa"/>
            </w:tcMar>
            <w:vAlign w:val="center"/>
          </w:tcPr>
          <w:p w14:paraId="47693B9F"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B2118EE" w14:textId="77777777" w:rsidR="005B35DE" w:rsidRPr="00166E13" w:rsidRDefault="000807CD">
            <w:pPr>
              <w:spacing w:before="40" w:after="40"/>
              <w:rPr>
                <w:noProof/>
                <w:szCs w:val="26"/>
              </w:rPr>
            </w:pPr>
            <w:r w:rsidRPr="00166E13">
              <w:rPr>
                <w:noProof/>
                <w:szCs w:val="26"/>
              </w:rPr>
              <w:t>Quản trị viên quản lý danh sách người dùng, phân quyền vai trò (RBAC), quản lý cơ cấu 16 Tổ công đoàn, cấu hình các khóa API hệ thống, sao lưu cơ sở dữ liệu và giám sát nhật ký kiểm toán.</w:t>
            </w:r>
          </w:p>
        </w:tc>
      </w:tr>
      <w:tr w:rsidR="005B35DE" w:rsidRPr="00166E13" w14:paraId="34556558" w14:textId="77777777">
        <w:trPr>
          <w:jc w:val="center"/>
        </w:trPr>
        <w:tc>
          <w:tcPr>
            <w:tcW w:w="2664" w:type="dxa"/>
            <w:tcMar>
              <w:top w:w="70" w:type="dxa"/>
              <w:left w:w="90" w:type="dxa"/>
              <w:bottom w:w="70" w:type="dxa"/>
              <w:right w:w="90" w:type="dxa"/>
            </w:tcMar>
            <w:vAlign w:val="center"/>
          </w:tcPr>
          <w:p w14:paraId="625D6F25"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357DC0AC" w14:textId="77777777" w:rsidR="005B35DE" w:rsidRPr="00166E13" w:rsidRDefault="000807CD">
            <w:pPr>
              <w:spacing w:before="40" w:after="40"/>
              <w:rPr>
                <w:noProof/>
                <w:szCs w:val="26"/>
              </w:rPr>
            </w:pPr>
            <w:r w:rsidRPr="00166E13">
              <w:rPr>
                <w:noProof/>
                <w:szCs w:val="26"/>
              </w:rPr>
              <w:t>Quản trị viên (Admin)</w:t>
            </w:r>
          </w:p>
        </w:tc>
      </w:tr>
      <w:tr w:rsidR="005B35DE" w:rsidRPr="00166E13" w14:paraId="347AF2CF" w14:textId="77777777">
        <w:trPr>
          <w:jc w:val="center"/>
        </w:trPr>
        <w:tc>
          <w:tcPr>
            <w:tcW w:w="2664" w:type="dxa"/>
            <w:tcMar>
              <w:top w:w="70" w:type="dxa"/>
              <w:left w:w="90" w:type="dxa"/>
              <w:bottom w:w="70" w:type="dxa"/>
              <w:right w:w="90" w:type="dxa"/>
            </w:tcMar>
            <w:vAlign w:val="center"/>
          </w:tcPr>
          <w:p w14:paraId="4B1DB929"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4E552BB7" w14:textId="77777777" w:rsidR="005B35DE" w:rsidRPr="00166E13" w:rsidRDefault="000807CD">
            <w:pPr>
              <w:spacing w:before="40" w:after="40"/>
              <w:rPr>
                <w:noProof/>
                <w:szCs w:val="26"/>
              </w:rPr>
            </w:pPr>
            <w:r w:rsidRPr="00166E13">
              <w:rPr>
                <w:noProof/>
                <w:szCs w:val="26"/>
              </w:rPr>
              <w:t>Quản trị viên đăng nhập và truy cập vào phân hệ Quản trị hệ thống.</w:t>
            </w:r>
          </w:p>
        </w:tc>
      </w:tr>
      <w:tr w:rsidR="005B35DE" w:rsidRPr="00166E13" w14:paraId="0BFA2AC7" w14:textId="77777777">
        <w:trPr>
          <w:jc w:val="center"/>
        </w:trPr>
        <w:tc>
          <w:tcPr>
            <w:tcW w:w="2664" w:type="dxa"/>
            <w:tcMar>
              <w:top w:w="70" w:type="dxa"/>
              <w:left w:w="90" w:type="dxa"/>
              <w:bottom w:w="70" w:type="dxa"/>
              <w:right w:w="90" w:type="dxa"/>
            </w:tcMar>
            <w:vAlign w:val="center"/>
          </w:tcPr>
          <w:p w14:paraId="6BC1B52E"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1509895" w14:textId="77777777" w:rsidR="005B35DE" w:rsidRPr="00166E13" w:rsidRDefault="000807CD">
            <w:pPr>
              <w:spacing w:before="40" w:after="40"/>
              <w:rPr>
                <w:noProof/>
                <w:szCs w:val="26"/>
              </w:rPr>
            </w:pPr>
            <w:r w:rsidRPr="00166E13">
              <w:rPr>
                <w:noProof/>
                <w:szCs w:val="26"/>
              </w:rPr>
              <w:t>Tài khoản đăng nhập sở hữu quyền Quản trị viên tối cao (System Administrator).</w:t>
            </w:r>
          </w:p>
        </w:tc>
      </w:tr>
      <w:tr w:rsidR="005B35DE" w:rsidRPr="00166E13" w14:paraId="315CB568" w14:textId="77777777">
        <w:trPr>
          <w:jc w:val="center"/>
        </w:trPr>
        <w:tc>
          <w:tcPr>
            <w:tcW w:w="2664" w:type="dxa"/>
            <w:tcMar>
              <w:top w:w="70" w:type="dxa"/>
              <w:left w:w="90" w:type="dxa"/>
              <w:bottom w:w="70" w:type="dxa"/>
              <w:right w:w="90" w:type="dxa"/>
            </w:tcMar>
            <w:vAlign w:val="center"/>
          </w:tcPr>
          <w:p w14:paraId="1747D2F0"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3973FA79" w14:textId="77777777" w:rsidR="005B35DE" w:rsidRPr="00166E13" w:rsidRDefault="000807CD">
            <w:pPr>
              <w:spacing w:before="40" w:after="40"/>
              <w:rPr>
                <w:noProof/>
                <w:szCs w:val="26"/>
              </w:rPr>
            </w:pPr>
            <w:r w:rsidRPr="00166E13">
              <w:rPr>
                <w:noProof/>
                <w:szCs w:val="26"/>
              </w:rPr>
              <w:t>Các thiết lập về người dùng, phân quyền hoặc cấu hình kỹ thuật được cập nhật thành công vào cơ sở dữ liệu.</w:t>
            </w:r>
          </w:p>
        </w:tc>
      </w:tr>
      <w:tr w:rsidR="005B35DE" w:rsidRPr="00166E13" w14:paraId="543D71A3" w14:textId="77777777">
        <w:trPr>
          <w:jc w:val="center"/>
        </w:trPr>
        <w:tc>
          <w:tcPr>
            <w:tcW w:w="2664" w:type="dxa"/>
            <w:tcMar>
              <w:top w:w="70" w:type="dxa"/>
              <w:left w:w="90" w:type="dxa"/>
              <w:bottom w:w="70" w:type="dxa"/>
              <w:right w:w="90" w:type="dxa"/>
            </w:tcMar>
            <w:vAlign w:val="center"/>
          </w:tcPr>
          <w:p w14:paraId="4CA836D7"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6C4CAAB2" w14:textId="77777777" w:rsidR="005B35DE" w:rsidRPr="00166E13" w:rsidRDefault="000807CD">
            <w:pPr>
              <w:spacing w:before="40" w:after="40"/>
              <w:rPr>
                <w:noProof/>
                <w:szCs w:val="26"/>
              </w:rPr>
            </w:pPr>
            <w:r w:rsidRPr="00166E13">
              <w:rPr>
                <w:noProof/>
                <w:szCs w:val="26"/>
              </w:rPr>
              <w:t>a. Quản trị viên truy cập mục Quản trị hệ thống trên thanh điều hướng.</w:t>
            </w:r>
            <w:r w:rsidRPr="00166E13">
              <w:rPr>
                <w:noProof/>
                <w:szCs w:val="26"/>
              </w:rPr>
              <w:br/>
              <w:t xml:space="preserve">b. Hệ thống hiển thị Dashboard thống kê kỹ thuật: Số lượng tài khoản, số bài viết, tỷ lệ sử dụng Token AI, dung </w:t>
            </w:r>
            <w:r w:rsidRPr="00166E13">
              <w:rPr>
                <w:noProof/>
                <w:szCs w:val="26"/>
              </w:rPr>
              <w:lastRenderedPageBreak/>
              <w:t>lượng lưu trữ CSDL.</w:t>
            </w:r>
            <w:r w:rsidRPr="00166E13">
              <w:rPr>
                <w:noProof/>
                <w:szCs w:val="26"/>
              </w:rPr>
              <w:br/>
              <w:t>c. Quản trị viên chọn 'Quản lý người dùng': Xem danh sách tài khoản, tạo tài khoản mới, cấp quyền vai trò (Admin, Editor, Contributor, Member) và chỉ định Tổ công đoàn trực thuộc.</w:t>
            </w:r>
            <w:r w:rsidRPr="00166E13">
              <w:rPr>
                <w:noProof/>
                <w:szCs w:val="26"/>
              </w:rPr>
              <w:br/>
              <w:t>d. Quản trị viên truy cập 'Cấu hình hệ thống' để thiết lập các tham số: Khóa API Google Gemini AI, định mức Token AI tháng cho từng vai trò, Meta Facebook Graph API, máy chủ Email SMTP.</w:t>
            </w:r>
            <w:r w:rsidRPr="00166E13">
              <w:rPr>
                <w:noProof/>
                <w:szCs w:val="26"/>
              </w:rPr>
              <w:br/>
              <w:t>e. Quản trị viên kích hoạt tính năng sao lưu dữ liệu toàn phần (Database Backup) định kỳ hoặc tải tệp sao lưu về máy tính an toàn.</w:t>
            </w:r>
            <w:r w:rsidRPr="00166E13">
              <w:rPr>
                <w:noProof/>
                <w:szCs w:val="26"/>
              </w:rPr>
              <w:br/>
              <w:t>f. Hệ thống ghi nhận mọi thao tác cấu hình vào Nhật ký kiểm toán (Audit Logs) để theo dõi và phòng ngừa các rủi ro bảo mật.</w:t>
            </w:r>
          </w:p>
        </w:tc>
      </w:tr>
      <w:tr w:rsidR="005B35DE" w:rsidRPr="00166E13" w14:paraId="3CFF6D70" w14:textId="77777777">
        <w:trPr>
          <w:jc w:val="center"/>
        </w:trPr>
        <w:tc>
          <w:tcPr>
            <w:tcW w:w="2664" w:type="dxa"/>
            <w:tcMar>
              <w:top w:w="70" w:type="dxa"/>
              <w:left w:w="90" w:type="dxa"/>
              <w:bottom w:w="70" w:type="dxa"/>
              <w:right w:w="90" w:type="dxa"/>
            </w:tcMar>
            <w:vAlign w:val="center"/>
          </w:tcPr>
          <w:p w14:paraId="543D6789"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52B9CD22" w14:textId="77777777" w:rsidR="005B35DE" w:rsidRPr="00166E13" w:rsidRDefault="000807CD">
            <w:pPr>
              <w:spacing w:before="40" w:after="40"/>
              <w:rPr>
                <w:noProof/>
                <w:szCs w:val="26"/>
              </w:rPr>
            </w:pPr>
            <w:r w:rsidRPr="00166E13">
              <w:rPr>
                <w:noProof/>
                <w:szCs w:val="26"/>
              </w:rPr>
              <w:t>Quản trị viên thực hiện thao tác khóa tài khoản đối với những cán bộ đã chuyển công tác hoặc vi phạm quy định bảo mật.</w:t>
            </w:r>
          </w:p>
        </w:tc>
      </w:tr>
      <w:tr w:rsidR="005B35DE" w:rsidRPr="00166E13" w14:paraId="1B3D01A5" w14:textId="77777777">
        <w:trPr>
          <w:jc w:val="center"/>
        </w:trPr>
        <w:tc>
          <w:tcPr>
            <w:tcW w:w="2664" w:type="dxa"/>
            <w:tcMar>
              <w:top w:w="70" w:type="dxa"/>
              <w:left w:w="90" w:type="dxa"/>
              <w:bottom w:w="70" w:type="dxa"/>
              <w:right w:w="90" w:type="dxa"/>
            </w:tcMar>
            <w:vAlign w:val="center"/>
          </w:tcPr>
          <w:p w14:paraId="2E164498"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27524C11" w14:textId="77777777" w:rsidR="005B35DE" w:rsidRPr="00166E13" w:rsidRDefault="000807CD">
            <w:pPr>
              <w:spacing w:before="40" w:after="40"/>
              <w:rPr>
                <w:noProof/>
                <w:szCs w:val="26"/>
              </w:rPr>
            </w:pPr>
            <w:r w:rsidRPr="00166E13">
              <w:rPr>
                <w:noProof/>
                <w:szCs w:val="26"/>
              </w:rPr>
              <w:t>Hệ thống áp dụng cơ chế tự bảo vệ: Ngăn chặn Quản trị viên tự xóa hoặc tự hạ quyền của chính tài khoản Super Admin duy nhất.</w:t>
            </w:r>
          </w:p>
        </w:tc>
      </w:tr>
      <w:tr w:rsidR="005B35DE" w:rsidRPr="00166E13" w14:paraId="50BFD4AA" w14:textId="77777777">
        <w:trPr>
          <w:jc w:val="center"/>
        </w:trPr>
        <w:tc>
          <w:tcPr>
            <w:tcW w:w="2664" w:type="dxa"/>
            <w:tcMar>
              <w:top w:w="70" w:type="dxa"/>
              <w:left w:w="90" w:type="dxa"/>
              <w:bottom w:w="70" w:type="dxa"/>
              <w:right w:w="90" w:type="dxa"/>
            </w:tcMar>
            <w:vAlign w:val="center"/>
          </w:tcPr>
          <w:p w14:paraId="0E74C5C6"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30D40490" w14:textId="77777777" w:rsidR="005B35DE" w:rsidRPr="00166E13" w:rsidRDefault="000807CD">
            <w:pPr>
              <w:spacing w:before="40" w:after="40"/>
              <w:rPr>
                <w:noProof/>
                <w:szCs w:val="26"/>
              </w:rPr>
            </w:pPr>
            <w:r w:rsidRPr="00166E13">
              <w:rPr>
                <w:noProof/>
                <w:szCs w:val="26"/>
              </w:rPr>
              <w:t>- Toàn bộ mật khẩu người dùng phải được mã hóa một chiều bằng thuật toán Bcrypt có độ an toàn cao.</w:t>
            </w:r>
            <w:r w:rsidRPr="00166E13">
              <w:rPr>
                <w:noProof/>
                <w:szCs w:val="26"/>
              </w:rPr>
              <w:br/>
              <w:t>- Kiểm soát truy cập chặt chẽ theo mô hình RBAC tại cả tầng giao diện (Frontend Guards) và tầng xử lý nghiệp vụ (Backend Middleware).</w:t>
            </w:r>
          </w:p>
        </w:tc>
      </w:tr>
    </w:tbl>
    <w:p w14:paraId="6A4E5B1E" w14:textId="77777777" w:rsidR="005B35DE" w:rsidRPr="00971E10" w:rsidRDefault="005B35DE">
      <w:pPr>
        <w:spacing w:after="280"/>
        <w:rPr>
          <w:noProof/>
        </w:rPr>
      </w:pPr>
    </w:p>
    <w:p w14:paraId="5B0A742D" w14:textId="77777777" w:rsidR="005B35DE" w:rsidRPr="00971E10" w:rsidRDefault="000807CD" w:rsidP="00197B6A">
      <w:pPr>
        <w:pStyle w:val="m2"/>
      </w:pPr>
      <w:bookmarkStart w:id="124" w:name="_Toc240897717"/>
      <w:bookmarkStart w:id="125" w:name="_Toc242385458"/>
      <w:r w:rsidRPr="00971E10">
        <w:t>Biểu đồ tuần tự (Sequence Diagram)</w:t>
      </w:r>
      <w:bookmarkEnd w:id="124"/>
      <w:bookmarkEnd w:id="125"/>
    </w:p>
    <w:p w14:paraId="3B17B9DD" w14:textId="77777777" w:rsidR="005B35DE" w:rsidRPr="00971E10" w:rsidRDefault="000807CD" w:rsidP="00D945E6">
      <w:pPr>
        <w:pStyle w:val="nd"/>
      </w:pPr>
      <w:r w:rsidRPr="00971E10">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1842331F" w14:textId="77777777" w:rsidR="005B35DE" w:rsidRPr="00971E10" w:rsidRDefault="000807CD" w:rsidP="00197B6A">
      <w:pPr>
        <w:pStyle w:val="m3"/>
      </w:pPr>
      <w:bookmarkStart w:id="126" w:name="_Toc240897718"/>
      <w:bookmarkStart w:id="127" w:name="_Toc242385459"/>
      <w:r w:rsidRPr="00971E10">
        <w:lastRenderedPageBreak/>
        <w:t>Sơ đồ tuần tự Đăng nhập hệ thống</w:t>
      </w:r>
      <w:bookmarkEnd w:id="126"/>
      <w:bookmarkEnd w:id="127"/>
    </w:p>
    <w:p w14:paraId="3EAFEBF4" w14:textId="77777777" w:rsidR="005B35DE" w:rsidRPr="00971E10" w:rsidRDefault="000807CD">
      <w:pPr>
        <w:spacing w:before="80" w:after="80"/>
        <w:jc w:val="center"/>
        <w:rPr>
          <w:noProof/>
        </w:rPr>
      </w:pPr>
      <w:r>
        <w:rPr>
          <w:noProof/>
        </w:rPr>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7DFBB240" w14:textId="77777777" w:rsidR="005B35DE" w:rsidRPr="00E16249" w:rsidRDefault="000807CD" w:rsidP="00E2136D">
      <w:pPr>
        <w:pStyle w:val="hinh1"/>
      </w:pPr>
      <w:bookmarkStart w:id="128" w:name="_Toc240897014"/>
      <w:bookmarkStart w:id="129" w:name="_Toc240898771"/>
      <w:bookmarkStart w:id="130" w:name="_Toc241488209"/>
      <w:bookmarkStart w:id="131" w:name="_Toc242385553"/>
      <w:r w:rsidRPr="00E16249">
        <w:t>Sơ đồ tuần tự Đăng nhập hệ thống</w:t>
      </w:r>
      <w:bookmarkEnd w:id="128"/>
      <w:bookmarkEnd w:id="129"/>
      <w:bookmarkEnd w:id="130"/>
      <w:bookmarkEnd w:id="131"/>
    </w:p>
    <w:p w14:paraId="3BF22D72" w14:textId="77777777" w:rsidR="005B35DE" w:rsidRPr="00166E13" w:rsidRDefault="000807CD" w:rsidP="00D945E6">
      <w:pPr>
        <w:pStyle w:val="nd"/>
      </w:pPr>
      <w:r w:rsidRPr="00166E13">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54C65357" w14:textId="77777777" w:rsidR="005B35DE" w:rsidRPr="00971E10" w:rsidRDefault="000807CD" w:rsidP="00197B6A">
      <w:pPr>
        <w:pStyle w:val="m3"/>
      </w:pPr>
      <w:bookmarkStart w:id="132" w:name="_Toc240897719"/>
      <w:bookmarkStart w:id="133" w:name="_Toc242385460"/>
      <w:r w:rsidRPr="00971E10">
        <w:lastRenderedPageBreak/>
        <w:t>Sơ đồ tuần tự Xuất bản bài viết tích hợp AI &amp; Facebook</w:t>
      </w:r>
      <w:bookmarkEnd w:id="132"/>
      <w:bookmarkEnd w:id="133"/>
    </w:p>
    <w:p w14:paraId="57782425" w14:textId="77777777" w:rsidR="005B35DE" w:rsidRPr="00971E10" w:rsidRDefault="000807CD">
      <w:pPr>
        <w:spacing w:before="80" w:after="80"/>
        <w:jc w:val="center"/>
        <w:rPr>
          <w:noProof/>
        </w:rPr>
      </w:pPr>
      <w:r>
        <w:rPr>
          <w:noProof/>
        </w:rPr>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370F7CBA" w14:textId="77777777" w:rsidR="005B35DE" w:rsidRPr="00E16249" w:rsidRDefault="000807CD" w:rsidP="00E2136D">
      <w:pPr>
        <w:pStyle w:val="hinh1"/>
      </w:pPr>
      <w:bookmarkStart w:id="134" w:name="_Toc240897015"/>
      <w:bookmarkStart w:id="135" w:name="_Toc240898772"/>
      <w:bookmarkStart w:id="136" w:name="_Toc241488210"/>
      <w:bookmarkStart w:id="137" w:name="_Toc242385554"/>
      <w:r w:rsidRPr="00E16249">
        <w:t>Sơ đồ tuần tự Xuất bản bài viết tích hợp AI &amp; Facebook</w:t>
      </w:r>
      <w:bookmarkEnd w:id="134"/>
      <w:bookmarkEnd w:id="135"/>
      <w:bookmarkEnd w:id="136"/>
      <w:bookmarkEnd w:id="137"/>
    </w:p>
    <w:p w14:paraId="6830CAE1" w14:textId="77777777" w:rsidR="005B35DE" w:rsidRPr="00166E13" w:rsidRDefault="000807CD" w:rsidP="00D945E6">
      <w:pPr>
        <w:pStyle w:val="nd"/>
      </w:pPr>
      <w:r w:rsidRPr="00166E13">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32E3F560" w14:textId="77777777" w:rsidR="005B35DE" w:rsidRPr="00971E10" w:rsidRDefault="000807CD" w:rsidP="00197B6A">
      <w:pPr>
        <w:pStyle w:val="m3"/>
      </w:pPr>
      <w:bookmarkStart w:id="138" w:name="_Toc240897720"/>
      <w:bookmarkStart w:id="139" w:name="_Toc242385461"/>
      <w:r w:rsidRPr="00971E10">
        <w:lastRenderedPageBreak/>
        <w:t>Sơ đồ tuần tự Nộp báo cáo &amp; Xếp hạng thi đua 16 Tổ</w:t>
      </w:r>
      <w:bookmarkEnd w:id="138"/>
      <w:bookmarkEnd w:id="139"/>
    </w:p>
    <w:p w14:paraId="6E494355" w14:textId="77777777" w:rsidR="005B35DE" w:rsidRPr="00971E10" w:rsidRDefault="000807CD">
      <w:pPr>
        <w:spacing w:before="80" w:after="80"/>
        <w:jc w:val="center"/>
        <w:rPr>
          <w:noProof/>
        </w:rPr>
      </w:pPr>
      <w:r>
        <w:rPr>
          <w:noProof/>
        </w:rPr>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0BA8FD75" w14:textId="77777777" w:rsidR="005B35DE" w:rsidRPr="00E16249" w:rsidRDefault="000807CD" w:rsidP="00E2136D">
      <w:pPr>
        <w:pStyle w:val="hinh1"/>
      </w:pPr>
      <w:bookmarkStart w:id="140" w:name="_Toc240897016"/>
      <w:bookmarkStart w:id="141" w:name="_Toc240898773"/>
      <w:bookmarkStart w:id="142" w:name="_Toc241488211"/>
      <w:bookmarkStart w:id="143" w:name="_Toc242385555"/>
      <w:r w:rsidRPr="00E16249">
        <w:t>Sơ đồ tuần tự Nộp báo cáo &amp; Xếp hạng thi đua 16 Tổ</w:t>
      </w:r>
      <w:bookmarkEnd w:id="140"/>
      <w:bookmarkEnd w:id="141"/>
      <w:bookmarkEnd w:id="142"/>
      <w:bookmarkEnd w:id="143"/>
    </w:p>
    <w:p w14:paraId="6D10226E" w14:textId="77777777" w:rsidR="005B35DE" w:rsidRPr="00166E13" w:rsidRDefault="000807CD" w:rsidP="00D945E6">
      <w:pPr>
        <w:pStyle w:val="nd"/>
      </w:pPr>
      <w:r w:rsidRPr="00166E13">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từ 1 đến 16 và xuất bản bảng xếp hạng thi đua công khai trên Cổng thông tin.</w:t>
      </w:r>
    </w:p>
    <w:p w14:paraId="1F05C741" w14:textId="77777777" w:rsidR="005B35DE" w:rsidRPr="00971E10" w:rsidRDefault="000807CD">
      <w:pPr>
        <w:rPr>
          <w:noProof/>
        </w:rPr>
      </w:pPr>
      <w:r w:rsidRPr="00971E10">
        <w:rPr>
          <w:noProof/>
        </w:rPr>
        <w:br w:type="page"/>
      </w:r>
    </w:p>
    <w:p w14:paraId="3BB9D4AB" w14:textId="77777777" w:rsidR="00A80E22" w:rsidRDefault="001A1504">
      <w:pPr>
        <w:pStyle w:val="m3"/>
      </w:pPr>
      <w:bookmarkStart w:id="144" w:name="_Toc242385462"/>
      <w:r>
        <w:lastRenderedPageBreak/>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t>Sơ đồ tuần tự Nộp đơn &amp; Phê duyệt trợ cấp khó khăn đoàn viên</w:t>
      </w:r>
      <w:bookmarkEnd w:id="144"/>
    </w:p>
    <w:p w14:paraId="6320659B" w14:textId="77777777" w:rsidR="00A80E22" w:rsidRDefault="00A80E22" w:rsidP="005C2F0B">
      <w:pPr>
        <w:jc w:val="center"/>
      </w:pPr>
    </w:p>
    <w:p w14:paraId="6CE6E211" w14:textId="77777777" w:rsidR="00A80E22" w:rsidRDefault="000E1BF3">
      <w:pPr>
        <w:pStyle w:val="hinh1"/>
      </w:pPr>
      <w:bookmarkStart w:id="145" w:name="_Toc242385556"/>
      <w:r>
        <w:t>Sơ đồ tuần tự Nộp đơn &amp; Phê duyệt trợ cấp khó khăn đoàn viên</w:t>
      </w:r>
      <w:bookmarkEnd w:id="145"/>
    </w:p>
    <w:p w14:paraId="707BA28E" w14:textId="77777777" w:rsidR="00D945E6" w:rsidRDefault="00D945E6"/>
    <w:p w14:paraId="52180F81" w14:textId="77777777" w:rsidR="00A80E22" w:rsidRDefault="000E1BF3">
      <w:r>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14:paraId="0017B3B0" w14:textId="77777777" w:rsidR="00A80E22" w:rsidRDefault="00A80E22"/>
    <w:p w14:paraId="28552907" w14:textId="77777777" w:rsidR="00A80E22" w:rsidRDefault="000E1BF3">
      <w:pPr>
        <w:pStyle w:val="m2"/>
      </w:pPr>
      <w:bookmarkStart w:id="146" w:name="_Toc242385463"/>
      <w:r>
        <w:t>Biểu đồ hoạt động (Activity Diagram)</w:t>
      </w:r>
      <w:bookmarkEnd w:id="146"/>
    </w:p>
    <w:p w14:paraId="6613ACF6" w14:textId="77777777" w:rsidR="00D945E6" w:rsidRDefault="00D945E6"/>
    <w:p w14:paraId="1BDF426B" w14:textId="77777777" w:rsidR="00A80E22" w:rsidRDefault="000E1BF3">
      <w:r>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14:paraId="5F03CFAC" w14:textId="77777777" w:rsidR="00A80E22" w:rsidRDefault="000E1BF3">
      <w:pPr>
        <w:pStyle w:val="m3"/>
      </w:pPr>
      <w:bookmarkStart w:id="147" w:name="_Toc242385464"/>
      <w:r>
        <w:lastRenderedPageBreak/>
        <w:t>Sơ đồ hoạt động Quy trình Đăng nhập và Phân quyền người dùng (RBAC)</w:t>
      </w:r>
      <w:bookmarkEnd w:id="147"/>
    </w:p>
    <w:p w14:paraId="3042DA4B" w14:textId="77777777" w:rsidR="00A80E22" w:rsidRDefault="001A1504">
      <w:pPr>
        <w:jc w:val="center"/>
      </w:pPr>
      <w:r>
        <w:rPr>
          <w:noProof/>
        </w:rPr>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0FBD3CCD" w14:textId="77777777" w:rsidR="00A80E22" w:rsidRDefault="000E1BF3">
      <w:pPr>
        <w:pStyle w:val="hinh1"/>
      </w:pPr>
      <w:bookmarkStart w:id="148" w:name="_Toc242385557"/>
      <w:r>
        <w:t>Sơ đồ hoạt động Quy trình Đăng nhập và Phân quyền người dùng (RBAC)</w:t>
      </w:r>
      <w:bookmarkEnd w:id="148"/>
    </w:p>
    <w:p w14:paraId="69D237DF" w14:textId="77777777" w:rsidR="00D945E6" w:rsidRDefault="00D945E6"/>
    <w:p w14:paraId="40B65714" w14:textId="77777777" w:rsidR="00A80E22" w:rsidRDefault="000E1BF3">
      <w:r>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16 Tổ) hoặc Đoàn viên độc giả (Cổng thông tin công cộng).</w:t>
      </w:r>
    </w:p>
    <w:p w14:paraId="2E3777C7" w14:textId="77777777" w:rsidR="00A80E22" w:rsidRDefault="000E1BF3">
      <w:pPr>
        <w:pStyle w:val="m3"/>
      </w:pPr>
      <w:bookmarkStart w:id="149" w:name="_Toc242385465"/>
      <w:r>
        <w:lastRenderedPageBreak/>
        <w:t>Sơ đồ hoạt động Quy trình Soạn thảo, Trợ lý AI hỗ trợ và Xuất bản đa kênh</w:t>
      </w:r>
      <w:bookmarkEnd w:id="149"/>
    </w:p>
    <w:p w14:paraId="20FADB25" w14:textId="77777777" w:rsidR="00A80E22" w:rsidRDefault="001A1504">
      <w:pPr>
        <w:jc w:val="center"/>
      </w:pPr>
      <w:r>
        <w:rPr>
          <w:noProof/>
        </w:rPr>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52B5E9B7" w14:textId="77777777" w:rsidR="00D945E6" w:rsidRDefault="000E1BF3" w:rsidP="0096424B">
      <w:pPr>
        <w:pStyle w:val="hinh1"/>
      </w:pPr>
      <w:bookmarkStart w:id="150" w:name="_Toc242385558"/>
      <w:r>
        <w:t>Sơ đồ hoạt động Quy trình Soạn thảo, Trợ lý AI hỗ trợ và Xuất bản đa kênh</w:t>
      </w:r>
      <w:bookmarkEnd w:id="150"/>
    </w:p>
    <w:p w14:paraId="27D3F211" w14:textId="77777777" w:rsidR="00A80E22" w:rsidRDefault="000E1BF3" w:rsidP="0096424B">
      <w:pPr>
        <w:pStyle w:val="nd"/>
      </w:pPr>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08FA2ED3" w14:textId="77777777" w:rsidR="00A80E22" w:rsidRDefault="000E1BF3">
      <w:pPr>
        <w:pStyle w:val="m3"/>
      </w:pPr>
      <w:bookmarkStart w:id="151" w:name="_Toc242385466"/>
      <w:r>
        <w:lastRenderedPageBreak/>
        <w:t>Sơ đồ hoạt động Quy trình Báo cáo hoạt động và Đánh giá thi đua 16 Tổ công đoàn</w:t>
      </w:r>
      <w:bookmarkEnd w:id="151"/>
    </w:p>
    <w:p w14:paraId="00E3146C" w14:textId="77777777" w:rsidR="00A80E22" w:rsidRDefault="001A1504">
      <w:pPr>
        <w:jc w:val="center"/>
      </w:pPr>
      <w:r>
        <w:rPr>
          <w:noProof/>
        </w:rPr>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22931674" w14:textId="5A46F107" w:rsidR="00D945E6" w:rsidRDefault="000E1BF3" w:rsidP="0096424B">
      <w:pPr>
        <w:pStyle w:val="hinh1"/>
      </w:pPr>
      <w:bookmarkStart w:id="152" w:name="_Toc242385559"/>
      <w:r>
        <w:t>Sơ đồ hoạt động Quy trình Báo cáo hoạt động và Đánh giá thi đua Tổ công đoàn</w:t>
      </w:r>
      <w:bookmarkEnd w:id="152"/>
    </w:p>
    <w:p w14:paraId="7FD121DA" w14:textId="11F770BD" w:rsidR="00A80E22" w:rsidRDefault="000E1BF3" w:rsidP="0096424B">
      <w:pPr>
        <w:pStyle w:val="nd"/>
      </w:pPr>
      <w:r>
        <w:t>Quy trình phân làn trách nhiệm rõ ràng giữa Đại diện Tổ Công đoàn và Ban Thi đua Công đoàn trường: Đại diện Tổ truy cập phân hệ thi đua, nhập số liệu hoạt động tháng, tự chấm điểm theo 5 tiêu chí thi đua và tải lên các tệp biên bản, ảnh minh chứng thực tế. Ban Thi đua tiếp nhận hồ sơ, đối soát từng minh chứng. Nếu minh chứng chưa đạt yêu cầu, Ban Thi đua gửi nhận xét yêu cầu Tổ công đoàn giải trình bổ sung. Khi hồ sơ hợp lệ, Ban Thi đua nhập điểm đánh giá chính thức và xác nhận phê duyệt. Hệ thống kích hoạt thuật toán tự động tính tổng điểm tích lũy lũy kế, sắp xếp thứ tự xếp hạng từ 1 đến 16 và xuất bản công khai Bảng xếp hạng thi đua (Leaderboard) trên toàn trường.</w:t>
      </w:r>
    </w:p>
    <w:p w14:paraId="150C9901" w14:textId="77777777" w:rsidR="00A80E22" w:rsidRDefault="000E1BF3">
      <w:pPr>
        <w:pStyle w:val="m3"/>
      </w:pPr>
      <w:bookmarkStart w:id="153" w:name="_Toc242385467"/>
      <w:r>
        <w:lastRenderedPageBreak/>
        <w:t>Sơ đồ hoạt động Quy trình Nộp đơn và Xét duyệt trợ cấp khó khăn đoàn viên</w:t>
      </w:r>
      <w:bookmarkEnd w:id="153"/>
    </w:p>
    <w:p w14:paraId="1F566D58" w14:textId="77777777" w:rsidR="00A80E22" w:rsidRDefault="001A1504">
      <w:pPr>
        <w:jc w:val="center"/>
      </w:pPr>
      <w:r>
        <w:rPr>
          <w:noProof/>
        </w:rPr>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51AD825D" w14:textId="77777777" w:rsidR="00D945E6" w:rsidRDefault="000E1BF3" w:rsidP="0096424B">
      <w:pPr>
        <w:pStyle w:val="hinh1"/>
      </w:pPr>
      <w:bookmarkStart w:id="154" w:name="_Toc242385560"/>
      <w:r>
        <w:t>Sơ đồ hoạt động Quy trình Nộp đơn và Xét duyệt trợ cấp khó khăn đoàn viên</w:t>
      </w:r>
      <w:bookmarkEnd w:id="154"/>
    </w:p>
    <w:p w14:paraId="086F08DF" w14:textId="77777777" w:rsidR="00A80E22" w:rsidRDefault="000E1BF3" w:rsidP="0096424B">
      <w:pPr>
        <w:pStyle w:val="nd"/>
      </w:pPr>
      <w:r>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14:paraId="26B419BF" w14:textId="77777777" w:rsidR="00A80E22" w:rsidRDefault="00A80E22"/>
    <w:p w14:paraId="664C79D8" w14:textId="77777777" w:rsidR="005B35DE" w:rsidRPr="00971E10" w:rsidRDefault="000807CD" w:rsidP="00971E10">
      <w:pPr>
        <w:pStyle w:val="m1a"/>
      </w:pPr>
      <w:bookmarkStart w:id="155" w:name="_Toc240897721"/>
      <w:bookmarkStart w:id="156" w:name="_Toc242385468"/>
      <w:r w:rsidRPr="00971E10">
        <w:lastRenderedPageBreak/>
        <w:t>CƠ SỞ DỮ LIỆU</w:t>
      </w:r>
      <w:bookmarkEnd w:id="155"/>
      <w:bookmarkEnd w:id="156"/>
    </w:p>
    <w:p w14:paraId="1EEB3BEC" w14:textId="77777777" w:rsidR="005B35DE" w:rsidRPr="00971E10" w:rsidRDefault="000807CD" w:rsidP="00971E10">
      <w:pPr>
        <w:pStyle w:val="m2"/>
      </w:pPr>
      <w:bookmarkStart w:id="157" w:name="_Toc240897722"/>
      <w:bookmarkStart w:id="158" w:name="_Toc242385469"/>
      <w:r w:rsidRPr="00971E10">
        <w:t>Sơ đồ quan hệ trong cơ sở dữ liệu</w:t>
      </w:r>
      <w:bookmarkEnd w:id="157"/>
      <w:bookmarkEnd w:id="158"/>
    </w:p>
    <w:p w14:paraId="41668827" w14:textId="77777777" w:rsidR="005B35DE" w:rsidRPr="00971E10" w:rsidRDefault="00166E13">
      <w:pPr>
        <w:spacing w:before="120" w:after="120"/>
        <w:jc w:val="center"/>
        <w:rPr>
          <w:noProof/>
        </w:rPr>
      </w:pPr>
      <w:r w:rsidRPr="00166E13">
        <w:rPr>
          <w:noProof/>
        </w:rPr>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5"/>
                    <a:stretch>
                      <a:fillRect/>
                    </a:stretch>
                  </pic:blipFill>
                  <pic:spPr>
                    <a:xfrm>
                      <a:off x="0" y="0"/>
                      <a:ext cx="5761990" cy="4457700"/>
                    </a:xfrm>
                    <a:prstGeom prst="rect">
                      <a:avLst/>
                    </a:prstGeom>
                  </pic:spPr>
                </pic:pic>
              </a:graphicData>
            </a:graphic>
          </wp:inline>
        </w:drawing>
      </w:r>
    </w:p>
    <w:p w14:paraId="15821B95" w14:textId="77777777" w:rsidR="005B35DE" w:rsidRPr="00E16249" w:rsidRDefault="00971E10" w:rsidP="00E2136D">
      <w:pPr>
        <w:pStyle w:val="hinh1"/>
      </w:pPr>
      <w:bookmarkStart w:id="159" w:name="_Toc240897017"/>
      <w:bookmarkStart w:id="160" w:name="_Toc240898774"/>
      <w:bookmarkStart w:id="161" w:name="_Toc241488212"/>
      <w:bookmarkStart w:id="162" w:name="_Toc242385561"/>
      <w:r w:rsidRPr="00E16249">
        <w:t>Sơ đồ quan hệ trong cơ sở dữ liệu</w:t>
      </w:r>
      <w:bookmarkEnd w:id="159"/>
      <w:bookmarkEnd w:id="160"/>
      <w:bookmarkEnd w:id="161"/>
      <w:bookmarkEnd w:id="162"/>
    </w:p>
    <w:p w14:paraId="3B68EDAF" w14:textId="77777777" w:rsidR="005B35DE" w:rsidRPr="00971E10" w:rsidRDefault="000807CD" w:rsidP="00971E10">
      <w:pPr>
        <w:pStyle w:val="m2"/>
      </w:pPr>
      <w:bookmarkStart w:id="163" w:name="_Toc240897723"/>
      <w:bookmarkStart w:id="164" w:name="_Toc242385470"/>
      <w:r w:rsidRPr="00971E10">
        <w:t>Mô tả bảng</w:t>
      </w:r>
      <w:bookmarkEnd w:id="163"/>
      <w:bookmarkEnd w:id="164"/>
    </w:p>
    <w:p w14:paraId="43732226" w14:textId="77777777" w:rsidR="005B35DE" w:rsidRPr="00971E10" w:rsidRDefault="000807CD" w:rsidP="00E2136D">
      <w:pPr>
        <w:pStyle w:val="bang1"/>
      </w:pPr>
      <w:bookmarkStart w:id="165" w:name="_Toc240898836"/>
      <w:bookmarkStart w:id="166" w:name="_Toc242385604"/>
      <w:r w:rsidRPr="00971E10">
        <w:t>Bảng ORGANIZATIONS</w:t>
      </w:r>
      <w:bookmarkEnd w:id="165"/>
      <w:bookmarkEnd w:id="16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EEC1D1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F1E1E6"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740315"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A6FDE4"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66F5B0" w14:textId="77777777" w:rsidR="005B35DE" w:rsidRPr="00166E13" w:rsidRDefault="000807CD">
            <w:pPr>
              <w:jc w:val="center"/>
              <w:rPr>
                <w:noProof/>
                <w:szCs w:val="26"/>
              </w:rPr>
            </w:pPr>
            <w:r w:rsidRPr="00166E13">
              <w:rPr>
                <w:b/>
                <w:noProof/>
                <w:szCs w:val="26"/>
              </w:rPr>
              <w:t>DESCRIPTION</w:t>
            </w:r>
          </w:p>
        </w:tc>
      </w:tr>
      <w:tr w:rsidR="005B35DE" w:rsidRPr="00166E13" w14:paraId="18BD7C9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5692F"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40D16B"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EC93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694D0B" w14:textId="77777777" w:rsidR="005B35DE" w:rsidRPr="00166E13" w:rsidRDefault="000807CD">
            <w:pPr>
              <w:rPr>
                <w:noProof/>
                <w:szCs w:val="26"/>
              </w:rPr>
            </w:pPr>
            <w:r w:rsidRPr="00166E13">
              <w:rPr>
                <w:noProof/>
                <w:szCs w:val="26"/>
              </w:rPr>
              <w:t>Mã tổ chức (Khóa chính, tự tăng)</w:t>
            </w:r>
          </w:p>
        </w:tc>
      </w:tr>
      <w:tr w:rsidR="005B35DE" w:rsidRPr="00166E13" w14:paraId="04EF0C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6134F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39196F" w14:textId="77777777" w:rsidR="005B35DE" w:rsidRPr="00166E13" w:rsidRDefault="000807CD">
            <w:pPr>
              <w:rPr>
                <w:noProof/>
                <w:szCs w:val="26"/>
              </w:rPr>
            </w:pPr>
            <w:r w:rsidRPr="00166E13">
              <w:rPr>
                <w:noProof/>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9171EC"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CC1FDB" w14:textId="77777777" w:rsidR="005B35DE" w:rsidRPr="00166E13" w:rsidRDefault="000807CD">
            <w:pPr>
              <w:rPr>
                <w:noProof/>
                <w:szCs w:val="26"/>
              </w:rPr>
            </w:pPr>
            <w:r w:rsidRPr="00166E13">
              <w:rPr>
                <w:noProof/>
                <w:szCs w:val="26"/>
              </w:rPr>
              <w:t>Tên Ban chuyên môn / Cơ cấu tổ chức cấp Trường</w:t>
            </w:r>
          </w:p>
        </w:tc>
      </w:tr>
      <w:tr w:rsidR="005B35DE" w:rsidRPr="00166E13" w14:paraId="3D245EE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D3CDD"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D4E71E" w14:textId="77777777" w:rsidR="005B35DE" w:rsidRPr="00166E13" w:rsidRDefault="000807CD">
            <w:pPr>
              <w:rPr>
                <w:noProof/>
                <w:szCs w:val="26"/>
              </w:rPr>
            </w:pPr>
            <w:r w:rsidRPr="00166E13">
              <w:rPr>
                <w:noProof/>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B334E8"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154F0" w14:textId="77777777" w:rsidR="005B35DE" w:rsidRPr="00166E13" w:rsidRDefault="000807CD">
            <w:pPr>
              <w:rPr>
                <w:noProof/>
                <w:szCs w:val="26"/>
              </w:rPr>
            </w:pPr>
            <w:r w:rsidRPr="00166E13">
              <w:rPr>
                <w:noProof/>
                <w:szCs w:val="26"/>
              </w:rPr>
              <w:t>Nhiệm kỳ hoạt động (Mặc định: 'Nhiệm kỳ 2023 - 2028')</w:t>
            </w:r>
          </w:p>
        </w:tc>
      </w:tr>
      <w:tr w:rsidR="005B35DE" w:rsidRPr="00166E13" w14:paraId="0CEC50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5A2E2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913F1" w14:textId="77777777" w:rsidR="005B35DE" w:rsidRPr="00166E13" w:rsidRDefault="000807CD">
            <w:pPr>
              <w:rPr>
                <w:noProof/>
                <w:szCs w:val="26"/>
              </w:rPr>
            </w:pPr>
            <w:r w:rsidRPr="00166E13">
              <w:rPr>
                <w:noProof/>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EB782"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82971E" w14:textId="77777777" w:rsidR="005B35DE" w:rsidRPr="00166E13" w:rsidRDefault="000807CD">
            <w:pPr>
              <w:rPr>
                <w:noProof/>
                <w:szCs w:val="26"/>
              </w:rPr>
            </w:pPr>
            <w:r w:rsidRPr="00166E13">
              <w:rPr>
                <w:noProof/>
                <w:szCs w:val="26"/>
              </w:rPr>
              <w:t>Mô tả chức năng, nhiệm vụ và quyền hạn của Ban</w:t>
            </w:r>
          </w:p>
        </w:tc>
      </w:tr>
      <w:tr w:rsidR="005B35DE" w:rsidRPr="00166E13" w14:paraId="20E1B4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CB1A51" w14:textId="77777777" w:rsidR="005B35DE" w:rsidRPr="00166E13" w:rsidRDefault="000807CD">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BD79D4" w14:textId="77777777" w:rsidR="005B35DE" w:rsidRPr="00166E13" w:rsidRDefault="000807CD">
            <w:pPr>
              <w:rPr>
                <w:noProof/>
                <w:szCs w:val="26"/>
              </w:rPr>
            </w:pPr>
            <w:r w:rsidRPr="00166E13">
              <w:rPr>
                <w:noProof/>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F7A32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3A6FDA" w14:textId="77777777" w:rsidR="005B35DE" w:rsidRPr="00166E13" w:rsidRDefault="000807CD">
            <w:pPr>
              <w:rPr>
                <w:noProof/>
                <w:szCs w:val="26"/>
              </w:rPr>
            </w:pPr>
            <w:r w:rsidRPr="00166E13">
              <w:rPr>
                <w:noProof/>
                <w:szCs w:val="26"/>
              </w:rPr>
              <w:t>Thứ tự sắp xếp hiển thị trên sơ đồ tổ chức</w:t>
            </w:r>
          </w:p>
        </w:tc>
      </w:tr>
      <w:tr w:rsidR="005B35DE" w:rsidRPr="00166E13" w14:paraId="2DBFF5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D73740"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F3911"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ECF81A"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F6B664" w14:textId="77777777" w:rsidR="005B35DE" w:rsidRPr="00166E13" w:rsidRDefault="000807CD">
            <w:pPr>
              <w:rPr>
                <w:noProof/>
                <w:szCs w:val="26"/>
              </w:rPr>
            </w:pPr>
            <w:r w:rsidRPr="00166E13">
              <w:rPr>
                <w:noProof/>
                <w:szCs w:val="26"/>
              </w:rPr>
              <w:t>Trạng thái hoạt động (1: Hoạt động, 0: Khóa)</w:t>
            </w:r>
          </w:p>
        </w:tc>
      </w:tr>
      <w:tr w:rsidR="005B35DE" w:rsidRPr="00166E13" w14:paraId="5930DA9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BE43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7DEF03"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471D4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C23A8" w14:textId="77777777" w:rsidR="005B35DE" w:rsidRPr="00166E13" w:rsidRDefault="000807CD">
            <w:pPr>
              <w:rPr>
                <w:noProof/>
                <w:szCs w:val="26"/>
              </w:rPr>
            </w:pPr>
            <w:r w:rsidRPr="00166E13">
              <w:rPr>
                <w:noProof/>
                <w:szCs w:val="26"/>
              </w:rPr>
              <w:t>Thời điểm tạo bản ghi trong hệ thống</w:t>
            </w:r>
          </w:p>
        </w:tc>
      </w:tr>
    </w:tbl>
    <w:p w14:paraId="423DD44D" w14:textId="77777777" w:rsidR="005B35DE" w:rsidRPr="00971E10" w:rsidRDefault="005B35DE" w:rsidP="00E16249">
      <w:pPr>
        <w:rPr>
          <w:noProof/>
        </w:rPr>
      </w:pPr>
    </w:p>
    <w:p w14:paraId="59066FD4" w14:textId="77777777" w:rsidR="005B35DE" w:rsidRPr="00971E10" w:rsidRDefault="000807CD" w:rsidP="00E2136D">
      <w:pPr>
        <w:pStyle w:val="bang1"/>
      </w:pPr>
      <w:bookmarkStart w:id="167" w:name="_Toc240898837"/>
      <w:bookmarkStart w:id="168" w:name="_Toc242385605"/>
      <w:r w:rsidRPr="00971E10">
        <w:t>Bảng UNION_BRANCHES</w:t>
      </w:r>
      <w:bookmarkEnd w:id="167"/>
      <w:bookmarkEnd w:id="16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EA4C78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FCFA65"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1EE17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BD485C"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8DC3FF" w14:textId="77777777" w:rsidR="005B35DE" w:rsidRPr="00166E13" w:rsidRDefault="000807CD">
            <w:pPr>
              <w:jc w:val="center"/>
              <w:rPr>
                <w:noProof/>
                <w:szCs w:val="26"/>
              </w:rPr>
            </w:pPr>
            <w:r w:rsidRPr="00166E13">
              <w:rPr>
                <w:b/>
                <w:noProof/>
                <w:szCs w:val="26"/>
              </w:rPr>
              <w:t>DESCRIPTION</w:t>
            </w:r>
          </w:p>
        </w:tc>
      </w:tr>
      <w:tr w:rsidR="005B35DE" w:rsidRPr="00166E13" w14:paraId="2AC482C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887C16"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0D283E"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D9A9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0FC1C" w14:textId="77777777" w:rsidR="005B35DE" w:rsidRPr="00166E13" w:rsidRDefault="000807CD">
            <w:pPr>
              <w:rPr>
                <w:noProof/>
                <w:szCs w:val="26"/>
              </w:rPr>
            </w:pPr>
            <w:r w:rsidRPr="00166E13">
              <w:rPr>
                <w:noProof/>
                <w:szCs w:val="26"/>
              </w:rPr>
              <w:t>Mã tổ công đoàn (Khóa chính, tự tăng)</w:t>
            </w:r>
          </w:p>
        </w:tc>
      </w:tr>
      <w:tr w:rsidR="005B35DE" w:rsidRPr="00166E13" w14:paraId="60FCED4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DB015C"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D00F2D" w14:textId="77777777" w:rsidR="005B35DE" w:rsidRPr="00166E13" w:rsidRDefault="000807CD">
            <w:pPr>
              <w:rPr>
                <w:noProof/>
                <w:szCs w:val="26"/>
              </w:rPr>
            </w:pPr>
            <w:r w:rsidRPr="00166E13">
              <w:rPr>
                <w:noProof/>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2E248"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F88B9" w14:textId="77777777" w:rsidR="005B35DE" w:rsidRPr="00166E13" w:rsidRDefault="000807CD">
            <w:pPr>
              <w:rPr>
                <w:noProof/>
                <w:szCs w:val="26"/>
              </w:rPr>
            </w:pPr>
            <w:r w:rsidRPr="00166E13">
              <w:rPr>
                <w:noProof/>
                <w:szCs w:val="26"/>
              </w:rPr>
              <w:t>Mã định danh duy nhất (VD: TCD-CNTT, TCD-KT)</w:t>
            </w:r>
          </w:p>
        </w:tc>
      </w:tr>
      <w:tr w:rsidR="005B35DE" w:rsidRPr="00166E13" w14:paraId="149518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26E4D3"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5696B" w14:textId="77777777" w:rsidR="005B35DE" w:rsidRPr="00166E13" w:rsidRDefault="000807CD">
            <w:pPr>
              <w:rPr>
                <w:noProof/>
                <w:szCs w:val="26"/>
              </w:rPr>
            </w:pPr>
            <w:r w:rsidRPr="00166E13">
              <w:rPr>
                <w:noProof/>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49DD86"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C44B99" w14:textId="77777777" w:rsidR="005B35DE" w:rsidRPr="00166E13" w:rsidRDefault="000807CD">
            <w:pPr>
              <w:rPr>
                <w:noProof/>
                <w:szCs w:val="26"/>
              </w:rPr>
            </w:pPr>
            <w:r w:rsidRPr="00166E13">
              <w:rPr>
                <w:noProof/>
                <w:szCs w:val="26"/>
              </w:rPr>
              <w:t>Tên đầy đủ của Tổ công đoàn cơ sở bộ phận</w:t>
            </w:r>
          </w:p>
        </w:tc>
      </w:tr>
      <w:tr w:rsidR="005B35DE" w:rsidRPr="00166E13" w14:paraId="0550F0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D60FDE"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2B996E" w14:textId="77777777" w:rsidR="005B35DE" w:rsidRPr="00166E13" w:rsidRDefault="000807CD">
            <w:pPr>
              <w:rPr>
                <w:noProof/>
                <w:szCs w:val="26"/>
              </w:rPr>
            </w:pPr>
            <w:r w:rsidRPr="00166E13">
              <w:rPr>
                <w:noProof/>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A9EC60"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DDE96E" w14:textId="77777777" w:rsidR="005B35DE" w:rsidRPr="00166E13" w:rsidRDefault="000807CD">
            <w:pPr>
              <w:rPr>
                <w:noProof/>
                <w:szCs w:val="26"/>
              </w:rPr>
            </w:pPr>
            <w:r w:rsidRPr="00166E13">
              <w:rPr>
                <w:noProof/>
                <w:szCs w:val="26"/>
              </w:rPr>
              <w:t>Họ và tên Tổ trưởng đương nhiệm</w:t>
            </w:r>
          </w:p>
        </w:tc>
      </w:tr>
      <w:tr w:rsidR="005B35DE" w:rsidRPr="00166E13" w14:paraId="071EE2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88DDE"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725CF" w14:textId="77777777" w:rsidR="005B35DE" w:rsidRPr="00166E13" w:rsidRDefault="000807CD">
            <w:pPr>
              <w:rPr>
                <w:noProof/>
                <w:szCs w:val="26"/>
              </w:rPr>
            </w:pPr>
            <w:r w:rsidRPr="00166E13">
              <w:rPr>
                <w:noProof/>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D25DD3"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664981" w14:textId="77777777" w:rsidR="005B35DE" w:rsidRPr="00166E13" w:rsidRDefault="000807CD">
            <w:pPr>
              <w:rPr>
                <w:noProof/>
                <w:szCs w:val="26"/>
              </w:rPr>
            </w:pPr>
            <w:r w:rsidRPr="00166E13">
              <w:rPr>
                <w:noProof/>
                <w:szCs w:val="26"/>
              </w:rPr>
              <w:t>Email liên hệ công vụ của Tổ công đoàn</w:t>
            </w:r>
          </w:p>
        </w:tc>
      </w:tr>
      <w:tr w:rsidR="005B35DE" w:rsidRPr="00166E13" w14:paraId="69C8F57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E8412E"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1958A0"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9E6F1"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D65D9" w14:textId="77777777" w:rsidR="005B35DE" w:rsidRPr="00166E13" w:rsidRDefault="000807CD">
            <w:pPr>
              <w:rPr>
                <w:noProof/>
                <w:szCs w:val="26"/>
              </w:rPr>
            </w:pPr>
            <w:r w:rsidRPr="00166E13">
              <w:rPr>
                <w:noProof/>
                <w:szCs w:val="26"/>
              </w:rPr>
              <w:t>Số điện thoại liên hệ đại diện</w:t>
            </w:r>
          </w:p>
        </w:tc>
      </w:tr>
      <w:tr w:rsidR="005B35DE" w:rsidRPr="00166E13" w14:paraId="3DFC944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D0F6C"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5897D" w14:textId="77777777" w:rsidR="005B35DE" w:rsidRPr="00166E13" w:rsidRDefault="000807CD">
            <w:pPr>
              <w:rPr>
                <w:noProof/>
                <w:szCs w:val="26"/>
              </w:rPr>
            </w:pPr>
            <w:r w:rsidRPr="00166E13">
              <w:rPr>
                <w:noProof/>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83F6D"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E60939" w14:textId="77777777" w:rsidR="005B35DE" w:rsidRPr="00166E13" w:rsidRDefault="000807CD">
            <w:pPr>
              <w:rPr>
                <w:noProof/>
                <w:szCs w:val="26"/>
              </w:rPr>
            </w:pPr>
            <w:r w:rsidRPr="00166E13">
              <w:rPr>
                <w:noProof/>
                <w:szCs w:val="26"/>
              </w:rPr>
              <w:t>Văn phòng làm việc của Tổ công đoàn</w:t>
            </w:r>
          </w:p>
        </w:tc>
      </w:tr>
      <w:tr w:rsidR="005B35DE" w:rsidRPr="00166E13" w14:paraId="447D82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D0D643"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B88ED8"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CF1C0"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32134" w14:textId="77777777" w:rsidR="005B35DE" w:rsidRPr="00166E13" w:rsidRDefault="000807CD">
            <w:pPr>
              <w:rPr>
                <w:noProof/>
                <w:szCs w:val="26"/>
              </w:rPr>
            </w:pPr>
            <w:r w:rsidRPr="00166E13">
              <w:rPr>
                <w:noProof/>
                <w:szCs w:val="26"/>
              </w:rPr>
              <w:t>Trạng thái hoạt động (1: Hoạt động, 0: Tạm ngưng)</w:t>
            </w:r>
          </w:p>
        </w:tc>
      </w:tr>
      <w:tr w:rsidR="005B35DE" w:rsidRPr="00166E13" w14:paraId="605DFBA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82B0E"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9873BA"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9C96E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556705" w14:textId="77777777" w:rsidR="005B35DE" w:rsidRPr="00166E13" w:rsidRDefault="000807CD">
            <w:pPr>
              <w:rPr>
                <w:noProof/>
                <w:szCs w:val="26"/>
              </w:rPr>
            </w:pPr>
            <w:r w:rsidRPr="00166E13">
              <w:rPr>
                <w:noProof/>
                <w:szCs w:val="26"/>
              </w:rPr>
              <w:t>Thời điểm ghi nhận tổ công đoàn trên hệ thống</w:t>
            </w:r>
          </w:p>
        </w:tc>
      </w:tr>
    </w:tbl>
    <w:p w14:paraId="108C823A" w14:textId="77777777" w:rsidR="005B35DE" w:rsidRDefault="005B35DE">
      <w:pPr>
        <w:spacing w:after="120"/>
        <w:rPr>
          <w:noProof/>
        </w:rPr>
      </w:pPr>
    </w:p>
    <w:p w14:paraId="796C99E6" w14:textId="77777777" w:rsidR="00E16249" w:rsidRPr="00971E10" w:rsidRDefault="00E16249">
      <w:pPr>
        <w:spacing w:after="120"/>
        <w:rPr>
          <w:noProof/>
        </w:rPr>
      </w:pPr>
    </w:p>
    <w:p w14:paraId="5658FA8C" w14:textId="77777777" w:rsidR="005B35DE" w:rsidRPr="00971E10" w:rsidRDefault="000807CD" w:rsidP="00E2136D">
      <w:pPr>
        <w:pStyle w:val="bang1"/>
      </w:pPr>
      <w:bookmarkStart w:id="169" w:name="_Toc240898838"/>
      <w:bookmarkStart w:id="170" w:name="_Toc242385606"/>
      <w:r w:rsidRPr="00971E10">
        <w:lastRenderedPageBreak/>
        <w:t>Bảng MEMBERS</w:t>
      </w:r>
      <w:bookmarkEnd w:id="169"/>
      <w:bookmarkEnd w:id="17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7F5D15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90BF93"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1247C4"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57EA1F"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BD586B" w14:textId="77777777" w:rsidR="005B35DE" w:rsidRPr="00166E13" w:rsidRDefault="000807CD">
            <w:pPr>
              <w:jc w:val="center"/>
              <w:rPr>
                <w:noProof/>
                <w:szCs w:val="26"/>
              </w:rPr>
            </w:pPr>
            <w:r w:rsidRPr="00166E13">
              <w:rPr>
                <w:b/>
                <w:noProof/>
                <w:szCs w:val="26"/>
              </w:rPr>
              <w:t>DESCRIPTION</w:t>
            </w:r>
          </w:p>
        </w:tc>
      </w:tr>
      <w:tr w:rsidR="005B35DE" w:rsidRPr="00166E13" w14:paraId="2C5A6C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6CF9F4"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BDEF70"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9787D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41EE28" w14:textId="77777777" w:rsidR="005B35DE" w:rsidRPr="00166E13" w:rsidRDefault="000807CD">
            <w:pPr>
              <w:rPr>
                <w:noProof/>
                <w:szCs w:val="26"/>
              </w:rPr>
            </w:pPr>
            <w:r w:rsidRPr="00166E13">
              <w:rPr>
                <w:noProof/>
                <w:szCs w:val="26"/>
              </w:rPr>
              <w:t>Mã nhân sự (Khóa chính, tự tăng)</w:t>
            </w:r>
          </w:p>
        </w:tc>
      </w:tr>
      <w:tr w:rsidR="005B35DE" w:rsidRPr="00166E13" w14:paraId="37B323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570CA"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F4B8D2"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63160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1A851"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3B7313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55DFE7"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7B83BF"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A26B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2BAC06" w14:textId="77777777" w:rsidR="005B35DE" w:rsidRPr="00166E13" w:rsidRDefault="000807CD">
            <w:pPr>
              <w:rPr>
                <w:noProof/>
                <w:szCs w:val="26"/>
              </w:rPr>
            </w:pPr>
            <w:r w:rsidRPr="00166E13">
              <w:rPr>
                <w:noProof/>
                <w:szCs w:val="26"/>
              </w:rPr>
              <w:t>Khóa ngoại tham chiếu ORGANIZATIONS(MaToChuc)</w:t>
            </w:r>
          </w:p>
        </w:tc>
      </w:tr>
      <w:tr w:rsidR="005B35DE" w:rsidRPr="00166E13" w14:paraId="5FCF10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22353"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200D7" w14:textId="77777777" w:rsidR="005B35DE" w:rsidRPr="00166E13" w:rsidRDefault="000807CD">
            <w:pPr>
              <w:rPr>
                <w:noProof/>
                <w:szCs w:val="26"/>
              </w:rPr>
            </w:pPr>
            <w:r w:rsidRPr="00166E13">
              <w:rPr>
                <w:noProof/>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772234"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80687" w14:textId="77777777" w:rsidR="005B35DE" w:rsidRPr="00166E13" w:rsidRDefault="000807CD">
            <w:pPr>
              <w:rPr>
                <w:noProof/>
                <w:szCs w:val="26"/>
              </w:rPr>
            </w:pPr>
            <w:r w:rsidRPr="00166E13">
              <w:rPr>
                <w:noProof/>
                <w:szCs w:val="26"/>
              </w:rPr>
              <w:t>Mã số cán bộ / giảng viên TDMU (Duy nhất)</w:t>
            </w:r>
          </w:p>
        </w:tc>
      </w:tr>
      <w:tr w:rsidR="005B35DE" w:rsidRPr="00166E13" w14:paraId="2687E8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ABA154"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58E257" w14:textId="77777777" w:rsidR="005B35DE" w:rsidRPr="00166E13" w:rsidRDefault="000807CD">
            <w:pPr>
              <w:rPr>
                <w:noProof/>
                <w:szCs w:val="26"/>
              </w:rPr>
            </w:pPr>
            <w:r w:rsidRPr="00166E13">
              <w:rPr>
                <w:noProof/>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F000BE"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594A66" w14:textId="77777777" w:rsidR="005B35DE" w:rsidRPr="00166E13" w:rsidRDefault="000807CD">
            <w:pPr>
              <w:rPr>
                <w:noProof/>
                <w:szCs w:val="26"/>
              </w:rPr>
            </w:pPr>
            <w:r w:rsidRPr="00166E13">
              <w:rPr>
                <w:noProof/>
                <w:szCs w:val="26"/>
              </w:rPr>
              <w:t>Họ và tên đầy đủ của cán bộ đoàn viên</w:t>
            </w:r>
          </w:p>
        </w:tc>
      </w:tr>
      <w:tr w:rsidR="005B35DE" w:rsidRPr="00166E13" w14:paraId="7E87DE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F207C0"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201B01" w14:textId="77777777" w:rsidR="005B35DE" w:rsidRPr="00166E13" w:rsidRDefault="000807CD">
            <w:pPr>
              <w:rPr>
                <w:noProof/>
                <w:szCs w:val="26"/>
              </w:rPr>
            </w:pPr>
            <w:r w:rsidRPr="00166E13">
              <w:rPr>
                <w:noProof/>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B8CF6D" w14:textId="77777777" w:rsidR="005B35DE" w:rsidRPr="00166E13" w:rsidRDefault="000807CD">
            <w:pPr>
              <w:rPr>
                <w:noProof/>
                <w:szCs w:val="26"/>
              </w:rPr>
            </w:pPr>
            <w:r w:rsidRPr="00166E13">
              <w:rPr>
                <w:noProof/>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A6F2E" w14:textId="77777777" w:rsidR="005B35DE" w:rsidRPr="00166E13" w:rsidRDefault="000807CD">
            <w:pPr>
              <w:rPr>
                <w:noProof/>
                <w:szCs w:val="26"/>
              </w:rPr>
            </w:pPr>
            <w:r w:rsidRPr="00166E13">
              <w:rPr>
                <w:noProof/>
                <w:szCs w:val="26"/>
              </w:rPr>
              <w:t>Giới tính (Nam / Nữ / Khác)</w:t>
            </w:r>
          </w:p>
        </w:tc>
      </w:tr>
      <w:tr w:rsidR="005B35DE" w:rsidRPr="00166E13" w14:paraId="03858FA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6AD839"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F5EA55" w14:textId="77777777" w:rsidR="005B35DE" w:rsidRPr="00166E13" w:rsidRDefault="000807CD">
            <w:pPr>
              <w:rPr>
                <w:noProof/>
                <w:szCs w:val="26"/>
              </w:rPr>
            </w:pPr>
            <w:r w:rsidRPr="00166E13">
              <w:rPr>
                <w:noProof/>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2BA0BC"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C22EAE" w14:textId="77777777" w:rsidR="005B35DE" w:rsidRPr="00166E13" w:rsidRDefault="000807CD">
            <w:pPr>
              <w:rPr>
                <w:noProof/>
                <w:szCs w:val="26"/>
              </w:rPr>
            </w:pPr>
            <w:r w:rsidRPr="00166E13">
              <w:rPr>
                <w:noProof/>
                <w:szCs w:val="26"/>
              </w:rPr>
              <w:t>Ngày tháng năm sinh của cán bộ</w:t>
            </w:r>
          </w:p>
        </w:tc>
      </w:tr>
      <w:tr w:rsidR="005B35DE" w:rsidRPr="000A7BE3" w14:paraId="2431C3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E47CE4"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980967"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D6E56"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6EC2BE" w14:textId="77777777" w:rsidR="005B35DE" w:rsidRPr="0062652C" w:rsidRDefault="000807CD">
            <w:pPr>
              <w:rPr>
                <w:noProof/>
                <w:szCs w:val="26"/>
                <w:lang w:val="fr-FR"/>
              </w:rPr>
            </w:pPr>
            <w:r w:rsidRPr="0062652C">
              <w:rPr>
                <w:noProof/>
                <w:szCs w:val="26"/>
                <w:lang w:val="fr-FR"/>
              </w:rPr>
              <w:t>Email công vụ @tdmu.edu.vn (Duy nhất)</w:t>
            </w:r>
          </w:p>
        </w:tc>
      </w:tr>
      <w:tr w:rsidR="005B35DE" w:rsidRPr="00166E13" w14:paraId="19FD75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1D1C83"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B9D64"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31C9F7"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1DCAE5" w14:textId="77777777" w:rsidR="005B35DE" w:rsidRPr="00166E13" w:rsidRDefault="000807CD">
            <w:pPr>
              <w:rPr>
                <w:noProof/>
                <w:szCs w:val="26"/>
              </w:rPr>
            </w:pPr>
            <w:r w:rsidRPr="00166E13">
              <w:rPr>
                <w:noProof/>
                <w:szCs w:val="26"/>
              </w:rPr>
              <w:t>Số điện thoại di động liên hệ</w:t>
            </w:r>
          </w:p>
        </w:tc>
      </w:tr>
      <w:tr w:rsidR="005B35DE" w:rsidRPr="00166E13" w14:paraId="71F99DB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949D10"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5A30AC" w14:textId="77777777" w:rsidR="005B35DE" w:rsidRPr="00166E13" w:rsidRDefault="000807CD">
            <w:pPr>
              <w:rPr>
                <w:noProof/>
                <w:szCs w:val="26"/>
              </w:rPr>
            </w:pPr>
            <w:r w:rsidRPr="00166E13">
              <w:rPr>
                <w:noProof/>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0A29B9"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EF8623" w14:textId="77777777" w:rsidR="005B35DE" w:rsidRPr="00166E13" w:rsidRDefault="000807CD">
            <w:pPr>
              <w:rPr>
                <w:noProof/>
                <w:szCs w:val="26"/>
              </w:rPr>
            </w:pPr>
            <w:r w:rsidRPr="00166E13">
              <w:rPr>
                <w:noProof/>
                <w:szCs w:val="26"/>
              </w:rPr>
              <w:t>Học hàm học vị (GS, PGS, TS, ThS, CN)</w:t>
            </w:r>
          </w:p>
        </w:tc>
      </w:tr>
      <w:tr w:rsidR="005B35DE" w:rsidRPr="00166E13" w14:paraId="3384EEB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46DBE"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92DA07" w14:textId="77777777" w:rsidR="005B35DE" w:rsidRPr="00166E13" w:rsidRDefault="000807CD">
            <w:pPr>
              <w:rPr>
                <w:noProof/>
                <w:szCs w:val="26"/>
              </w:rPr>
            </w:pPr>
            <w:r w:rsidRPr="00166E13">
              <w:rPr>
                <w:noProof/>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C32DBC"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BE746A" w14:textId="77777777" w:rsidR="005B35DE" w:rsidRPr="00166E13" w:rsidRDefault="000807CD">
            <w:pPr>
              <w:rPr>
                <w:noProof/>
                <w:szCs w:val="26"/>
              </w:rPr>
            </w:pPr>
            <w:r w:rsidRPr="00166E13">
              <w:rPr>
                <w:noProof/>
                <w:szCs w:val="26"/>
              </w:rPr>
              <w:t>Chức vụ CĐ (Chủ tịch, UV BTV, Tổ trưởng, Đoàn viên)</w:t>
            </w:r>
          </w:p>
        </w:tc>
      </w:tr>
      <w:tr w:rsidR="005B35DE" w:rsidRPr="00166E13" w14:paraId="0651317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C76F2D"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00D2C3" w14:textId="77777777" w:rsidR="005B35DE" w:rsidRPr="00166E13" w:rsidRDefault="000807CD">
            <w:pPr>
              <w:rPr>
                <w:noProof/>
                <w:szCs w:val="26"/>
              </w:rPr>
            </w:pPr>
            <w:r w:rsidRPr="00166E13">
              <w:rPr>
                <w:noProof/>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A24C45"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54CD35" w14:textId="77777777" w:rsidR="005B35DE" w:rsidRPr="00166E13" w:rsidRDefault="000807CD">
            <w:pPr>
              <w:rPr>
                <w:noProof/>
                <w:szCs w:val="26"/>
              </w:rPr>
            </w:pPr>
            <w:r w:rsidRPr="00166E13">
              <w:rPr>
                <w:noProof/>
                <w:szCs w:val="26"/>
              </w:rPr>
              <w:t>Chức vụ chính quyền (Trưởng khoa, Phó phòng, GV)</w:t>
            </w:r>
          </w:p>
        </w:tc>
      </w:tr>
      <w:tr w:rsidR="005B35DE" w:rsidRPr="00166E13" w14:paraId="59728B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E25E97"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53BCF1"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844D94"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A11369" w14:textId="77777777" w:rsidR="005B35DE" w:rsidRPr="00166E13" w:rsidRDefault="000807CD">
            <w:pPr>
              <w:rPr>
                <w:noProof/>
                <w:szCs w:val="26"/>
              </w:rPr>
            </w:pPr>
            <w:r w:rsidRPr="00166E13">
              <w:rPr>
                <w:noProof/>
                <w:szCs w:val="26"/>
              </w:rPr>
              <w:t>Tình trạng sinh hoạt (1: Đang công tác, 0: Đã chuyển)</w:t>
            </w:r>
          </w:p>
        </w:tc>
      </w:tr>
      <w:tr w:rsidR="005B35DE" w:rsidRPr="00166E13" w14:paraId="1DB5F3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507E0"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BCD4E"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2FF44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BAA0C2" w14:textId="77777777" w:rsidR="005B35DE" w:rsidRPr="00166E13" w:rsidRDefault="000807CD">
            <w:pPr>
              <w:rPr>
                <w:noProof/>
                <w:szCs w:val="26"/>
              </w:rPr>
            </w:pPr>
            <w:r w:rsidRPr="00166E13">
              <w:rPr>
                <w:noProof/>
                <w:szCs w:val="26"/>
              </w:rPr>
              <w:t>Thời điểm tạo hồ sơ đoàn viên</w:t>
            </w:r>
          </w:p>
        </w:tc>
      </w:tr>
    </w:tbl>
    <w:p w14:paraId="685D1B20" w14:textId="77777777" w:rsidR="005B35DE" w:rsidRPr="00971E10" w:rsidRDefault="005B35DE">
      <w:pPr>
        <w:spacing w:after="120"/>
        <w:rPr>
          <w:noProof/>
        </w:rPr>
      </w:pPr>
    </w:p>
    <w:p w14:paraId="56E69701" w14:textId="77777777" w:rsidR="005B35DE" w:rsidRPr="00971E10" w:rsidRDefault="000807CD" w:rsidP="00E2136D">
      <w:pPr>
        <w:pStyle w:val="bang1"/>
      </w:pPr>
      <w:bookmarkStart w:id="171" w:name="_Toc240898839"/>
      <w:bookmarkStart w:id="172" w:name="_Toc242385607"/>
      <w:r w:rsidRPr="00971E10">
        <w:lastRenderedPageBreak/>
        <w:t>Bảng CATEGORIES</w:t>
      </w:r>
      <w:bookmarkEnd w:id="171"/>
      <w:bookmarkEnd w:id="17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E45B28B"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3BEF48"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5788E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2BE767"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5919F6" w14:textId="77777777" w:rsidR="005B35DE" w:rsidRPr="00166E13" w:rsidRDefault="000807CD">
            <w:pPr>
              <w:jc w:val="center"/>
              <w:rPr>
                <w:noProof/>
                <w:szCs w:val="26"/>
              </w:rPr>
            </w:pPr>
            <w:r w:rsidRPr="00166E13">
              <w:rPr>
                <w:b/>
                <w:noProof/>
                <w:szCs w:val="26"/>
              </w:rPr>
              <w:t>DESCRIPTION</w:t>
            </w:r>
          </w:p>
        </w:tc>
      </w:tr>
      <w:tr w:rsidR="005B35DE" w:rsidRPr="00166E13" w14:paraId="388042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DF5B38"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BB57E6"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27E34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460025" w14:textId="77777777" w:rsidR="005B35DE" w:rsidRPr="00166E13" w:rsidRDefault="000807CD">
            <w:pPr>
              <w:rPr>
                <w:noProof/>
                <w:szCs w:val="26"/>
              </w:rPr>
            </w:pPr>
            <w:r w:rsidRPr="00166E13">
              <w:rPr>
                <w:noProof/>
                <w:szCs w:val="26"/>
              </w:rPr>
              <w:t>Mã chuyên mục (Khóa chính, tự tăng)</w:t>
            </w:r>
          </w:p>
        </w:tc>
      </w:tr>
      <w:tr w:rsidR="005B35DE" w:rsidRPr="00166E13" w14:paraId="5C3154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8488D6"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824D24" w14:textId="77777777" w:rsidR="005B35DE" w:rsidRPr="00166E13" w:rsidRDefault="000807CD">
            <w:pPr>
              <w:rPr>
                <w:noProof/>
                <w:szCs w:val="26"/>
              </w:rPr>
            </w:pPr>
            <w:r w:rsidRPr="00166E13">
              <w:rPr>
                <w:noProof/>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D617ED"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09B43" w14:textId="77777777" w:rsidR="005B35DE" w:rsidRPr="00166E13" w:rsidRDefault="000807CD">
            <w:pPr>
              <w:rPr>
                <w:noProof/>
                <w:szCs w:val="26"/>
              </w:rPr>
            </w:pPr>
            <w:r w:rsidRPr="00166E13">
              <w:rPr>
                <w:noProof/>
                <w:szCs w:val="26"/>
              </w:rPr>
              <w:t>Tên chuyên mục tin tức truyền thông</w:t>
            </w:r>
          </w:p>
        </w:tc>
      </w:tr>
      <w:tr w:rsidR="005B35DE" w:rsidRPr="00166E13" w14:paraId="60ED5D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7324C2"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5607BC"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738871" w14:textId="77777777" w:rsidR="005B35DE" w:rsidRPr="00166E13" w:rsidRDefault="000807CD">
            <w:pPr>
              <w:rPr>
                <w:noProof/>
                <w:szCs w:val="26"/>
              </w:rPr>
            </w:pPr>
            <w:r w:rsidRPr="00166E13">
              <w:rPr>
                <w:noProof/>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464C63" w14:textId="77777777" w:rsidR="005B35DE" w:rsidRPr="00166E13" w:rsidRDefault="000807CD">
            <w:pPr>
              <w:rPr>
                <w:noProof/>
                <w:szCs w:val="26"/>
              </w:rPr>
            </w:pPr>
            <w:r w:rsidRPr="00166E13">
              <w:rPr>
                <w:noProof/>
                <w:szCs w:val="26"/>
              </w:rPr>
              <w:t>Đường dẫn định danh chuẩn SEO (Duy nhất)</w:t>
            </w:r>
          </w:p>
        </w:tc>
      </w:tr>
      <w:tr w:rsidR="005B35DE" w:rsidRPr="00166E13" w14:paraId="4D670D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1CD182"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9E1E40" w14:textId="77777777" w:rsidR="005B35DE" w:rsidRPr="00166E13" w:rsidRDefault="000807CD">
            <w:pPr>
              <w:rPr>
                <w:noProof/>
                <w:szCs w:val="26"/>
              </w:rPr>
            </w:pPr>
            <w:r w:rsidRPr="00166E13">
              <w:rPr>
                <w:noProof/>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FB55A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12417B" w14:textId="77777777" w:rsidR="005B35DE" w:rsidRPr="00166E13" w:rsidRDefault="000807CD">
            <w:pPr>
              <w:rPr>
                <w:noProof/>
                <w:szCs w:val="26"/>
              </w:rPr>
            </w:pPr>
            <w:r w:rsidRPr="00166E13">
              <w:rPr>
                <w:noProof/>
                <w:szCs w:val="26"/>
              </w:rPr>
              <w:t>Mô tả phạm vi nội dung chuyên mục</w:t>
            </w:r>
          </w:p>
        </w:tc>
      </w:tr>
      <w:tr w:rsidR="005B35DE" w:rsidRPr="00166E13" w14:paraId="3509245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6AF35A"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066D34" w14:textId="77777777" w:rsidR="005B35DE" w:rsidRPr="00166E13" w:rsidRDefault="000807CD">
            <w:pPr>
              <w:rPr>
                <w:noProof/>
                <w:szCs w:val="26"/>
              </w:rPr>
            </w:pPr>
            <w:r w:rsidRPr="00166E13">
              <w:rPr>
                <w:noProof/>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9855D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229709" w14:textId="77777777" w:rsidR="005B35DE" w:rsidRPr="00166E13" w:rsidRDefault="000807CD">
            <w:pPr>
              <w:rPr>
                <w:noProof/>
                <w:szCs w:val="26"/>
              </w:rPr>
            </w:pPr>
            <w:r w:rsidRPr="00166E13">
              <w:rPr>
                <w:noProof/>
                <w:szCs w:val="26"/>
              </w:rPr>
              <w:t>Thứ tự sắp xếp hiển thị trên Menu điều hướng</w:t>
            </w:r>
          </w:p>
        </w:tc>
      </w:tr>
      <w:tr w:rsidR="005B35DE" w:rsidRPr="00166E13" w14:paraId="4EC634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C4D36F"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F02663"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FD6E5F"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7FF426" w14:textId="77777777" w:rsidR="005B35DE" w:rsidRPr="00166E13" w:rsidRDefault="000807CD">
            <w:pPr>
              <w:rPr>
                <w:noProof/>
                <w:szCs w:val="26"/>
              </w:rPr>
            </w:pPr>
            <w:r w:rsidRPr="00166E13">
              <w:rPr>
                <w:noProof/>
                <w:szCs w:val="26"/>
              </w:rPr>
              <w:t>Trạng thái hiển thị (1: Bật, 0: Ẩn)</w:t>
            </w:r>
          </w:p>
        </w:tc>
      </w:tr>
      <w:tr w:rsidR="005B35DE" w:rsidRPr="00166E13" w14:paraId="14F0EB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CB16DB"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3897DE"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26DDF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1F118B" w14:textId="77777777" w:rsidR="005B35DE" w:rsidRPr="00166E13" w:rsidRDefault="000807CD">
            <w:pPr>
              <w:rPr>
                <w:noProof/>
                <w:szCs w:val="26"/>
              </w:rPr>
            </w:pPr>
            <w:r w:rsidRPr="00166E13">
              <w:rPr>
                <w:noProof/>
                <w:szCs w:val="26"/>
              </w:rPr>
              <w:t>Thời điểm tạo chuyên mục</w:t>
            </w:r>
          </w:p>
        </w:tc>
      </w:tr>
    </w:tbl>
    <w:p w14:paraId="797CA892" w14:textId="77777777" w:rsidR="005B35DE" w:rsidRPr="00971E10" w:rsidRDefault="005B35DE">
      <w:pPr>
        <w:spacing w:after="120"/>
        <w:rPr>
          <w:noProof/>
        </w:rPr>
      </w:pPr>
    </w:p>
    <w:p w14:paraId="3E5BD217" w14:textId="77777777" w:rsidR="005B35DE" w:rsidRPr="00971E10" w:rsidRDefault="000807CD" w:rsidP="00E2136D">
      <w:pPr>
        <w:pStyle w:val="bang1"/>
      </w:pPr>
      <w:bookmarkStart w:id="173" w:name="_Toc240898840"/>
      <w:bookmarkStart w:id="174" w:name="_Toc242385608"/>
      <w:r w:rsidRPr="00971E10">
        <w:t>Bảng ARTICLES</w:t>
      </w:r>
      <w:bookmarkEnd w:id="173"/>
      <w:bookmarkEnd w:id="17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7B3580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97894E"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7B6414"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BB3EF0"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6A57B4" w14:textId="77777777" w:rsidR="005B35DE" w:rsidRPr="00166E13" w:rsidRDefault="000807CD">
            <w:pPr>
              <w:jc w:val="center"/>
              <w:rPr>
                <w:noProof/>
                <w:szCs w:val="26"/>
              </w:rPr>
            </w:pPr>
            <w:r w:rsidRPr="00166E13">
              <w:rPr>
                <w:b/>
                <w:noProof/>
                <w:szCs w:val="26"/>
              </w:rPr>
              <w:t>DESCRIPTION</w:t>
            </w:r>
          </w:p>
        </w:tc>
      </w:tr>
      <w:tr w:rsidR="005B35DE" w:rsidRPr="00166E13" w14:paraId="7448F96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5C564"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B23890"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0BEB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1204A4" w14:textId="77777777" w:rsidR="005B35DE" w:rsidRPr="00166E13" w:rsidRDefault="000807CD">
            <w:pPr>
              <w:rPr>
                <w:noProof/>
                <w:szCs w:val="26"/>
              </w:rPr>
            </w:pPr>
            <w:r w:rsidRPr="00166E13">
              <w:rPr>
                <w:noProof/>
                <w:szCs w:val="26"/>
              </w:rPr>
              <w:t>Mã bài viết (Khóa chính, tự tăng)</w:t>
            </w:r>
          </w:p>
        </w:tc>
      </w:tr>
      <w:tr w:rsidR="005B35DE" w:rsidRPr="00166E13" w14:paraId="72857B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946E29"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52E60D" w14:textId="77777777" w:rsidR="005B35DE" w:rsidRPr="00166E13" w:rsidRDefault="000807CD">
            <w:pPr>
              <w:rPr>
                <w:noProof/>
                <w:szCs w:val="26"/>
              </w:rPr>
            </w:pPr>
            <w:r w:rsidRPr="00166E13">
              <w:rPr>
                <w:noProof/>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503B5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006DE9" w14:textId="77777777" w:rsidR="005B35DE" w:rsidRPr="00166E13" w:rsidRDefault="000807CD">
            <w:pPr>
              <w:rPr>
                <w:noProof/>
                <w:szCs w:val="26"/>
              </w:rPr>
            </w:pPr>
            <w:r w:rsidRPr="00166E13">
              <w:rPr>
                <w:noProof/>
                <w:szCs w:val="26"/>
              </w:rPr>
              <w:t>Khóa ngoại tham chiếu MEMBERS(MaNhanSu)</w:t>
            </w:r>
          </w:p>
        </w:tc>
      </w:tr>
      <w:tr w:rsidR="005B35DE" w:rsidRPr="00166E13" w14:paraId="1444C8C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E3BBCF"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A8A73B"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242A4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77715D" w14:textId="77777777" w:rsidR="005B35DE" w:rsidRPr="00166E13" w:rsidRDefault="000807CD">
            <w:pPr>
              <w:rPr>
                <w:noProof/>
                <w:szCs w:val="26"/>
              </w:rPr>
            </w:pPr>
            <w:r w:rsidRPr="00166E13">
              <w:rPr>
                <w:noProof/>
                <w:szCs w:val="26"/>
              </w:rPr>
              <w:t>Khóa ngoại tham chiếu CATEGORIES(CategoryId)</w:t>
            </w:r>
          </w:p>
        </w:tc>
      </w:tr>
      <w:tr w:rsidR="005B35DE" w:rsidRPr="00166E13" w14:paraId="5D8DCD7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6C1B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D2AABA"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C7738"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A6440F" w14:textId="77777777" w:rsidR="005B35DE" w:rsidRPr="00166E13" w:rsidRDefault="000807CD">
            <w:pPr>
              <w:rPr>
                <w:noProof/>
                <w:szCs w:val="26"/>
              </w:rPr>
            </w:pPr>
            <w:r w:rsidRPr="00166E13">
              <w:rPr>
                <w:noProof/>
                <w:szCs w:val="26"/>
              </w:rPr>
              <w:t>Tiêu đề chính của bài viết truyền thông</w:t>
            </w:r>
          </w:p>
        </w:tc>
      </w:tr>
      <w:tr w:rsidR="005B35DE" w:rsidRPr="00166E13" w14:paraId="7F83A01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0F214C"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7D31C1"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EAAE74"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335D00" w14:textId="77777777" w:rsidR="005B35DE" w:rsidRPr="00166E13" w:rsidRDefault="000807CD">
            <w:pPr>
              <w:rPr>
                <w:noProof/>
                <w:szCs w:val="26"/>
              </w:rPr>
            </w:pPr>
            <w:r w:rsidRPr="00166E13">
              <w:rPr>
                <w:noProof/>
                <w:szCs w:val="26"/>
              </w:rPr>
              <w:t>Đường dẫn thân thiện phục vụ SEO (Duy nhất)</w:t>
            </w:r>
          </w:p>
        </w:tc>
      </w:tr>
      <w:tr w:rsidR="005B35DE" w:rsidRPr="00166E13" w14:paraId="55BCA8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A0888F" w14:textId="77777777" w:rsidR="005B35DE" w:rsidRPr="00166E13" w:rsidRDefault="000807CD">
            <w:pPr>
              <w:jc w:val="center"/>
              <w:rPr>
                <w:noProof/>
                <w:szCs w:val="26"/>
              </w:rPr>
            </w:pPr>
            <w:r w:rsidRPr="00166E13">
              <w:rPr>
                <w:noProof/>
                <w:szCs w:val="26"/>
              </w:rP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3D4CD" w14:textId="77777777" w:rsidR="005B35DE" w:rsidRPr="00166E13" w:rsidRDefault="000807CD">
            <w:pPr>
              <w:rPr>
                <w:noProof/>
                <w:szCs w:val="26"/>
              </w:rPr>
            </w:pPr>
            <w:r w:rsidRPr="00166E13">
              <w:rPr>
                <w:noProof/>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27AA3D"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BAEA56" w14:textId="77777777" w:rsidR="005B35DE" w:rsidRPr="00166E13" w:rsidRDefault="000807CD">
            <w:pPr>
              <w:rPr>
                <w:noProof/>
                <w:szCs w:val="26"/>
              </w:rPr>
            </w:pPr>
            <w:r w:rsidRPr="00166E13">
              <w:rPr>
                <w:noProof/>
                <w:szCs w:val="26"/>
              </w:rPr>
              <w:t>Đoạn văn ngắn tóm tắt nội dung chính (Lead)</w:t>
            </w:r>
          </w:p>
        </w:tc>
      </w:tr>
      <w:tr w:rsidR="005B35DE" w:rsidRPr="00166E13" w14:paraId="36DBDF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9D0119"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3FFE2A"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06622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F15F25" w14:textId="77777777" w:rsidR="005B35DE" w:rsidRPr="00166E13" w:rsidRDefault="000807CD">
            <w:pPr>
              <w:rPr>
                <w:noProof/>
                <w:szCs w:val="26"/>
              </w:rPr>
            </w:pPr>
            <w:r w:rsidRPr="00166E13">
              <w:rPr>
                <w:noProof/>
                <w:szCs w:val="26"/>
              </w:rPr>
              <w:t>Nội dung bài viết đầy đủ (Rich Text / HTML)</w:t>
            </w:r>
          </w:p>
        </w:tc>
      </w:tr>
      <w:tr w:rsidR="005B35DE" w:rsidRPr="00166E13" w14:paraId="37BA4B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1A92F6"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84B033" w14:textId="77777777" w:rsidR="005B35DE" w:rsidRPr="00166E13" w:rsidRDefault="000807CD">
            <w:pPr>
              <w:rPr>
                <w:noProof/>
                <w:szCs w:val="26"/>
              </w:rPr>
            </w:pPr>
            <w:r w:rsidRPr="00166E13">
              <w:rPr>
                <w:noProof/>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685D49"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CF7B4E" w14:textId="77777777" w:rsidR="005B35DE" w:rsidRPr="00166E13" w:rsidRDefault="000807CD">
            <w:pPr>
              <w:rPr>
                <w:noProof/>
                <w:szCs w:val="26"/>
              </w:rPr>
            </w:pPr>
            <w:r w:rsidRPr="00166E13">
              <w:rPr>
                <w:noProof/>
                <w:szCs w:val="26"/>
              </w:rPr>
              <w:t>Đường dẫn ảnh đại diện Thumbnail bài viết</w:t>
            </w:r>
          </w:p>
        </w:tc>
      </w:tr>
      <w:tr w:rsidR="005B35DE" w:rsidRPr="00166E13" w14:paraId="145376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F36536"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7E6B50" w14:textId="77777777" w:rsidR="005B35DE" w:rsidRPr="00166E13" w:rsidRDefault="000807CD">
            <w:pPr>
              <w:rPr>
                <w:noProof/>
                <w:szCs w:val="26"/>
              </w:rPr>
            </w:pPr>
            <w:r w:rsidRPr="00166E13">
              <w:rPr>
                <w:noProof/>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E7935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0D17B5" w14:textId="77777777" w:rsidR="005B35DE" w:rsidRPr="00166E13" w:rsidRDefault="000807CD">
            <w:pPr>
              <w:rPr>
                <w:noProof/>
                <w:szCs w:val="26"/>
              </w:rPr>
            </w:pPr>
            <w:r w:rsidRPr="00166E13">
              <w:rPr>
                <w:noProof/>
                <w:szCs w:val="26"/>
              </w:rPr>
              <w:t>Bản tin Facebook Fanpage do AI tối ưu</w:t>
            </w:r>
          </w:p>
        </w:tc>
      </w:tr>
      <w:tr w:rsidR="005B35DE" w:rsidRPr="00166E13" w14:paraId="367E55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2C1C9"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13840" w14:textId="77777777" w:rsidR="005B35DE" w:rsidRPr="00166E13" w:rsidRDefault="000807CD">
            <w:pPr>
              <w:rPr>
                <w:noProof/>
                <w:szCs w:val="26"/>
              </w:rPr>
            </w:pPr>
            <w:r w:rsidRPr="00166E13">
              <w:rPr>
                <w:noProof/>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67CF3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85FE6C" w14:textId="77777777" w:rsidR="005B35DE" w:rsidRPr="00166E13" w:rsidRDefault="000807CD">
            <w:pPr>
              <w:rPr>
                <w:noProof/>
                <w:szCs w:val="26"/>
              </w:rPr>
            </w:pPr>
            <w:r w:rsidRPr="00166E13">
              <w:rPr>
                <w:noProof/>
                <w:szCs w:val="26"/>
              </w:rPr>
              <w:t>Nội dung tin nhắn Zalo OA do AI tạo</w:t>
            </w:r>
          </w:p>
        </w:tc>
      </w:tr>
      <w:tr w:rsidR="005B35DE" w:rsidRPr="00166E13" w14:paraId="290728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B4D1AE"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DCB7BB" w14:textId="77777777" w:rsidR="005B35DE" w:rsidRPr="00166E13" w:rsidRDefault="000807CD">
            <w:pPr>
              <w:rPr>
                <w:noProof/>
                <w:szCs w:val="26"/>
              </w:rPr>
            </w:pPr>
            <w:r w:rsidRPr="00166E13">
              <w:rPr>
                <w:noProof/>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8171A0"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0E829" w14:textId="77777777" w:rsidR="005B35DE" w:rsidRPr="00166E13" w:rsidRDefault="000807CD">
            <w:pPr>
              <w:rPr>
                <w:noProof/>
                <w:szCs w:val="26"/>
              </w:rPr>
            </w:pPr>
            <w:r w:rsidRPr="00166E13">
              <w:rPr>
                <w:noProof/>
                <w:szCs w:val="26"/>
              </w:rPr>
              <w:t>Kịch bản video ngắn TikTok/Reels do AI phân cảnh</w:t>
            </w:r>
          </w:p>
        </w:tc>
      </w:tr>
      <w:tr w:rsidR="005B35DE" w:rsidRPr="00166E13" w14:paraId="3A3CBF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C3F50"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5ABE3" w14:textId="77777777" w:rsidR="005B35DE" w:rsidRPr="00166E13" w:rsidRDefault="000807CD">
            <w:pPr>
              <w:rPr>
                <w:noProof/>
                <w:szCs w:val="26"/>
              </w:rPr>
            </w:pPr>
            <w:r w:rsidRPr="00166E13">
              <w:rPr>
                <w:noProof/>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01CC6"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CCB4B2" w14:textId="77777777" w:rsidR="005B35DE" w:rsidRPr="00166E13" w:rsidRDefault="000807CD">
            <w:pPr>
              <w:rPr>
                <w:noProof/>
                <w:szCs w:val="26"/>
              </w:rPr>
            </w:pPr>
            <w:r w:rsidRPr="00166E13">
              <w:rPr>
                <w:noProof/>
                <w:szCs w:val="26"/>
              </w:rPr>
              <w:t>Cờ đánh dấu có AI hỗ trợ tạo nội dung (1: Có, 0: Không)</w:t>
            </w:r>
          </w:p>
        </w:tc>
      </w:tr>
      <w:tr w:rsidR="005B35DE" w:rsidRPr="00166E13" w14:paraId="31C2BA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7FB349"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0DD45C" w14:textId="77777777" w:rsidR="005B35DE" w:rsidRPr="00166E13" w:rsidRDefault="000807CD">
            <w:pPr>
              <w:rPr>
                <w:noProof/>
                <w:szCs w:val="26"/>
              </w:rPr>
            </w:pPr>
            <w:r w:rsidRPr="00166E13">
              <w:rPr>
                <w:noProof/>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882EB"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E365BC" w14:textId="77777777" w:rsidR="005B35DE" w:rsidRPr="00166E13" w:rsidRDefault="000807CD">
            <w:pPr>
              <w:rPr>
                <w:noProof/>
                <w:szCs w:val="26"/>
              </w:rPr>
            </w:pPr>
            <w:r w:rsidRPr="00166E13">
              <w:rPr>
                <w:noProof/>
                <w:szCs w:val="26"/>
              </w:rPr>
              <w:t>Câu lệnh Prompt gửi AI sinh nội dung bài viết</w:t>
            </w:r>
          </w:p>
        </w:tc>
      </w:tr>
      <w:tr w:rsidR="005B35DE" w:rsidRPr="00166E13" w14:paraId="4C473A1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7CC571"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AF3553"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9D909D"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C19A40" w14:textId="77777777" w:rsidR="005B35DE" w:rsidRPr="00166E13" w:rsidRDefault="000807CD">
            <w:pPr>
              <w:rPr>
                <w:noProof/>
                <w:szCs w:val="26"/>
              </w:rPr>
            </w:pPr>
            <w:r w:rsidRPr="00166E13">
              <w:rPr>
                <w:noProof/>
                <w:szCs w:val="26"/>
              </w:rPr>
              <w:t>Trạng thái bài: draft, pending_review, approved, published</w:t>
            </w:r>
          </w:p>
        </w:tc>
      </w:tr>
      <w:tr w:rsidR="005B35DE" w:rsidRPr="00166E13" w14:paraId="66589F7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8CE1C4"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BE12BE" w14:textId="77777777" w:rsidR="005B35DE" w:rsidRPr="00166E13" w:rsidRDefault="000807CD">
            <w:pPr>
              <w:rPr>
                <w:noProof/>
                <w:szCs w:val="26"/>
              </w:rPr>
            </w:pPr>
            <w:r w:rsidRPr="00166E13">
              <w:rPr>
                <w:noProof/>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1C42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2E46A3" w14:textId="77777777" w:rsidR="005B35DE" w:rsidRPr="00166E13" w:rsidRDefault="000807CD">
            <w:pPr>
              <w:rPr>
                <w:noProof/>
                <w:szCs w:val="26"/>
              </w:rPr>
            </w:pPr>
            <w:r w:rsidRPr="00166E13">
              <w:rPr>
                <w:noProof/>
                <w:szCs w:val="26"/>
              </w:rPr>
              <w:t>Tổng lượt truy cập đọc bài viết</w:t>
            </w:r>
          </w:p>
        </w:tc>
      </w:tr>
      <w:tr w:rsidR="005B35DE" w:rsidRPr="00166E13" w14:paraId="5B33DF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EAD100"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60EA5A" w14:textId="77777777" w:rsidR="005B35DE" w:rsidRPr="00166E13" w:rsidRDefault="000807CD">
            <w:pPr>
              <w:rPr>
                <w:noProof/>
                <w:szCs w:val="26"/>
              </w:rPr>
            </w:pPr>
            <w:r w:rsidRPr="00166E13">
              <w:rPr>
                <w:noProof/>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0B7A8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956CD" w14:textId="77777777" w:rsidR="005B35DE" w:rsidRPr="00166E13" w:rsidRDefault="000807CD">
            <w:pPr>
              <w:rPr>
                <w:noProof/>
                <w:szCs w:val="26"/>
              </w:rPr>
            </w:pPr>
            <w:r w:rsidRPr="00166E13">
              <w:rPr>
                <w:noProof/>
                <w:szCs w:val="26"/>
              </w:rPr>
              <w:t>Số lượt tương tác yêu thích bài viết</w:t>
            </w:r>
          </w:p>
        </w:tc>
      </w:tr>
      <w:tr w:rsidR="005B35DE" w:rsidRPr="00166E13" w14:paraId="1621D68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18A438" w14:textId="77777777" w:rsidR="005B35DE" w:rsidRPr="00166E13" w:rsidRDefault="000807CD">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60F745" w14:textId="77777777" w:rsidR="005B35DE" w:rsidRPr="00166E13" w:rsidRDefault="000807CD">
            <w:pPr>
              <w:rPr>
                <w:noProof/>
                <w:szCs w:val="26"/>
              </w:rPr>
            </w:pPr>
            <w:r w:rsidRPr="00166E13">
              <w:rPr>
                <w:noProof/>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FB06E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43C678" w14:textId="77777777" w:rsidR="005B35DE" w:rsidRPr="00166E13" w:rsidRDefault="000807CD">
            <w:pPr>
              <w:rPr>
                <w:noProof/>
                <w:szCs w:val="26"/>
              </w:rPr>
            </w:pPr>
            <w:r w:rsidRPr="00166E13">
              <w:rPr>
                <w:noProof/>
                <w:szCs w:val="26"/>
              </w:rPr>
              <w:t>Số lượt vỗ tay tán thành (Clap tương tác)</w:t>
            </w:r>
          </w:p>
        </w:tc>
      </w:tr>
      <w:tr w:rsidR="005B35DE" w:rsidRPr="00166E13" w14:paraId="55B69A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304A2B"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A2BE2" w14:textId="77777777" w:rsidR="005B35DE" w:rsidRPr="00166E13" w:rsidRDefault="000807CD">
            <w:pPr>
              <w:rPr>
                <w:noProof/>
                <w:szCs w:val="26"/>
              </w:rPr>
            </w:pPr>
            <w:r w:rsidRPr="00166E13">
              <w:rPr>
                <w:noProof/>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927C4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B5ACE4" w14:textId="77777777" w:rsidR="005B35DE" w:rsidRPr="00166E13" w:rsidRDefault="000807CD">
            <w:pPr>
              <w:rPr>
                <w:noProof/>
                <w:szCs w:val="26"/>
              </w:rPr>
            </w:pPr>
            <w:r w:rsidRPr="00166E13">
              <w:rPr>
                <w:noProof/>
                <w:szCs w:val="26"/>
              </w:rPr>
              <w:t>Thời điểm bài viết được phát hành công khai</w:t>
            </w:r>
          </w:p>
        </w:tc>
      </w:tr>
      <w:tr w:rsidR="005B35DE" w:rsidRPr="00166E13" w14:paraId="2ED8D20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52A52D"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97866A"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C6CE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BA659B" w14:textId="77777777" w:rsidR="005B35DE" w:rsidRPr="00166E13" w:rsidRDefault="000807CD">
            <w:pPr>
              <w:rPr>
                <w:noProof/>
                <w:szCs w:val="26"/>
              </w:rPr>
            </w:pPr>
            <w:r w:rsidRPr="00166E13">
              <w:rPr>
                <w:noProof/>
                <w:szCs w:val="26"/>
              </w:rPr>
              <w:t>Thời điểm bắt đầu soạn thảo bài viết</w:t>
            </w:r>
          </w:p>
        </w:tc>
      </w:tr>
      <w:tr w:rsidR="005B35DE" w:rsidRPr="00166E13" w14:paraId="375B55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FE7E3B" w14:textId="77777777" w:rsidR="005B35DE" w:rsidRPr="00166E13" w:rsidRDefault="000807CD">
            <w:pPr>
              <w:jc w:val="center"/>
              <w:rPr>
                <w:noProof/>
                <w:szCs w:val="26"/>
              </w:rPr>
            </w:pPr>
            <w:r w:rsidRPr="00166E13">
              <w:rPr>
                <w:noProof/>
                <w:szCs w:val="26"/>
              </w:rPr>
              <w:lastRenderedPageBreak/>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3D8AE8" w14:textId="77777777" w:rsidR="005B35DE" w:rsidRPr="00166E13" w:rsidRDefault="000807CD">
            <w:pPr>
              <w:rPr>
                <w:noProof/>
                <w:szCs w:val="26"/>
              </w:rPr>
            </w:pPr>
            <w:r w:rsidRPr="00166E13">
              <w:rPr>
                <w:noProof/>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6A839"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704030" w14:textId="77777777" w:rsidR="005B35DE" w:rsidRPr="00166E13" w:rsidRDefault="000807CD">
            <w:pPr>
              <w:rPr>
                <w:noProof/>
                <w:szCs w:val="26"/>
              </w:rPr>
            </w:pPr>
            <w:r w:rsidRPr="00166E13">
              <w:rPr>
                <w:noProof/>
                <w:szCs w:val="26"/>
              </w:rPr>
              <w:t>Thời điểm cập nhật chỉnh sửa bài viết lần cuối</w:t>
            </w:r>
          </w:p>
        </w:tc>
      </w:tr>
    </w:tbl>
    <w:p w14:paraId="45DC4386" w14:textId="77777777" w:rsidR="005B35DE" w:rsidRPr="00971E10" w:rsidRDefault="005B35DE">
      <w:pPr>
        <w:spacing w:after="120"/>
        <w:rPr>
          <w:noProof/>
        </w:rPr>
      </w:pPr>
    </w:p>
    <w:p w14:paraId="2E17424C" w14:textId="77777777" w:rsidR="005B35DE" w:rsidRPr="00971E10" w:rsidRDefault="000807CD" w:rsidP="00E2136D">
      <w:pPr>
        <w:pStyle w:val="bang1"/>
      </w:pPr>
      <w:bookmarkStart w:id="175" w:name="_Toc240898841"/>
      <w:bookmarkStart w:id="176" w:name="_Toc242385609"/>
      <w:r w:rsidRPr="00971E10">
        <w:t>Bảng DOCUMENTS</w:t>
      </w:r>
      <w:bookmarkEnd w:id="175"/>
      <w:bookmarkEnd w:id="17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C2DC02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57368C"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D48A01"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BF067A"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686669" w14:textId="77777777" w:rsidR="005B35DE" w:rsidRPr="00166E13" w:rsidRDefault="000807CD">
            <w:pPr>
              <w:jc w:val="center"/>
              <w:rPr>
                <w:noProof/>
                <w:szCs w:val="26"/>
              </w:rPr>
            </w:pPr>
            <w:r w:rsidRPr="00166E13">
              <w:rPr>
                <w:b/>
                <w:noProof/>
                <w:szCs w:val="26"/>
              </w:rPr>
              <w:t>DESCRIPTION</w:t>
            </w:r>
          </w:p>
        </w:tc>
      </w:tr>
      <w:tr w:rsidR="005B35DE" w:rsidRPr="00166E13" w14:paraId="2CE3B9F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319BAC"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2DC091" w14:textId="77777777" w:rsidR="005B35DE" w:rsidRPr="00166E13" w:rsidRDefault="000807CD">
            <w:pPr>
              <w:rPr>
                <w:noProof/>
                <w:szCs w:val="26"/>
              </w:rPr>
            </w:pPr>
            <w:r w:rsidRPr="00166E13">
              <w:rPr>
                <w:noProof/>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1658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E0B746" w14:textId="77777777" w:rsidR="005B35DE" w:rsidRPr="00166E13" w:rsidRDefault="000807CD">
            <w:pPr>
              <w:rPr>
                <w:noProof/>
                <w:szCs w:val="26"/>
              </w:rPr>
            </w:pPr>
            <w:r w:rsidRPr="00166E13">
              <w:rPr>
                <w:noProof/>
                <w:szCs w:val="26"/>
              </w:rPr>
              <w:t>Mã văn bản (Khóa chính, tự tăng)</w:t>
            </w:r>
          </w:p>
        </w:tc>
      </w:tr>
      <w:tr w:rsidR="005B35DE" w:rsidRPr="00166E13" w14:paraId="09299D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31CA4"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4E9179" w14:textId="77777777" w:rsidR="005B35DE" w:rsidRPr="00166E13" w:rsidRDefault="000807CD">
            <w:pPr>
              <w:rPr>
                <w:noProof/>
                <w:szCs w:val="26"/>
              </w:rPr>
            </w:pPr>
            <w:r w:rsidRPr="00166E13">
              <w:rPr>
                <w:noProof/>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2FBD41"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7C2879" w14:textId="77777777" w:rsidR="005B35DE" w:rsidRPr="00166E13" w:rsidRDefault="000807CD">
            <w:pPr>
              <w:rPr>
                <w:noProof/>
                <w:szCs w:val="26"/>
              </w:rPr>
            </w:pPr>
            <w:r w:rsidRPr="00166E13">
              <w:rPr>
                <w:noProof/>
                <w:szCs w:val="26"/>
              </w:rPr>
              <w:t>Số hiệu văn bản (Duy nhất, VD: 1630/CV-BTG)</w:t>
            </w:r>
          </w:p>
        </w:tc>
      </w:tr>
      <w:tr w:rsidR="005B35DE" w:rsidRPr="00166E13" w14:paraId="22E910E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806F18"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29CBA"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B3371A"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55CEBE" w14:textId="77777777" w:rsidR="005B35DE" w:rsidRPr="00166E13" w:rsidRDefault="000807CD">
            <w:pPr>
              <w:rPr>
                <w:noProof/>
                <w:szCs w:val="26"/>
              </w:rPr>
            </w:pPr>
            <w:r w:rsidRPr="00166E13">
              <w:rPr>
                <w:noProof/>
                <w:szCs w:val="26"/>
              </w:rPr>
              <w:t>Trích yếu tóm lược nội dung văn bản</w:t>
            </w:r>
          </w:p>
        </w:tc>
      </w:tr>
      <w:tr w:rsidR="005B35DE" w:rsidRPr="00166E13" w14:paraId="4C9B73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39A157"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EF6E61" w14:textId="77777777" w:rsidR="005B35DE" w:rsidRPr="00166E13" w:rsidRDefault="000807CD">
            <w:pPr>
              <w:rPr>
                <w:noProof/>
                <w:szCs w:val="26"/>
              </w:rPr>
            </w:pPr>
            <w:r w:rsidRPr="00166E13">
              <w:rPr>
                <w:noProof/>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6A6F09"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32600B" w14:textId="77777777" w:rsidR="005B35DE" w:rsidRPr="00166E13" w:rsidRDefault="000807CD">
            <w:pPr>
              <w:rPr>
                <w:noProof/>
                <w:szCs w:val="26"/>
              </w:rPr>
            </w:pPr>
            <w:r w:rsidRPr="00166E13">
              <w:rPr>
                <w:noProof/>
                <w:szCs w:val="26"/>
              </w:rPr>
              <w:t>Loại văn bản (Kế hoạch, Quyết định, Thông tri, Công văn)</w:t>
            </w:r>
          </w:p>
        </w:tc>
      </w:tr>
      <w:tr w:rsidR="005B35DE" w:rsidRPr="00166E13" w14:paraId="418A0A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AC6468"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949325" w14:textId="77777777" w:rsidR="005B35DE" w:rsidRPr="00166E13" w:rsidRDefault="000807CD">
            <w:pPr>
              <w:rPr>
                <w:noProof/>
                <w:szCs w:val="26"/>
              </w:rPr>
            </w:pPr>
            <w:r w:rsidRPr="00166E13">
              <w:rPr>
                <w:noProof/>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DDB01D"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B9FF74" w14:textId="77777777" w:rsidR="005B35DE" w:rsidRPr="00166E13" w:rsidRDefault="000807CD">
            <w:pPr>
              <w:rPr>
                <w:noProof/>
                <w:szCs w:val="26"/>
              </w:rPr>
            </w:pPr>
            <w:r w:rsidRPr="00166E13">
              <w:rPr>
                <w:noProof/>
                <w:szCs w:val="26"/>
              </w:rPr>
              <w:t>Cơ quan ban hành (LĐLĐ Tỉnh, BCH Công đoàn Trường)</w:t>
            </w:r>
          </w:p>
        </w:tc>
      </w:tr>
      <w:tr w:rsidR="005B35DE" w:rsidRPr="00166E13" w14:paraId="05089BA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DA933"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E0E8FC" w14:textId="77777777" w:rsidR="005B35DE" w:rsidRPr="00166E13" w:rsidRDefault="000807CD">
            <w:pPr>
              <w:rPr>
                <w:noProof/>
                <w:szCs w:val="26"/>
              </w:rPr>
            </w:pPr>
            <w:r w:rsidRPr="00166E13">
              <w:rPr>
                <w:noProof/>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56F51E"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67D7B" w14:textId="77777777" w:rsidR="005B35DE" w:rsidRPr="00166E13" w:rsidRDefault="000807CD">
            <w:pPr>
              <w:rPr>
                <w:noProof/>
                <w:szCs w:val="26"/>
              </w:rPr>
            </w:pPr>
            <w:r w:rsidRPr="00166E13">
              <w:rPr>
                <w:noProof/>
                <w:szCs w:val="26"/>
              </w:rPr>
              <w:t>Ngày ký ban hành văn bản chính thức</w:t>
            </w:r>
          </w:p>
        </w:tc>
      </w:tr>
      <w:tr w:rsidR="005B35DE" w:rsidRPr="00166E13" w14:paraId="033665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7D91E"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611502" w14:textId="77777777" w:rsidR="005B35DE" w:rsidRPr="00166E13" w:rsidRDefault="000807CD">
            <w:pPr>
              <w:rPr>
                <w:noProof/>
                <w:szCs w:val="26"/>
              </w:rPr>
            </w:pPr>
            <w:r w:rsidRPr="00166E13">
              <w:rPr>
                <w:noProof/>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6FE803"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247F5A" w14:textId="77777777" w:rsidR="005B35DE" w:rsidRPr="00166E13" w:rsidRDefault="000807CD">
            <w:pPr>
              <w:rPr>
                <w:noProof/>
                <w:szCs w:val="26"/>
              </w:rPr>
            </w:pPr>
            <w:r w:rsidRPr="00166E13">
              <w:rPr>
                <w:noProof/>
                <w:szCs w:val="26"/>
              </w:rPr>
              <w:t>Đường dẫn tải tệp đính kèm (PDF / DOCX)</w:t>
            </w:r>
          </w:p>
        </w:tc>
      </w:tr>
      <w:tr w:rsidR="005B35DE" w:rsidRPr="00166E13" w14:paraId="6725C37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C113B"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8DD9DC" w14:textId="77777777" w:rsidR="005B35DE" w:rsidRPr="00166E13" w:rsidRDefault="000807CD">
            <w:pPr>
              <w:rPr>
                <w:noProof/>
                <w:szCs w:val="26"/>
              </w:rPr>
            </w:pPr>
            <w:r w:rsidRPr="00166E13">
              <w:rPr>
                <w:noProof/>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EB73B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3D096" w14:textId="77777777" w:rsidR="005B35DE" w:rsidRPr="00166E13" w:rsidRDefault="000807CD">
            <w:pPr>
              <w:rPr>
                <w:noProof/>
                <w:szCs w:val="26"/>
              </w:rPr>
            </w:pPr>
            <w:r w:rsidRPr="00166E13">
              <w:rPr>
                <w:noProof/>
                <w:szCs w:val="26"/>
              </w:rPr>
              <w:t>Khóa ngoại tham chiếu MEMBERS(MaNhanSu)</w:t>
            </w:r>
          </w:p>
        </w:tc>
      </w:tr>
      <w:tr w:rsidR="005B35DE" w:rsidRPr="00166E13" w14:paraId="4E8807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C77B54"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D2FE9D"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E903E"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70981A" w14:textId="77777777" w:rsidR="005B35DE" w:rsidRPr="00166E13" w:rsidRDefault="000807CD">
            <w:pPr>
              <w:rPr>
                <w:noProof/>
                <w:szCs w:val="26"/>
              </w:rPr>
            </w:pPr>
            <w:r w:rsidRPr="00166E13">
              <w:rPr>
                <w:noProof/>
                <w:szCs w:val="26"/>
              </w:rPr>
              <w:t>Trạng thái phát hành (1: Công khai, 0: Nội bộ)</w:t>
            </w:r>
          </w:p>
        </w:tc>
      </w:tr>
      <w:tr w:rsidR="005B35DE" w:rsidRPr="00166E13" w14:paraId="3F54FF0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9EE0BD"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209A24"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C604A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ACA57A" w14:textId="77777777" w:rsidR="005B35DE" w:rsidRPr="00166E13" w:rsidRDefault="000807CD">
            <w:pPr>
              <w:rPr>
                <w:noProof/>
                <w:szCs w:val="26"/>
              </w:rPr>
            </w:pPr>
            <w:r w:rsidRPr="00166E13">
              <w:rPr>
                <w:noProof/>
                <w:szCs w:val="26"/>
              </w:rPr>
              <w:t>Thời điểm tải văn bản lên hệ thống</w:t>
            </w:r>
          </w:p>
        </w:tc>
      </w:tr>
    </w:tbl>
    <w:p w14:paraId="3AC7A05B" w14:textId="77777777" w:rsidR="005B35DE" w:rsidRPr="00971E10" w:rsidRDefault="005B35DE">
      <w:pPr>
        <w:spacing w:after="120"/>
        <w:rPr>
          <w:noProof/>
        </w:rPr>
      </w:pPr>
    </w:p>
    <w:p w14:paraId="175F987B" w14:textId="77777777" w:rsidR="005B35DE" w:rsidRPr="00971E10" w:rsidRDefault="000807CD" w:rsidP="00E2136D">
      <w:pPr>
        <w:pStyle w:val="bang1"/>
      </w:pPr>
      <w:bookmarkStart w:id="177" w:name="_Toc240898842"/>
      <w:bookmarkStart w:id="178" w:name="_Toc242385610"/>
      <w:r w:rsidRPr="00971E10">
        <w:t>Bảng MONTHLY_REPORTS</w:t>
      </w:r>
      <w:bookmarkEnd w:id="177"/>
      <w:bookmarkEnd w:id="17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2DBB27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695CDB"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1C23E9"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9A8021"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324DB3" w14:textId="77777777" w:rsidR="005B35DE" w:rsidRPr="00166E13" w:rsidRDefault="000807CD">
            <w:pPr>
              <w:jc w:val="center"/>
              <w:rPr>
                <w:noProof/>
                <w:szCs w:val="26"/>
              </w:rPr>
            </w:pPr>
            <w:r w:rsidRPr="00166E13">
              <w:rPr>
                <w:b/>
                <w:noProof/>
                <w:szCs w:val="26"/>
              </w:rPr>
              <w:t>DESCRIPTION</w:t>
            </w:r>
          </w:p>
        </w:tc>
      </w:tr>
      <w:tr w:rsidR="005B35DE" w:rsidRPr="00166E13" w14:paraId="3E8373C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59F199" w14:textId="77777777" w:rsidR="005B35DE" w:rsidRPr="00166E13" w:rsidRDefault="000807CD">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962BCF" w14:textId="77777777" w:rsidR="005B35DE" w:rsidRPr="00166E13" w:rsidRDefault="000807CD">
            <w:pPr>
              <w:rPr>
                <w:noProof/>
                <w:szCs w:val="26"/>
              </w:rPr>
            </w:pPr>
            <w:r w:rsidRPr="00166E13">
              <w:rPr>
                <w:noProof/>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1B8B0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B060EF" w14:textId="77777777" w:rsidR="005B35DE" w:rsidRPr="00166E13" w:rsidRDefault="000807CD">
            <w:pPr>
              <w:rPr>
                <w:noProof/>
                <w:szCs w:val="26"/>
              </w:rPr>
            </w:pPr>
            <w:r w:rsidRPr="00166E13">
              <w:rPr>
                <w:noProof/>
                <w:szCs w:val="26"/>
              </w:rPr>
              <w:t>Mã báo cáo thi đua (Khóa chính, tự tăng)</w:t>
            </w:r>
          </w:p>
        </w:tc>
      </w:tr>
      <w:tr w:rsidR="005B35DE" w:rsidRPr="00166E13" w14:paraId="7EB155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EB4E0"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6DC5B2"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46331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25205"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70A0F7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52DA0"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244E15" w14:textId="77777777" w:rsidR="005B35DE" w:rsidRPr="00166E13" w:rsidRDefault="000807CD">
            <w:pPr>
              <w:rPr>
                <w:noProof/>
                <w:szCs w:val="26"/>
              </w:rPr>
            </w:pPr>
            <w:r w:rsidRPr="00166E13">
              <w:rPr>
                <w:noProof/>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D4585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4CE95B" w14:textId="77777777" w:rsidR="005B35DE" w:rsidRPr="00166E13" w:rsidRDefault="000807CD">
            <w:pPr>
              <w:rPr>
                <w:noProof/>
                <w:szCs w:val="26"/>
              </w:rPr>
            </w:pPr>
            <w:r w:rsidRPr="00166E13">
              <w:rPr>
                <w:noProof/>
                <w:szCs w:val="26"/>
              </w:rPr>
              <w:t>Tháng báo cáo nghiệp vụ (1 - 12)</w:t>
            </w:r>
          </w:p>
        </w:tc>
      </w:tr>
      <w:tr w:rsidR="005B35DE" w:rsidRPr="00166E13" w14:paraId="0EA783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548EA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F155D7" w14:textId="77777777" w:rsidR="005B35DE" w:rsidRPr="00166E13" w:rsidRDefault="000807CD">
            <w:pPr>
              <w:rPr>
                <w:noProof/>
                <w:szCs w:val="26"/>
              </w:rPr>
            </w:pPr>
            <w:r w:rsidRPr="00166E13">
              <w:rPr>
                <w:noProof/>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76E34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A3A9E" w14:textId="77777777" w:rsidR="005B35DE" w:rsidRPr="00166E13" w:rsidRDefault="000807CD">
            <w:pPr>
              <w:rPr>
                <w:noProof/>
                <w:szCs w:val="26"/>
              </w:rPr>
            </w:pPr>
            <w:r w:rsidRPr="00166E13">
              <w:rPr>
                <w:noProof/>
                <w:szCs w:val="26"/>
              </w:rPr>
              <w:t>Năm báo cáo hoạt động (VD: 2026)</w:t>
            </w:r>
          </w:p>
        </w:tc>
      </w:tr>
      <w:tr w:rsidR="005B35DE" w:rsidRPr="00166E13" w14:paraId="4544DF3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786FD2"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669A09"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3047CE"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3F58F8" w14:textId="77777777" w:rsidR="005B35DE" w:rsidRPr="00166E13" w:rsidRDefault="000807CD">
            <w:pPr>
              <w:rPr>
                <w:noProof/>
                <w:szCs w:val="26"/>
              </w:rPr>
            </w:pPr>
            <w:r w:rsidRPr="00166E13">
              <w:rPr>
                <w:noProof/>
                <w:szCs w:val="26"/>
              </w:rPr>
              <w:t>Tiêu đề báo cáo định kỳ hàng tháng</w:t>
            </w:r>
          </w:p>
        </w:tc>
      </w:tr>
      <w:tr w:rsidR="005B35DE" w:rsidRPr="00166E13" w14:paraId="1E3D6FE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34E306"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F66267" w14:textId="77777777" w:rsidR="005B35DE" w:rsidRPr="00166E13" w:rsidRDefault="000807CD">
            <w:pPr>
              <w:rPr>
                <w:noProof/>
                <w:szCs w:val="26"/>
              </w:rPr>
            </w:pPr>
            <w:r w:rsidRPr="00166E13">
              <w:rPr>
                <w:noProof/>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29E1C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C6AF3C" w14:textId="77777777" w:rsidR="005B35DE" w:rsidRPr="00166E13" w:rsidRDefault="000807CD">
            <w:pPr>
              <w:rPr>
                <w:noProof/>
                <w:szCs w:val="26"/>
              </w:rPr>
            </w:pPr>
            <w:r w:rsidRPr="00166E13">
              <w:rPr>
                <w:noProof/>
                <w:szCs w:val="26"/>
              </w:rPr>
              <w:t>Tổng số đoàn viên thực tế tại Tổ</w:t>
            </w:r>
          </w:p>
        </w:tc>
      </w:tr>
      <w:tr w:rsidR="005B35DE" w:rsidRPr="00166E13" w14:paraId="18E934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FA0639"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CD795F" w14:textId="77777777" w:rsidR="005B35DE" w:rsidRPr="00166E13" w:rsidRDefault="000807CD">
            <w:pPr>
              <w:rPr>
                <w:noProof/>
                <w:szCs w:val="26"/>
              </w:rPr>
            </w:pPr>
            <w:r w:rsidRPr="00166E13">
              <w:rPr>
                <w:noProof/>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B601F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76FD89" w14:textId="77777777" w:rsidR="005B35DE" w:rsidRPr="00166E13" w:rsidRDefault="000807CD">
            <w:pPr>
              <w:rPr>
                <w:noProof/>
                <w:szCs w:val="26"/>
              </w:rPr>
            </w:pPr>
            <w:r w:rsidRPr="00166E13">
              <w:rPr>
                <w:noProof/>
                <w:szCs w:val="26"/>
              </w:rPr>
              <w:t>Số lượng nữ đoàn viên</w:t>
            </w:r>
          </w:p>
        </w:tc>
      </w:tr>
      <w:tr w:rsidR="005B35DE" w:rsidRPr="00166E13" w14:paraId="02B872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849B03"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BA00E" w14:textId="77777777" w:rsidR="005B35DE" w:rsidRPr="00166E13" w:rsidRDefault="000807CD">
            <w:pPr>
              <w:rPr>
                <w:noProof/>
                <w:szCs w:val="26"/>
              </w:rPr>
            </w:pPr>
            <w:r w:rsidRPr="00166E13">
              <w:rPr>
                <w:noProof/>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77E40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7370BA" w14:textId="77777777" w:rsidR="005B35DE" w:rsidRPr="00166E13" w:rsidRDefault="000807CD">
            <w:pPr>
              <w:rPr>
                <w:noProof/>
                <w:szCs w:val="26"/>
              </w:rPr>
            </w:pPr>
            <w:r w:rsidRPr="00166E13">
              <w:rPr>
                <w:noProof/>
                <w:szCs w:val="26"/>
              </w:rPr>
              <w:t>Số lượng đảng viên trong Tổ</w:t>
            </w:r>
          </w:p>
        </w:tc>
      </w:tr>
      <w:tr w:rsidR="005B35DE" w:rsidRPr="00166E13" w14:paraId="4C3D17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09A34B"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A7834" w14:textId="77777777" w:rsidR="005B35DE" w:rsidRPr="00166E13" w:rsidRDefault="000807CD">
            <w:pPr>
              <w:rPr>
                <w:noProof/>
                <w:szCs w:val="26"/>
              </w:rPr>
            </w:pPr>
            <w:r w:rsidRPr="00166E13">
              <w:rPr>
                <w:noProof/>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7201F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C308FF" w14:textId="77777777" w:rsidR="005B35DE" w:rsidRPr="00166E13" w:rsidRDefault="000807CD">
            <w:pPr>
              <w:rPr>
                <w:noProof/>
                <w:szCs w:val="26"/>
              </w:rPr>
            </w:pPr>
            <w:r w:rsidRPr="00166E13">
              <w:rPr>
                <w:noProof/>
                <w:szCs w:val="26"/>
              </w:rPr>
              <w:t>Số cuộc họp tổ công đoàn tổ chức trong tháng</w:t>
            </w:r>
          </w:p>
        </w:tc>
      </w:tr>
      <w:tr w:rsidR="005B35DE" w:rsidRPr="00166E13" w14:paraId="622D864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B85C94"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C48B81" w14:textId="77777777" w:rsidR="005B35DE" w:rsidRPr="00166E13" w:rsidRDefault="000807CD">
            <w:pPr>
              <w:rPr>
                <w:noProof/>
                <w:szCs w:val="26"/>
              </w:rPr>
            </w:pPr>
            <w:r w:rsidRPr="00166E13">
              <w:rPr>
                <w:noProof/>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28C9B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CFB3B2" w14:textId="77777777" w:rsidR="005B35DE" w:rsidRPr="00166E13" w:rsidRDefault="000807CD">
            <w:pPr>
              <w:rPr>
                <w:noProof/>
                <w:szCs w:val="26"/>
              </w:rPr>
            </w:pPr>
            <w:r w:rsidRPr="00166E13">
              <w:rPr>
                <w:noProof/>
                <w:szCs w:val="26"/>
              </w:rPr>
              <w:t>Số đoàn viên có hoàn cảnh đặc biệt khó khăn</w:t>
            </w:r>
          </w:p>
        </w:tc>
      </w:tr>
      <w:tr w:rsidR="005B35DE" w:rsidRPr="00166E13" w14:paraId="7DC79A6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866BF4"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E82EA8" w14:textId="77777777" w:rsidR="005B35DE" w:rsidRPr="00166E13" w:rsidRDefault="000807CD">
            <w:pPr>
              <w:rPr>
                <w:noProof/>
                <w:szCs w:val="26"/>
              </w:rPr>
            </w:pPr>
            <w:r w:rsidRPr="00166E13">
              <w:rPr>
                <w:noProof/>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2B3A7"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C2F898" w14:textId="77777777" w:rsidR="005B35DE" w:rsidRPr="00166E13" w:rsidRDefault="000807CD">
            <w:pPr>
              <w:rPr>
                <w:noProof/>
                <w:szCs w:val="26"/>
              </w:rPr>
            </w:pPr>
            <w:r w:rsidRPr="00166E13">
              <w:rPr>
                <w:noProof/>
                <w:szCs w:val="26"/>
              </w:rPr>
              <w:t>Tóm tắt các hoạt động nổi bật trong kỳ</w:t>
            </w:r>
          </w:p>
        </w:tc>
      </w:tr>
      <w:tr w:rsidR="005B35DE" w:rsidRPr="00166E13" w14:paraId="588D214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7B9B03"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F6BF72" w14:textId="77777777" w:rsidR="005B35DE" w:rsidRPr="00166E13" w:rsidRDefault="000807CD">
            <w:pPr>
              <w:rPr>
                <w:noProof/>
                <w:szCs w:val="26"/>
              </w:rPr>
            </w:pPr>
            <w:r w:rsidRPr="00166E13">
              <w:rPr>
                <w:noProof/>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1B4DE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8A0CA" w14:textId="77777777" w:rsidR="005B35DE" w:rsidRPr="00166E13" w:rsidRDefault="000807CD">
            <w:pPr>
              <w:rPr>
                <w:noProof/>
                <w:szCs w:val="26"/>
              </w:rPr>
            </w:pPr>
            <w:r w:rsidRPr="00166E13">
              <w:rPr>
                <w:noProof/>
                <w:szCs w:val="26"/>
              </w:rPr>
              <w:t>Kiến nghị đề xuất gửi Công đoàn cấp trên</w:t>
            </w:r>
          </w:p>
        </w:tc>
      </w:tr>
      <w:tr w:rsidR="005B35DE" w:rsidRPr="00166E13" w14:paraId="6482CE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41731C"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E9D15D" w14:textId="77777777" w:rsidR="005B35DE" w:rsidRPr="00166E13" w:rsidRDefault="000807CD">
            <w:pPr>
              <w:rPr>
                <w:noProof/>
                <w:szCs w:val="26"/>
              </w:rPr>
            </w:pPr>
            <w:r w:rsidRPr="00166E13">
              <w:rPr>
                <w:noProof/>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11AE9C"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6457A3" w14:textId="77777777" w:rsidR="005B35DE" w:rsidRPr="00166E13" w:rsidRDefault="000807CD">
            <w:pPr>
              <w:rPr>
                <w:noProof/>
                <w:szCs w:val="26"/>
              </w:rPr>
            </w:pPr>
            <w:r w:rsidRPr="00166E13">
              <w:rPr>
                <w:noProof/>
                <w:szCs w:val="26"/>
              </w:rPr>
              <w:t>Đường dẫn tệp báo cáo kèm minh chứng</w:t>
            </w:r>
          </w:p>
        </w:tc>
      </w:tr>
      <w:tr w:rsidR="005B35DE" w:rsidRPr="00166E13" w14:paraId="4A3241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D4708"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0AC2D8" w14:textId="77777777" w:rsidR="005B35DE" w:rsidRPr="00166E13" w:rsidRDefault="000807CD">
            <w:pPr>
              <w:rPr>
                <w:noProof/>
                <w:szCs w:val="26"/>
              </w:rPr>
            </w:pPr>
            <w:r w:rsidRPr="00166E13">
              <w:rPr>
                <w:noProof/>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E19025"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38D59" w14:textId="77777777" w:rsidR="005B35DE" w:rsidRPr="00166E13" w:rsidRDefault="000807CD">
            <w:pPr>
              <w:rPr>
                <w:noProof/>
                <w:szCs w:val="26"/>
              </w:rPr>
            </w:pPr>
            <w:r w:rsidRPr="00166E13">
              <w:rPr>
                <w:noProof/>
                <w:szCs w:val="26"/>
              </w:rPr>
              <w:t>Điểm thi đua do Tổ tự chấm</w:t>
            </w:r>
          </w:p>
        </w:tc>
      </w:tr>
      <w:tr w:rsidR="005B35DE" w:rsidRPr="00166E13" w14:paraId="790E29F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1192AF"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3509EF" w14:textId="77777777" w:rsidR="005B35DE" w:rsidRPr="00166E13" w:rsidRDefault="000807CD">
            <w:pPr>
              <w:rPr>
                <w:noProof/>
                <w:szCs w:val="26"/>
              </w:rPr>
            </w:pPr>
            <w:r w:rsidRPr="00166E13">
              <w:rPr>
                <w:noProof/>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ADECE"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25B87" w14:textId="77777777" w:rsidR="005B35DE" w:rsidRPr="00166E13" w:rsidRDefault="000807CD">
            <w:pPr>
              <w:rPr>
                <w:noProof/>
                <w:szCs w:val="26"/>
              </w:rPr>
            </w:pPr>
            <w:r w:rsidRPr="00166E13">
              <w:rPr>
                <w:noProof/>
                <w:szCs w:val="26"/>
              </w:rPr>
              <w:t>Điểm thi đua do Ban Thi đua chấm duyệt</w:t>
            </w:r>
          </w:p>
        </w:tc>
      </w:tr>
      <w:tr w:rsidR="005B35DE" w:rsidRPr="00166E13" w14:paraId="0310A0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6C3C4D"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521489"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EABF4E"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A16FC" w14:textId="77777777" w:rsidR="005B35DE" w:rsidRPr="00166E13" w:rsidRDefault="000807CD">
            <w:pPr>
              <w:rPr>
                <w:noProof/>
                <w:szCs w:val="26"/>
              </w:rPr>
            </w:pPr>
            <w:r w:rsidRPr="00166E13">
              <w:rPr>
                <w:noProof/>
                <w:szCs w:val="26"/>
              </w:rPr>
              <w:t>Trạng thái báo cáo: draft, submitted, approved, rejected</w:t>
            </w:r>
          </w:p>
        </w:tc>
      </w:tr>
      <w:tr w:rsidR="005B35DE" w:rsidRPr="00166E13" w14:paraId="5222D72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AAD11" w14:textId="77777777" w:rsidR="005B35DE" w:rsidRPr="00166E13" w:rsidRDefault="000807CD">
            <w:pPr>
              <w:jc w:val="center"/>
              <w:rPr>
                <w:noProof/>
                <w:szCs w:val="26"/>
              </w:rPr>
            </w:pPr>
            <w:r w:rsidRPr="00166E13">
              <w:rPr>
                <w:noProof/>
                <w:szCs w:val="26"/>
              </w:rPr>
              <w:lastRenderedPageBreak/>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CE4084"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DE28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8B920" w14:textId="77777777" w:rsidR="005B35DE" w:rsidRPr="00166E13" w:rsidRDefault="000807CD">
            <w:pPr>
              <w:rPr>
                <w:noProof/>
                <w:szCs w:val="26"/>
              </w:rPr>
            </w:pPr>
            <w:r w:rsidRPr="00166E13">
              <w:rPr>
                <w:noProof/>
                <w:szCs w:val="26"/>
              </w:rPr>
              <w:t>Khóa ngoại tham chiếu MEMBERS(MaNhanSu)</w:t>
            </w:r>
          </w:p>
        </w:tc>
      </w:tr>
      <w:tr w:rsidR="005B35DE" w:rsidRPr="00166E13" w14:paraId="425E194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A55E98"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2ABC1E"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7FAF01"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69869D" w14:textId="77777777" w:rsidR="005B35DE" w:rsidRPr="00166E13" w:rsidRDefault="000807CD">
            <w:pPr>
              <w:rPr>
                <w:noProof/>
                <w:szCs w:val="26"/>
              </w:rPr>
            </w:pPr>
            <w:r w:rsidRPr="00166E13">
              <w:rPr>
                <w:noProof/>
                <w:szCs w:val="26"/>
              </w:rPr>
              <w:t>Thời điểm duyệt và chốt điểm báo cáo</w:t>
            </w:r>
          </w:p>
        </w:tc>
      </w:tr>
      <w:tr w:rsidR="005B35DE" w:rsidRPr="00166E13" w14:paraId="2D228E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FD0712"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05198D"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B21229"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6F83DE" w14:textId="77777777" w:rsidR="005B35DE" w:rsidRPr="00166E13" w:rsidRDefault="000807CD">
            <w:pPr>
              <w:rPr>
                <w:noProof/>
                <w:szCs w:val="26"/>
              </w:rPr>
            </w:pPr>
            <w:r w:rsidRPr="00166E13">
              <w:rPr>
                <w:noProof/>
                <w:szCs w:val="26"/>
              </w:rPr>
              <w:t>Thời điểm Tổ công đoàn nộp báo cáo</w:t>
            </w:r>
          </w:p>
        </w:tc>
      </w:tr>
    </w:tbl>
    <w:p w14:paraId="21BCD198" w14:textId="77777777" w:rsidR="005B35DE" w:rsidRPr="00971E10" w:rsidRDefault="005B35DE">
      <w:pPr>
        <w:spacing w:after="120"/>
        <w:rPr>
          <w:noProof/>
        </w:rPr>
      </w:pPr>
    </w:p>
    <w:p w14:paraId="63C16A17" w14:textId="77777777" w:rsidR="005B35DE" w:rsidRPr="00971E10" w:rsidRDefault="000807CD" w:rsidP="00E2136D">
      <w:pPr>
        <w:pStyle w:val="bang1"/>
      </w:pPr>
      <w:bookmarkStart w:id="179" w:name="_Toc240898843"/>
      <w:bookmarkStart w:id="180" w:name="_Toc242385611"/>
      <w:r w:rsidRPr="00971E10">
        <w:t>Bảng SCHEDULES</w:t>
      </w:r>
      <w:bookmarkEnd w:id="179"/>
      <w:bookmarkEnd w:id="18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95409C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0FE533"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D89E23"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375891"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4D80D4" w14:textId="77777777" w:rsidR="005B35DE" w:rsidRPr="00166E13" w:rsidRDefault="000807CD">
            <w:pPr>
              <w:jc w:val="center"/>
              <w:rPr>
                <w:noProof/>
                <w:szCs w:val="26"/>
              </w:rPr>
            </w:pPr>
            <w:r w:rsidRPr="00166E13">
              <w:rPr>
                <w:b/>
                <w:noProof/>
                <w:szCs w:val="26"/>
              </w:rPr>
              <w:t>DESCRIPTION</w:t>
            </w:r>
          </w:p>
        </w:tc>
      </w:tr>
      <w:tr w:rsidR="005B35DE" w:rsidRPr="00166E13" w14:paraId="15CC39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08CD93"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C33A9E" w14:textId="77777777" w:rsidR="005B35DE" w:rsidRPr="00166E13" w:rsidRDefault="000807CD">
            <w:pPr>
              <w:rPr>
                <w:noProof/>
                <w:szCs w:val="26"/>
              </w:rPr>
            </w:pPr>
            <w:r w:rsidRPr="00166E13">
              <w:rPr>
                <w:noProof/>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ACC4C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059FB1" w14:textId="77777777" w:rsidR="005B35DE" w:rsidRPr="00166E13" w:rsidRDefault="000807CD">
            <w:pPr>
              <w:rPr>
                <w:noProof/>
                <w:szCs w:val="26"/>
              </w:rPr>
            </w:pPr>
            <w:r w:rsidRPr="00166E13">
              <w:rPr>
                <w:noProof/>
                <w:szCs w:val="26"/>
              </w:rPr>
              <w:t>Mã lịch công tác (Khóa chính, tự tăng)</w:t>
            </w:r>
          </w:p>
        </w:tc>
      </w:tr>
      <w:tr w:rsidR="005B35DE" w:rsidRPr="00166E13" w14:paraId="6637958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BCF32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C869F8"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962A49"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E0E82C" w14:textId="77777777" w:rsidR="005B35DE" w:rsidRPr="00166E13" w:rsidRDefault="000807CD">
            <w:pPr>
              <w:rPr>
                <w:noProof/>
                <w:szCs w:val="26"/>
              </w:rPr>
            </w:pPr>
            <w:r w:rsidRPr="00166E13">
              <w:rPr>
                <w:noProof/>
                <w:szCs w:val="26"/>
              </w:rPr>
              <w:t>Tiêu đề cuộc họp / sự kiện công đoàn</w:t>
            </w:r>
          </w:p>
        </w:tc>
      </w:tr>
      <w:tr w:rsidR="005B35DE" w:rsidRPr="00166E13" w14:paraId="58C3F3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163EA"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130777" w14:textId="77777777" w:rsidR="005B35DE" w:rsidRPr="00166E13" w:rsidRDefault="000807CD">
            <w:pPr>
              <w:rPr>
                <w:noProof/>
                <w:szCs w:val="26"/>
              </w:rPr>
            </w:pPr>
            <w:r w:rsidRPr="00166E13">
              <w:rPr>
                <w:noProof/>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1212A9"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29A3D" w14:textId="77777777" w:rsidR="005B35DE" w:rsidRPr="00166E13" w:rsidRDefault="000807CD">
            <w:pPr>
              <w:rPr>
                <w:noProof/>
                <w:szCs w:val="26"/>
              </w:rPr>
            </w:pPr>
            <w:r w:rsidRPr="00166E13">
              <w:rPr>
                <w:noProof/>
                <w:szCs w:val="26"/>
              </w:rPr>
              <w:t>Thời gian bắt đầu sự kiện</w:t>
            </w:r>
          </w:p>
        </w:tc>
      </w:tr>
      <w:tr w:rsidR="005B35DE" w:rsidRPr="00166E13" w14:paraId="59CA4D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621B97"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C96DBB" w14:textId="77777777" w:rsidR="005B35DE" w:rsidRPr="00166E13" w:rsidRDefault="000807CD">
            <w:pPr>
              <w:rPr>
                <w:noProof/>
                <w:szCs w:val="26"/>
              </w:rPr>
            </w:pPr>
            <w:r w:rsidRPr="00166E13">
              <w:rPr>
                <w:noProof/>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83A52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62C91E" w14:textId="77777777" w:rsidR="005B35DE" w:rsidRPr="00166E13" w:rsidRDefault="000807CD">
            <w:pPr>
              <w:rPr>
                <w:noProof/>
                <w:szCs w:val="26"/>
              </w:rPr>
            </w:pPr>
            <w:r w:rsidRPr="00166E13">
              <w:rPr>
                <w:noProof/>
                <w:szCs w:val="26"/>
              </w:rPr>
              <w:t>Thời gian kết thúc sự kiện</w:t>
            </w:r>
          </w:p>
        </w:tc>
      </w:tr>
      <w:tr w:rsidR="005B35DE" w:rsidRPr="00166E13" w14:paraId="6F52D2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0B2965"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3FECFE" w14:textId="77777777" w:rsidR="005B35DE" w:rsidRPr="00166E13" w:rsidRDefault="000807CD">
            <w:pPr>
              <w:rPr>
                <w:noProof/>
                <w:szCs w:val="26"/>
              </w:rPr>
            </w:pPr>
            <w:r w:rsidRPr="00166E13">
              <w:rPr>
                <w:noProof/>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3BC4C"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0B51EE" w14:textId="77777777" w:rsidR="005B35DE" w:rsidRPr="00166E13" w:rsidRDefault="000807CD">
            <w:pPr>
              <w:rPr>
                <w:noProof/>
                <w:szCs w:val="26"/>
              </w:rPr>
            </w:pPr>
            <w:r w:rsidRPr="00166E13">
              <w:rPr>
                <w:noProof/>
                <w:szCs w:val="26"/>
              </w:rPr>
              <w:t>Địa điểm tổ chức (Hội trường, phòng họp, Online)</w:t>
            </w:r>
          </w:p>
        </w:tc>
      </w:tr>
      <w:tr w:rsidR="005B35DE" w:rsidRPr="00166E13" w14:paraId="504FB2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59DE2F"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AD9C99" w14:textId="77777777" w:rsidR="005B35DE" w:rsidRPr="00166E13" w:rsidRDefault="000807CD">
            <w:pPr>
              <w:rPr>
                <w:noProof/>
                <w:szCs w:val="26"/>
              </w:rPr>
            </w:pPr>
            <w:r w:rsidRPr="00166E13">
              <w:rPr>
                <w:noProof/>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5D662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24FECC" w14:textId="77777777" w:rsidR="005B35DE" w:rsidRPr="00166E13" w:rsidRDefault="000807CD">
            <w:pPr>
              <w:rPr>
                <w:noProof/>
                <w:szCs w:val="26"/>
              </w:rPr>
            </w:pPr>
            <w:r w:rsidRPr="00166E13">
              <w:rPr>
                <w:noProof/>
                <w:szCs w:val="26"/>
              </w:rPr>
              <w:t>Thành phần triệu tập tham dự</w:t>
            </w:r>
          </w:p>
        </w:tc>
      </w:tr>
      <w:tr w:rsidR="005B35DE" w:rsidRPr="00166E13" w14:paraId="74C8AC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7048B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A17F73" w14:textId="77777777" w:rsidR="005B35DE" w:rsidRPr="00166E13" w:rsidRDefault="000807CD">
            <w:pPr>
              <w:rPr>
                <w:noProof/>
                <w:szCs w:val="26"/>
              </w:rPr>
            </w:pPr>
            <w:r w:rsidRPr="00166E13">
              <w:rPr>
                <w:noProof/>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A32DC1"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1F09D2" w14:textId="77777777" w:rsidR="005B35DE" w:rsidRPr="00166E13" w:rsidRDefault="000807CD">
            <w:pPr>
              <w:rPr>
                <w:noProof/>
                <w:szCs w:val="26"/>
              </w:rPr>
            </w:pPr>
            <w:r w:rsidRPr="00166E13">
              <w:rPr>
                <w:noProof/>
                <w:szCs w:val="26"/>
              </w:rPr>
              <w:t>Người chủ trì cuộc họp</w:t>
            </w:r>
          </w:p>
        </w:tc>
      </w:tr>
      <w:tr w:rsidR="005B35DE" w:rsidRPr="00166E13" w14:paraId="223809B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95949"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031D44" w14:textId="77777777" w:rsidR="005B35DE" w:rsidRPr="00166E13" w:rsidRDefault="000807CD">
            <w:pPr>
              <w:rPr>
                <w:noProof/>
                <w:szCs w:val="26"/>
              </w:rPr>
            </w:pPr>
            <w:r w:rsidRPr="00166E13">
              <w:rPr>
                <w:noProof/>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661B7"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F832D" w14:textId="77777777" w:rsidR="005B35DE" w:rsidRPr="00166E13" w:rsidRDefault="000807CD">
            <w:pPr>
              <w:rPr>
                <w:noProof/>
                <w:szCs w:val="26"/>
              </w:rPr>
            </w:pPr>
            <w:r w:rsidRPr="00166E13">
              <w:rPr>
                <w:noProof/>
                <w:szCs w:val="26"/>
              </w:rPr>
              <w:t>Nội dung trọng tâm của sự kiện</w:t>
            </w:r>
          </w:p>
        </w:tc>
      </w:tr>
      <w:tr w:rsidR="005B35DE" w:rsidRPr="00166E13" w14:paraId="28EC37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9D6C5"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11383A" w14:textId="77777777" w:rsidR="005B35DE" w:rsidRPr="00166E13" w:rsidRDefault="000807CD">
            <w:pPr>
              <w:rPr>
                <w:noProof/>
                <w:szCs w:val="26"/>
              </w:rPr>
            </w:pPr>
            <w:r w:rsidRPr="00166E13">
              <w:rPr>
                <w:noProof/>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7022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0A8063" w14:textId="77777777" w:rsidR="005B35DE" w:rsidRPr="00166E13" w:rsidRDefault="000807CD">
            <w:pPr>
              <w:rPr>
                <w:noProof/>
                <w:szCs w:val="26"/>
              </w:rPr>
            </w:pPr>
            <w:r w:rsidRPr="00166E13">
              <w:rPr>
                <w:noProof/>
                <w:szCs w:val="26"/>
              </w:rPr>
              <w:t>Khóa ngoại tham chiếu MEMBERS(MaNhanSu)</w:t>
            </w:r>
          </w:p>
        </w:tc>
      </w:tr>
      <w:tr w:rsidR="005B35DE" w:rsidRPr="00166E13" w14:paraId="7EAF5E9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0F56B5"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7E1ECB"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01EB2"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568168" w14:textId="77777777" w:rsidR="005B35DE" w:rsidRPr="00166E13" w:rsidRDefault="000807CD">
            <w:pPr>
              <w:rPr>
                <w:noProof/>
                <w:szCs w:val="26"/>
              </w:rPr>
            </w:pPr>
            <w:r w:rsidRPr="00166E13">
              <w:rPr>
                <w:noProof/>
                <w:szCs w:val="26"/>
              </w:rPr>
              <w:t>Trạng thái lịch: scheduled, completed, cancelled</w:t>
            </w:r>
          </w:p>
        </w:tc>
      </w:tr>
      <w:tr w:rsidR="005B35DE" w:rsidRPr="00166E13" w14:paraId="3B74023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CD2266"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AD5E9F"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13E31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C91D8" w14:textId="77777777" w:rsidR="005B35DE" w:rsidRPr="00166E13" w:rsidRDefault="000807CD">
            <w:pPr>
              <w:rPr>
                <w:noProof/>
                <w:szCs w:val="26"/>
              </w:rPr>
            </w:pPr>
            <w:r w:rsidRPr="00166E13">
              <w:rPr>
                <w:noProof/>
                <w:szCs w:val="26"/>
              </w:rPr>
              <w:t>Thời điểm khởi tạo lịch công tác</w:t>
            </w:r>
          </w:p>
        </w:tc>
      </w:tr>
    </w:tbl>
    <w:p w14:paraId="6C866786" w14:textId="77777777" w:rsidR="005B35DE" w:rsidRPr="00971E10" w:rsidRDefault="005B35DE">
      <w:pPr>
        <w:spacing w:after="120"/>
        <w:rPr>
          <w:noProof/>
        </w:rPr>
      </w:pPr>
    </w:p>
    <w:p w14:paraId="7B3E7491" w14:textId="77777777" w:rsidR="005B35DE" w:rsidRPr="00971E10" w:rsidRDefault="000807CD" w:rsidP="00E2136D">
      <w:pPr>
        <w:pStyle w:val="bang1"/>
      </w:pPr>
      <w:bookmarkStart w:id="181" w:name="_Toc240898844"/>
      <w:bookmarkStart w:id="182" w:name="_Toc242385612"/>
      <w:r w:rsidRPr="00971E10">
        <w:lastRenderedPageBreak/>
        <w:t>Bảng USERS</w:t>
      </w:r>
      <w:bookmarkEnd w:id="181"/>
      <w:bookmarkEnd w:id="18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8B92A8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0AC64E"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6659E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93DC45"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760562" w14:textId="77777777" w:rsidR="005B35DE" w:rsidRPr="00166E13" w:rsidRDefault="000807CD">
            <w:pPr>
              <w:jc w:val="center"/>
              <w:rPr>
                <w:noProof/>
                <w:szCs w:val="26"/>
              </w:rPr>
            </w:pPr>
            <w:r w:rsidRPr="00166E13">
              <w:rPr>
                <w:b/>
                <w:noProof/>
                <w:szCs w:val="26"/>
              </w:rPr>
              <w:t>DESCRIPTION</w:t>
            </w:r>
          </w:p>
        </w:tc>
      </w:tr>
      <w:tr w:rsidR="005B35DE" w:rsidRPr="00166E13" w14:paraId="237F647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A2A55C"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EAC89"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1DF63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7A50ED" w14:textId="77777777" w:rsidR="005B35DE" w:rsidRPr="00166E13" w:rsidRDefault="000807CD">
            <w:pPr>
              <w:rPr>
                <w:noProof/>
                <w:szCs w:val="26"/>
              </w:rPr>
            </w:pPr>
            <w:r w:rsidRPr="00166E13">
              <w:rPr>
                <w:noProof/>
                <w:szCs w:val="26"/>
              </w:rPr>
              <w:t>Mã tài khoản (Khóa chính, tự tăng)</w:t>
            </w:r>
          </w:p>
        </w:tc>
      </w:tr>
      <w:tr w:rsidR="005B35DE" w:rsidRPr="00166E13" w14:paraId="55DC0DF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3F3227"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73F017"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CE67B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6E9F24" w14:textId="77777777" w:rsidR="005B35DE" w:rsidRPr="00166E13" w:rsidRDefault="000807CD">
            <w:pPr>
              <w:rPr>
                <w:noProof/>
                <w:szCs w:val="26"/>
              </w:rPr>
            </w:pPr>
            <w:r w:rsidRPr="00166E13">
              <w:rPr>
                <w:noProof/>
                <w:szCs w:val="26"/>
              </w:rPr>
              <w:t>Khóa ngoại tham chiếu MEMBERS(MaNhanSu) (Duy nhất)</w:t>
            </w:r>
          </w:p>
        </w:tc>
      </w:tr>
      <w:tr w:rsidR="005B35DE" w:rsidRPr="00166E13" w14:paraId="490937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113138"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9A25C9" w14:textId="77777777" w:rsidR="005B35DE" w:rsidRPr="00166E13" w:rsidRDefault="000807CD">
            <w:pPr>
              <w:rPr>
                <w:noProof/>
                <w:szCs w:val="26"/>
              </w:rPr>
            </w:pPr>
            <w:r w:rsidRPr="00166E13">
              <w:rPr>
                <w:noProof/>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A84DFD"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49EB4" w14:textId="77777777" w:rsidR="005B35DE" w:rsidRPr="00166E13" w:rsidRDefault="000807CD">
            <w:pPr>
              <w:rPr>
                <w:noProof/>
                <w:szCs w:val="26"/>
              </w:rPr>
            </w:pPr>
            <w:r w:rsidRPr="00166E13">
              <w:rPr>
                <w:noProof/>
                <w:szCs w:val="26"/>
              </w:rPr>
              <w:t>Tên đăng nhập hệ thống (Duy nhất)</w:t>
            </w:r>
          </w:p>
        </w:tc>
      </w:tr>
      <w:tr w:rsidR="005B35DE" w:rsidRPr="00166E13" w14:paraId="495DB5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9AA17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314A0B" w14:textId="77777777" w:rsidR="005B35DE" w:rsidRPr="00166E13" w:rsidRDefault="000807CD">
            <w:pPr>
              <w:rPr>
                <w:noProof/>
                <w:szCs w:val="26"/>
              </w:rPr>
            </w:pPr>
            <w:r w:rsidRPr="00166E13">
              <w:rPr>
                <w:noProof/>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F24C7C"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6CF0C7" w14:textId="77777777" w:rsidR="005B35DE" w:rsidRPr="00166E13" w:rsidRDefault="000807CD">
            <w:pPr>
              <w:rPr>
                <w:noProof/>
                <w:szCs w:val="26"/>
              </w:rPr>
            </w:pPr>
            <w:r w:rsidRPr="00166E13">
              <w:rPr>
                <w:noProof/>
                <w:szCs w:val="26"/>
              </w:rPr>
              <w:t>Mật khẩu băm bảo mật (BCrypt / Argon2)</w:t>
            </w:r>
          </w:p>
        </w:tc>
      </w:tr>
      <w:tr w:rsidR="005B35DE" w:rsidRPr="00166E13" w14:paraId="4E271AB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FD893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59B68" w14:textId="77777777" w:rsidR="005B35DE" w:rsidRPr="00166E13" w:rsidRDefault="000807CD">
            <w:pPr>
              <w:rPr>
                <w:noProof/>
                <w:szCs w:val="26"/>
              </w:rPr>
            </w:pPr>
            <w:r w:rsidRPr="00166E13">
              <w:rPr>
                <w:noProof/>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A7C6DD"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84DD35" w14:textId="77777777" w:rsidR="005B35DE" w:rsidRPr="00166E13" w:rsidRDefault="000807CD">
            <w:pPr>
              <w:rPr>
                <w:noProof/>
                <w:szCs w:val="26"/>
              </w:rPr>
            </w:pPr>
            <w:r w:rsidRPr="00166E13">
              <w:rPr>
                <w:noProof/>
                <w:szCs w:val="26"/>
              </w:rPr>
              <w:t>Vai trò phân quyền RBAC (Admin, Editor, Contributor)</w:t>
            </w:r>
          </w:p>
        </w:tc>
      </w:tr>
      <w:tr w:rsidR="005B35DE" w:rsidRPr="00166E13" w14:paraId="0DC22EF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37A302"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757218" w14:textId="77777777" w:rsidR="005B35DE" w:rsidRPr="00166E13" w:rsidRDefault="000807CD">
            <w:pPr>
              <w:rPr>
                <w:noProof/>
                <w:szCs w:val="26"/>
              </w:rPr>
            </w:pPr>
            <w:r w:rsidRPr="00166E13">
              <w:rPr>
                <w:noProof/>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A6F1EA"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9B66C3" w14:textId="77777777" w:rsidR="005B35DE" w:rsidRPr="00166E13" w:rsidRDefault="000807CD">
            <w:pPr>
              <w:rPr>
                <w:noProof/>
                <w:szCs w:val="26"/>
              </w:rPr>
            </w:pPr>
            <w:r w:rsidRPr="00166E13">
              <w:rPr>
                <w:noProof/>
                <w:szCs w:val="26"/>
              </w:rPr>
              <w:t>Trạng thái tài khoản (1: Kích hoạt, 0: Khóa)</w:t>
            </w:r>
          </w:p>
        </w:tc>
      </w:tr>
      <w:tr w:rsidR="005B35DE" w:rsidRPr="00166E13" w14:paraId="12A3E9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918C2E"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BBAC9D" w14:textId="77777777" w:rsidR="005B35DE" w:rsidRPr="00166E13" w:rsidRDefault="000807CD">
            <w:pPr>
              <w:rPr>
                <w:noProof/>
                <w:szCs w:val="26"/>
              </w:rPr>
            </w:pPr>
            <w:r w:rsidRPr="00166E13">
              <w:rPr>
                <w:noProof/>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9A5B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B7AE3C" w14:textId="77777777" w:rsidR="005B35DE" w:rsidRPr="00166E13" w:rsidRDefault="000807CD">
            <w:pPr>
              <w:rPr>
                <w:noProof/>
                <w:szCs w:val="26"/>
              </w:rPr>
            </w:pPr>
            <w:r w:rsidRPr="00166E13">
              <w:rPr>
                <w:noProof/>
                <w:szCs w:val="26"/>
              </w:rPr>
              <w:t>Thời điểm đăng nhập hệ thống gần nhất</w:t>
            </w:r>
          </w:p>
        </w:tc>
      </w:tr>
      <w:tr w:rsidR="005B35DE" w:rsidRPr="00166E13" w14:paraId="4EE744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36F6BD"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A491FF"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81953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472871" w14:textId="77777777" w:rsidR="005B35DE" w:rsidRPr="00166E13" w:rsidRDefault="000807CD">
            <w:pPr>
              <w:rPr>
                <w:noProof/>
                <w:szCs w:val="26"/>
              </w:rPr>
            </w:pPr>
            <w:r w:rsidRPr="00166E13">
              <w:rPr>
                <w:noProof/>
                <w:szCs w:val="26"/>
              </w:rPr>
              <w:t>Thời điểm tạo tài khoản</w:t>
            </w:r>
          </w:p>
        </w:tc>
      </w:tr>
    </w:tbl>
    <w:p w14:paraId="1939E1F9" w14:textId="77777777" w:rsidR="005B35DE" w:rsidRPr="00971E10" w:rsidRDefault="005B35DE">
      <w:pPr>
        <w:spacing w:after="120"/>
        <w:rPr>
          <w:noProof/>
        </w:rPr>
      </w:pPr>
    </w:p>
    <w:p w14:paraId="5C9EBA0A" w14:textId="77777777" w:rsidR="005B35DE" w:rsidRPr="00971E10" w:rsidRDefault="000807CD" w:rsidP="00E2136D">
      <w:pPr>
        <w:pStyle w:val="bang1"/>
      </w:pPr>
      <w:bookmarkStart w:id="183" w:name="_Toc240898845"/>
      <w:bookmarkStart w:id="184" w:name="_Toc242385613"/>
      <w:r w:rsidRPr="00971E10">
        <w:t>Bảng ARTICLE_AUDITS</w:t>
      </w:r>
      <w:bookmarkEnd w:id="183"/>
      <w:bookmarkEnd w:id="18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EB60AD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53EE65"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ED6D96"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91E59D"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2294DF" w14:textId="77777777" w:rsidR="005B35DE" w:rsidRPr="00166E13" w:rsidRDefault="000807CD">
            <w:pPr>
              <w:jc w:val="center"/>
              <w:rPr>
                <w:noProof/>
                <w:szCs w:val="26"/>
              </w:rPr>
            </w:pPr>
            <w:r w:rsidRPr="00166E13">
              <w:rPr>
                <w:b/>
                <w:noProof/>
                <w:szCs w:val="26"/>
              </w:rPr>
              <w:t>DESCRIPTION</w:t>
            </w:r>
          </w:p>
        </w:tc>
      </w:tr>
      <w:tr w:rsidR="005B35DE" w:rsidRPr="00166E13" w14:paraId="5EA39D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CC0161"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D9D29" w14:textId="77777777" w:rsidR="005B35DE" w:rsidRPr="00166E13" w:rsidRDefault="000807CD">
            <w:pPr>
              <w:rPr>
                <w:noProof/>
                <w:szCs w:val="26"/>
              </w:rPr>
            </w:pPr>
            <w:r w:rsidRPr="00166E13">
              <w:rPr>
                <w:noProof/>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30D3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FE5F87" w14:textId="77777777" w:rsidR="005B35DE" w:rsidRPr="00166E13" w:rsidRDefault="000807CD">
            <w:pPr>
              <w:rPr>
                <w:noProof/>
                <w:szCs w:val="26"/>
              </w:rPr>
            </w:pPr>
            <w:r w:rsidRPr="00166E13">
              <w:rPr>
                <w:noProof/>
                <w:szCs w:val="26"/>
              </w:rPr>
              <w:t>Mã nhật ký kiểm toán (Khóa chính, tự tăng)</w:t>
            </w:r>
          </w:p>
        </w:tc>
      </w:tr>
      <w:tr w:rsidR="005B35DE" w:rsidRPr="00166E13" w14:paraId="71EE031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DE211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A7AD1E"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A9423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5E54F5" w14:textId="77777777" w:rsidR="005B35DE" w:rsidRPr="00166E13" w:rsidRDefault="000807CD">
            <w:pPr>
              <w:rPr>
                <w:noProof/>
                <w:szCs w:val="26"/>
              </w:rPr>
            </w:pPr>
            <w:r w:rsidRPr="00166E13">
              <w:rPr>
                <w:noProof/>
                <w:szCs w:val="26"/>
              </w:rPr>
              <w:t>Khóa ngoại tham chiếu ARTICLES(ArticleId)</w:t>
            </w:r>
          </w:p>
        </w:tc>
      </w:tr>
      <w:tr w:rsidR="005B35DE" w:rsidRPr="00166E13" w14:paraId="2D84405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F932CA"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1E5A75"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8103A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75427C" w14:textId="77777777" w:rsidR="005B35DE" w:rsidRPr="00166E13" w:rsidRDefault="000807CD">
            <w:pPr>
              <w:rPr>
                <w:noProof/>
                <w:szCs w:val="26"/>
              </w:rPr>
            </w:pPr>
            <w:r w:rsidRPr="00166E13">
              <w:rPr>
                <w:noProof/>
                <w:szCs w:val="26"/>
              </w:rPr>
              <w:t>Khóa ngoại tham chiếu USERS(UserId)</w:t>
            </w:r>
          </w:p>
        </w:tc>
      </w:tr>
      <w:tr w:rsidR="005B35DE" w:rsidRPr="00166E13" w14:paraId="2E4B00B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A5841A"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C9C2C1" w14:textId="77777777" w:rsidR="005B35DE" w:rsidRPr="00166E13" w:rsidRDefault="000807CD">
            <w:pPr>
              <w:rPr>
                <w:noProof/>
                <w:szCs w:val="26"/>
              </w:rPr>
            </w:pPr>
            <w:r w:rsidRPr="00166E13">
              <w:rPr>
                <w:noProof/>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415E73"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D130D5" w14:textId="77777777" w:rsidR="005B35DE" w:rsidRPr="00166E13" w:rsidRDefault="000807CD">
            <w:pPr>
              <w:rPr>
                <w:noProof/>
                <w:szCs w:val="26"/>
              </w:rPr>
            </w:pPr>
            <w:r w:rsidRPr="00166E13">
              <w:rPr>
                <w:noProof/>
                <w:szCs w:val="26"/>
              </w:rPr>
              <w:t>Hành động thực hiện (create, edit, approve, publish, reject)</w:t>
            </w:r>
          </w:p>
        </w:tc>
      </w:tr>
      <w:tr w:rsidR="005B35DE" w:rsidRPr="00166E13" w14:paraId="0CA052C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6671AE" w14:textId="77777777" w:rsidR="005B35DE" w:rsidRPr="00166E13" w:rsidRDefault="000807CD">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23CF7F" w14:textId="77777777" w:rsidR="005B35DE" w:rsidRPr="00166E13" w:rsidRDefault="000807CD">
            <w:pPr>
              <w:rPr>
                <w:noProof/>
                <w:szCs w:val="26"/>
              </w:rPr>
            </w:pPr>
            <w:r w:rsidRPr="00166E13">
              <w:rPr>
                <w:noProof/>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DBDFD9"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27882F" w14:textId="77777777" w:rsidR="005B35DE" w:rsidRPr="00166E13" w:rsidRDefault="000807CD">
            <w:pPr>
              <w:rPr>
                <w:noProof/>
                <w:szCs w:val="26"/>
              </w:rPr>
            </w:pPr>
            <w:r w:rsidRPr="00166E13">
              <w:rPr>
                <w:noProof/>
                <w:szCs w:val="26"/>
              </w:rPr>
              <w:t>Trạng thái bài viết trước khi thao tác</w:t>
            </w:r>
          </w:p>
        </w:tc>
      </w:tr>
      <w:tr w:rsidR="005B35DE" w:rsidRPr="00166E13" w14:paraId="74B9CE3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93B497"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83F613" w14:textId="77777777" w:rsidR="005B35DE" w:rsidRPr="00166E13" w:rsidRDefault="000807CD">
            <w:pPr>
              <w:rPr>
                <w:noProof/>
                <w:szCs w:val="26"/>
              </w:rPr>
            </w:pPr>
            <w:r w:rsidRPr="00166E13">
              <w:rPr>
                <w:noProof/>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83FC10"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9BE63" w14:textId="77777777" w:rsidR="005B35DE" w:rsidRPr="00166E13" w:rsidRDefault="000807CD">
            <w:pPr>
              <w:rPr>
                <w:noProof/>
                <w:szCs w:val="26"/>
              </w:rPr>
            </w:pPr>
            <w:r w:rsidRPr="00166E13">
              <w:rPr>
                <w:noProof/>
                <w:szCs w:val="26"/>
              </w:rPr>
              <w:t>Trạng thái bài viết sau khi hoàn thành thao tác</w:t>
            </w:r>
          </w:p>
        </w:tc>
      </w:tr>
      <w:tr w:rsidR="005B35DE" w:rsidRPr="00166E13" w14:paraId="6AF6E7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29876D"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3D19EB" w14:textId="77777777" w:rsidR="005B35DE" w:rsidRPr="00166E13" w:rsidRDefault="000807CD">
            <w:pPr>
              <w:rPr>
                <w:noProof/>
                <w:szCs w:val="26"/>
              </w:rPr>
            </w:pPr>
            <w:r w:rsidRPr="00166E13">
              <w:rPr>
                <w:noProof/>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18247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C9A43" w14:textId="77777777" w:rsidR="005B35DE" w:rsidRPr="00166E13" w:rsidRDefault="000807CD">
            <w:pPr>
              <w:rPr>
                <w:noProof/>
                <w:szCs w:val="26"/>
              </w:rPr>
            </w:pPr>
            <w:r w:rsidRPr="00166E13">
              <w:rPr>
                <w:noProof/>
                <w:szCs w:val="26"/>
              </w:rPr>
              <w:t>Ghi chú ý kiến thẩm định duyệt bài</w:t>
            </w:r>
          </w:p>
        </w:tc>
      </w:tr>
      <w:tr w:rsidR="005B35DE" w:rsidRPr="00166E13" w14:paraId="70E12F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6F625"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BDA11C" w14:textId="77777777" w:rsidR="005B35DE" w:rsidRPr="00166E13" w:rsidRDefault="000807CD">
            <w:pPr>
              <w:rPr>
                <w:noProof/>
                <w:szCs w:val="26"/>
              </w:rPr>
            </w:pPr>
            <w:r w:rsidRPr="00166E13">
              <w:rPr>
                <w:noProof/>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AADC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4A6A69" w14:textId="77777777" w:rsidR="005B35DE" w:rsidRPr="00166E13" w:rsidRDefault="000807CD">
            <w:pPr>
              <w:rPr>
                <w:noProof/>
                <w:szCs w:val="26"/>
              </w:rPr>
            </w:pPr>
            <w:r w:rsidRPr="00166E13">
              <w:rPr>
                <w:noProof/>
                <w:szCs w:val="26"/>
              </w:rPr>
              <w:t>Thời điểm ghi nhận hành động kiểm toán</w:t>
            </w:r>
          </w:p>
        </w:tc>
      </w:tr>
    </w:tbl>
    <w:p w14:paraId="09DFE827" w14:textId="77777777" w:rsidR="005B35DE" w:rsidRPr="00971E10" w:rsidRDefault="005B35DE">
      <w:pPr>
        <w:spacing w:after="120"/>
        <w:rPr>
          <w:noProof/>
        </w:rPr>
      </w:pPr>
    </w:p>
    <w:p w14:paraId="6DD9D18B" w14:textId="77777777" w:rsidR="005B35DE" w:rsidRPr="00971E10" w:rsidRDefault="000807CD" w:rsidP="00E2136D">
      <w:pPr>
        <w:pStyle w:val="bang1"/>
      </w:pPr>
      <w:bookmarkStart w:id="185" w:name="_Toc240898846"/>
      <w:bookmarkStart w:id="186" w:name="_Toc242385614"/>
      <w:r w:rsidRPr="00971E10">
        <w:t>Bảng COMMENTS</w:t>
      </w:r>
      <w:bookmarkEnd w:id="185"/>
      <w:bookmarkEnd w:id="18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2071F9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48B63C"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83F5A2"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733FE2"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66C101" w14:textId="77777777" w:rsidR="005B35DE" w:rsidRPr="00166E13" w:rsidRDefault="000807CD">
            <w:pPr>
              <w:jc w:val="center"/>
              <w:rPr>
                <w:noProof/>
                <w:szCs w:val="26"/>
              </w:rPr>
            </w:pPr>
            <w:r w:rsidRPr="00166E13">
              <w:rPr>
                <w:b/>
                <w:noProof/>
                <w:szCs w:val="26"/>
              </w:rPr>
              <w:t>DESCRIPTION</w:t>
            </w:r>
          </w:p>
        </w:tc>
      </w:tr>
      <w:tr w:rsidR="005B35DE" w:rsidRPr="00166E13" w14:paraId="71848B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54216D"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931B35" w14:textId="77777777" w:rsidR="005B35DE" w:rsidRPr="00166E13" w:rsidRDefault="000807CD">
            <w:pPr>
              <w:rPr>
                <w:noProof/>
                <w:szCs w:val="26"/>
              </w:rPr>
            </w:pPr>
            <w:r w:rsidRPr="00166E13">
              <w:rPr>
                <w:noProof/>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87741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7DFDF5" w14:textId="77777777" w:rsidR="005B35DE" w:rsidRPr="00166E13" w:rsidRDefault="000807CD">
            <w:pPr>
              <w:rPr>
                <w:noProof/>
                <w:szCs w:val="26"/>
              </w:rPr>
            </w:pPr>
            <w:r w:rsidRPr="00166E13">
              <w:rPr>
                <w:noProof/>
                <w:szCs w:val="26"/>
              </w:rPr>
              <w:t>Mã bình luận (Khóa chính, tự tăng)</w:t>
            </w:r>
          </w:p>
        </w:tc>
      </w:tr>
      <w:tr w:rsidR="005B35DE" w:rsidRPr="00166E13" w14:paraId="4C1FC0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DB276C"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83FC06"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686F4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31093" w14:textId="77777777" w:rsidR="005B35DE" w:rsidRPr="00166E13" w:rsidRDefault="000807CD">
            <w:pPr>
              <w:rPr>
                <w:noProof/>
                <w:szCs w:val="26"/>
              </w:rPr>
            </w:pPr>
            <w:r w:rsidRPr="00166E13">
              <w:rPr>
                <w:noProof/>
                <w:szCs w:val="26"/>
              </w:rPr>
              <w:t>Khóa ngoại tham chiếu ARTICLES(ArticleId)</w:t>
            </w:r>
          </w:p>
        </w:tc>
      </w:tr>
      <w:tr w:rsidR="005B35DE" w:rsidRPr="00166E13" w14:paraId="7A5515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40F25"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5EA56"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DBD4A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7A3521" w14:textId="77777777" w:rsidR="005B35DE" w:rsidRPr="00166E13" w:rsidRDefault="000807CD">
            <w:pPr>
              <w:rPr>
                <w:noProof/>
                <w:szCs w:val="26"/>
              </w:rPr>
            </w:pPr>
            <w:r w:rsidRPr="00166E13">
              <w:rPr>
                <w:noProof/>
                <w:szCs w:val="26"/>
              </w:rPr>
              <w:t>Khóa ngoại tham chiếu MEMBERS(MaNhanSu)</w:t>
            </w:r>
          </w:p>
        </w:tc>
      </w:tr>
      <w:tr w:rsidR="005B35DE" w:rsidRPr="00166E13" w14:paraId="4A71EF5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30034D"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FB5C65"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1443BE"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779A94" w14:textId="77777777" w:rsidR="005B35DE" w:rsidRPr="00166E13" w:rsidRDefault="000807CD">
            <w:pPr>
              <w:rPr>
                <w:noProof/>
                <w:szCs w:val="26"/>
              </w:rPr>
            </w:pPr>
            <w:r w:rsidRPr="00166E13">
              <w:rPr>
                <w:noProof/>
                <w:szCs w:val="26"/>
              </w:rPr>
              <w:t>Nội dung ý kiến phản hồi, đóng góp</w:t>
            </w:r>
          </w:p>
        </w:tc>
      </w:tr>
      <w:tr w:rsidR="005B35DE" w:rsidRPr="00166E13" w14:paraId="3FCE0F5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F7B2B4"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8F4B8E"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5247DA"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9B31B0" w14:textId="77777777" w:rsidR="005B35DE" w:rsidRPr="00166E13" w:rsidRDefault="000807CD">
            <w:pPr>
              <w:rPr>
                <w:noProof/>
                <w:szCs w:val="26"/>
              </w:rPr>
            </w:pPr>
            <w:r w:rsidRPr="00166E13">
              <w:rPr>
                <w:noProof/>
                <w:szCs w:val="26"/>
              </w:rPr>
              <w:t>Trạng thái kiểm duyệt: pending, approved, hidden</w:t>
            </w:r>
          </w:p>
        </w:tc>
      </w:tr>
      <w:tr w:rsidR="005B35DE" w:rsidRPr="00166E13" w14:paraId="1BDE2AA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2E8338"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6CF1A9"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7F8C9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1D03A" w14:textId="77777777" w:rsidR="005B35DE" w:rsidRPr="00166E13" w:rsidRDefault="000807CD">
            <w:pPr>
              <w:rPr>
                <w:noProof/>
                <w:szCs w:val="26"/>
              </w:rPr>
            </w:pPr>
            <w:r w:rsidRPr="00166E13">
              <w:rPr>
                <w:noProof/>
                <w:szCs w:val="26"/>
              </w:rPr>
              <w:t>Thời điểm gửi bình luận</w:t>
            </w:r>
          </w:p>
        </w:tc>
      </w:tr>
    </w:tbl>
    <w:p w14:paraId="3516D33C" w14:textId="77777777" w:rsidR="005B35DE" w:rsidRPr="00971E10" w:rsidRDefault="005B35DE">
      <w:pPr>
        <w:spacing w:after="120"/>
        <w:rPr>
          <w:noProof/>
        </w:rPr>
      </w:pPr>
    </w:p>
    <w:p w14:paraId="47B26FBA" w14:textId="77777777" w:rsidR="005B35DE" w:rsidRPr="00971E10" w:rsidRDefault="000807CD" w:rsidP="00E2136D">
      <w:pPr>
        <w:pStyle w:val="bang1"/>
      </w:pPr>
      <w:bookmarkStart w:id="187" w:name="_Toc240898847"/>
      <w:bookmarkStart w:id="188" w:name="_Toc242385615"/>
      <w:r w:rsidRPr="00971E10">
        <w:t>Bảng BOOKMARKS</w:t>
      </w:r>
      <w:bookmarkEnd w:id="187"/>
      <w:bookmarkEnd w:id="18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0E6E38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74FEA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A59019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9FB46F"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D9DC58" w14:textId="77777777" w:rsidR="005B35DE" w:rsidRPr="00166E13" w:rsidRDefault="000807CD">
            <w:pPr>
              <w:jc w:val="center"/>
              <w:rPr>
                <w:noProof/>
                <w:szCs w:val="26"/>
              </w:rPr>
            </w:pPr>
            <w:r w:rsidRPr="00166E13">
              <w:rPr>
                <w:b/>
                <w:noProof/>
                <w:szCs w:val="26"/>
              </w:rPr>
              <w:t>DESCRIPTION</w:t>
            </w:r>
          </w:p>
        </w:tc>
      </w:tr>
      <w:tr w:rsidR="005B35DE" w:rsidRPr="00166E13" w14:paraId="0F22D2E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3776D"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F97214" w14:textId="77777777" w:rsidR="005B35DE" w:rsidRPr="00166E13" w:rsidRDefault="000807CD">
            <w:pPr>
              <w:rPr>
                <w:noProof/>
                <w:szCs w:val="26"/>
              </w:rPr>
            </w:pPr>
            <w:r w:rsidRPr="00166E13">
              <w:rPr>
                <w:noProof/>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9A5AA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53BC6" w14:textId="77777777" w:rsidR="005B35DE" w:rsidRPr="00166E13" w:rsidRDefault="000807CD">
            <w:pPr>
              <w:rPr>
                <w:noProof/>
                <w:szCs w:val="26"/>
              </w:rPr>
            </w:pPr>
            <w:r w:rsidRPr="00166E13">
              <w:rPr>
                <w:noProof/>
                <w:szCs w:val="26"/>
              </w:rPr>
              <w:t>Mã dấu trang (Khóa chính, tự tăng)</w:t>
            </w:r>
          </w:p>
        </w:tc>
      </w:tr>
      <w:tr w:rsidR="005B35DE" w:rsidRPr="00166E13" w14:paraId="1AD119A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01B5B2"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435F8"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B74FC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7D23BE" w14:textId="77777777" w:rsidR="005B35DE" w:rsidRPr="00166E13" w:rsidRDefault="000807CD">
            <w:pPr>
              <w:rPr>
                <w:noProof/>
                <w:szCs w:val="26"/>
              </w:rPr>
            </w:pPr>
            <w:r w:rsidRPr="00166E13">
              <w:rPr>
                <w:noProof/>
                <w:szCs w:val="26"/>
              </w:rPr>
              <w:t>Khóa ngoại tham chiếu MEMBERS(MaNhanSu)</w:t>
            </w:r>
          </w:p>
        </w:tc>
      </w:tr>
      <w:tr w:rsidR="005B35DE" w:rsidRPr="00166E13" w14:paraId="319F87D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D2B9AB" w14:textId="77777777" w:rsidR="005B35DE" w:rsidRPr="00166E13" w:rsidRDefault="000807CD">
            <w:pPr>
              <w:jc w:val="center"/>
              <w:rPr>
                <w:noProof/>
                <w:szCs w:val="26"/>
              </w:rPr>
            </w:pPr>
            <w:r w:rsidRPr="00166E13">
              <w:rPr>
                <w:noProof/>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29BB53"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42FB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6C9FB" w14:textId="77777777" w:rsidR="005B35DE" w:rsidRPr="00166E13" w:rsidRDefault="000807CD">
            <w:pPr>
              <w:rPr>
                <w:noProof/>
                <w:szCs w:val="26"/>
              </w:rPr>
            </w:pPr>
            <w:r w:rsidRPr="00166E13">
              <w:rPr>
                <w:noProof/>
                <w:szCs w:val="26"/>
              </w:rPr>
              <w:t>Khóa ngoại tham chiếu ARTICLES(ArticleId)</w:t>
            </w:r>
          </w:p>
        </w:tc>
      </w:tr>
      <w:tr w:rsidR="005B35DE" w:rsidRPr="00166E13" w14:paraId="74E851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2BEF7E"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8F962E" w14:textId="77777777" w:rsidR="005B35DE" w:rsidRPr="00166E13" w:rsidRDefault="000807CD">
            <w:pPr>
              <w:rPr>
                <w:noProof/>
                <w:szCs w:val="26"/>
              </w:rPr>
            </w:pPr>
            <w:r w:rsidRPr="00166E13">
              <w:rPr>
                <w:noProof/>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8141A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C03619" w14:textId="77777777" w:rsidR="005B35DE" w:rsidRPr="00166E13" w:rsidRDefault="000807CD">
            <w:pPr>
              <w:rPr>
                <w:noProof/>
                <w:szCs w:val="26"/>
              </w:rPr>
            </w:pPr>
            <w:r w:rsidRPr="00166E13">
              <w:rPr>
                <w:noProof/>
                <w:szCs w:val="26"/>
              </w:rPr>
              <w:t>Thời điểm đánh dấu lưu bài viết</w:t>
            </w:r>
          </w:p>
        </w:tc>
      </w:tr>
    </w:tbl>
    <w:p w14:paraId="0F7DE038" w14:textId="77777777" w:rsidR="005B35DE" w:rsidRPr="00971E10" w:rsidRDefault="005B35DE">
      <w:pPr>
        <w:spacing w:after="120"/>
        <w:rPr>
          <w:noProof/>
        </w:rPr>
      </w:pPr>
    </w:p>
    <w:p w14:paraId="6B0F8DD9" w14:textId="77777777" w:rsidR="005B35DE" w:rsidRPr="00971E10" w:rsidRDefault="000807CD" w:rsidP="00E2136D">
      <w:pPr>
        <w:pStyle w:val="bang1"/>
      </w:pPr>
      <w:bookmarkStart w:id="189" w:name="_Toc240898848"/>
      <w:bookmarkStart w:id="190" w:name="_Toc242385616"/>
      <w:r w:rsidRPr="00971E10">
        <w:t>Bảng WELFARE_PROGRAMS</w:t>
      </w:r>
      <w:bookmarkEnd w:id="189"/>
      <w:bookmarkEnd w:id="19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EDEB0A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C19EF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FB469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D0BE50"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21F5C6" w14:textId="77777777" w:rsidR="005B35DE" w:rsidRPr="00166E13" w:rsidRDefault="000807CD">
            <w:pPr>
              <w:jc w:val="center"/>
              <w:rPr>
                <w:noProof/>
                <w:szCs w:val="26"/>
              </w:rPr>
            </w:pPr>
            <w:r w:rsidRPr="00166E13">
              <w:rPr>
                <w:b/>
                <w:noProof/>
                <w:szCs w:val="26"/>
              </w:rPr>
              <w:t>DESCRIPTION</w:t>
            </w:r>
          </w:p>
        </w:tc>
      </w:tr>
      <w:tr w:rsidR="005B35DE" w:rsidRPr="00166E13" w14:paraId="41F313F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2BDD19"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DC72C"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EBA9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288E97" w14:textId="77777777" w:rsidR="005B35DE" w:rsidRPr="00166E13" w:rsidRDefault="000807CD">
            <w:pPr>
              <w:rPr>
                <w:noProof/>
                <w:szCs w:val="26"/>
              </w:rPr>
            </w:pPr>
            <w:r w:rsidRPr="00166E13">
              <w:rPr>
                <w:noProof/>
                <w:szCs w:val="26"/>
              </w:rPr>
              <w:t>Mã chương trình phúc lợi (Khóa chính, tự tăng)</w:t>
            </w:r>
          </w:p>
        </w:tc>
      </w:tr>
      <w:tr w:rsidR="005B35DE" w:rsidRPr="00166E13" w14:paraId="6834A1A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52C8A6"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E845D1" w14:textId="77777777" w:rsidR="005B35DE" w:rsidRPr="00166E13" w:rsidRDefault="000807CD">
            <w:pPr>
              <w:rPr>
                <w:noProof/>
                <w:szCs w:val="26"/>
              </w:rPr>
            </w:pPr>
            <w:r w:rsidRPr="00166E13">
              <w:rPr>
                <w:noProof/>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B6800"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19242" w14:textId="77777777" w:rsidR="005B35DE" w:rsidRPr="00166E13" w:rsidRDefault="000807CD">
            <w:pPr>
              <w:rPr>
                <w:noProof/>
                <w:szCs w:val="26"/>
              </w:rPr>
            </w:pPr>
            <w:r w:rsidRPr="00166E13">
              <w:rPr>
                <w:noProof/>
                <w:szCs w:val="26"/>
              </w:rPr>
              <w:t>Tên chương trình chăm lo / phúc lợi công đoàn</w:t>
            </w:r>
          </w:p>
        </w:tc>
      </w:tr>
      <w:tr w:rsidR="005B35DE" w:rsidRPr="00166E13" w14:paraId="06B1661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2B506D"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932A1" w14:textId="77777777" w:rsidR="005B35DE" w:rsidRPr="00166E13" w:rsidRDefault="000807CD">
            <w:pPr>
              <w:rPr>
                <w:noProof/>
                <w:szCs w:val="26"/>
              </w:rPr>
            </w:pPr>
            <w:r w:rsidRPr="00166E13">
              <w:rPr>
                <w:noProof/>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D7F37A"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A45082" w14:textId="77777777" w:rsidR="005B35DE" w:rsidRPr="00166E13" w:rsidRDefault="000807CD">
            <w:pPr>
              <w:rPr>
                <w:noProof/>
                <w:szCs w:val="26"/>
              </w:rPr>
            </w:pPr>
            <w:r w:rsidRPr="00166E13">
              <w:rPr>
                <w:noProof/>
                <w:szCs w:val="26"/>
              </w:rPr>
              <w:t>Phân loại: Trợ cấp khó khăn, Học bổng, Quà Tết</w:t>
            </w:r>
          </w:p>
        </w:tc>
      </w:tr>
      <w:tr w:rsidR="005B35DE" w:rsidRPr="00166E13" w14:paraId="4DF4AA6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A74D0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433EB1" w14:textId="77777777" w:rsidR="005B35DE" w:rsidRPr="00166E13" w:rsidRDefault="000807CD">
            <w:pPr>
              <w:rPr>
                <w:noProof/>
                <w:szCs w:val="26"/>
              </w:rPr>
            </w:pPr>
            <w:r w:rsidRPr="00166E13">
              <w:rPr>
                <w:noProof/>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C8DFC5"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3D6FBF" w14:textId="77777777" w:rsidR="005B35DE" w:rsidRPr="00166E13" w:rsidRDefault="000807CD">
            <w:pPr>
              <w:rPr>
                <w:noProof/>
                <w:szCs w:val="26"/>
              </w:rPr>
            </w:pPr>
            <w:r w:rsidRPr="00166E13">
              <w:rPr>
                <w:noProof/>
                <w:szCs w:val="26"/>
              </w:rPr>
              <w:t>Định mức kinh phí dự kiến cho mỗi suất (VNĐ)</w:t>
            </w:r>
          </w:p>
        </w:tc>
      </w:tr>
      <w:tr w:rsidR="005B35DE" w:rsidRPr="00166E13" w14:paraId="4C3BCB5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3B3912"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092BBA" w14:textId="77777777" w:rsidR="005B35DE" w:rsidRPr="00166E13" w:rsidRDefault="000807CD">
            <w:pPr>
              <w:rPr>
                <w:noProof/>
                <w:szCs w:val="26"/>
              </w:rPr>
            </w:pPr>
            <w:r w:rsidRPr="00166E13">
              <w:rPr>
                <w:noProof/>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F3D49"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EF4A3" w14:textId="77777777" w:rsidR="005B35DE" w:rsidRPr="00166E13" w:rsidRDefault="000807CD">
            <w:pPr>
              <w:rPr>
                <w:noProof/>
                <w:szCs w:val="26"/>
              </w:rPr>
            </w:pPr>
            <w:r w:rsidRPr="00166E13">
              <w:rPr>
                <w:noProof/>
                <w:szCs w:val="26"/>
              </w:rPr>
              <w:t>Tiêu chí đối tượng đoàn viên được hưởng</w:t>
            </w:r>
          </w:p>
        </w:tc>
      </w:tr>
      <w:tr w:rsidR="005B35DE" w:rsidRPr="00166E13" w14:paraId="21FE4B8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F56077"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82791D" w14:textId="77777777" w:rsidR="005B35DE" w:rsidRPr="00166E13" w:rsidRDefault="000807CD">
            <w:pPr>
              <w:rPr>
                <w:noProof/>
                <w:szCs w:val="26"/>
              </w:rPr>
            </w:pPr>
            <w:r w:rsidRPr="00166E13">
              <w:rPr>
                <w:noProof/>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D3D1B"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DFA0B" w14:textId="77777777" w:rsidR="005B35DE" w:rsidRPr="00166E13" w:rsidRDefault="000807CD">
            <w:pPr>
              <w:rPr>
                <w:noProof/>
                <w:szCs w:val="26"/>
              </w:rPr>
            </w:pPr>
            <w:r w:rsidRPr="00166E13">
              <w:rPr>
                <w:noProof/>
                <w:szCs w:val="26"/>
              </w:rPr>
              <w:t>Ngày bắt đầu tiếp nhận hồ sơ đề xuất</w:t>
            </w:r>
          </w:p>
        </w:tc>
      </w:tr>
      <w:tr w:rsidR="005B35DE" w:rsidRPr="00166E13" w14:paraId="4DCCEBF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A4DB47"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7D0D15" w14:textId="77777777" w:rsidR="005B35DE" w:rsidRPr="00166E13" w:rsidRDefault="000807CD">
            <w:pPr>
              <w:rPr>
                <w:noProof/>
                <w:szCs w:val="26"/>
              </w:rPr>
            </w:pPr>
            <w:r w:rsidRPr="00166E13">
              <w:rPr>
                <w:noProof/>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6BB3C0"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DB8D6A" w14:textId="77777777" w:rsidR="005B35DE" w:rsidRPr="00166E13" w:rsidRDefault="000807CD">
            <w:pPr>
              <w:rPr>
                <w:noProof/>
                <w:szCs w:val="26"/>
              </w:rPr>
            </w:pPr>
            <w:r w:rsidRPr="00166E13">
              <w:rPr>
                <w:noProof/>
                <w:szCs w:val="26"/>
              </w:rPr>
              <w:t>Ngày kết thúc tiếp nhận hồ sơ</w:t>
            </w:r>
          </w:p>
        </w:tc>
      </w:tr>
      <w:tr w:rsidR="005B35DE" w:rsidRPr="00166E13" w14:paraId="69D7C9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85D92B"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9306C"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F364FE"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76423D" w14:textId="77777777" w:rsidR="005B35DE" w:rsidRPr="00166E13" w:rsidRDefault="000807CD">
            <w:pPr>
              <w:rPr>
                <w:noProof/>
                <w:szCs w:val="26"/>
              </w:rPr>
            </w:pPr>
            <w:r w:rsidRPr="00166E13">
              <w:rPr>
                <w:noProof/>
                <w:szCs w:val="26"/>
              </w:rPr>
              <w:t>Trạng thái chương trình (1: Đang mở, 0: Đã đóng)</w:t>
            </w:r>
          </w:p>
        </w:tc>
      </w:tr>
      <w:tr w:rsidR="005B35DE" w:rsidRPr="00166E13" w14:paraId="7A5CF1A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A7AA2"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4F5552"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88F4A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1F21B5" w14:textId="77777777" w:rsidR="005B35DE" w:rsidRPr="00166E13" w:rsidRDefault="000807CD">
            <w:pPr>
              <w:rPr>
                <w:noProof/>
                <w:szCs w:val="26"/>
              </w:rPr>
            </w:pPr>
            <w:r w:rsidRPr="00166E13">
              <w:rPr>
                <w:noProof/>
                <w:szCs w:val="26"/>
              </w:rPr>
              <w:t>Thời điểm khởi tạo chương trình phúc lợi</w:t>
            </w:r>
          </w:p>
        </w:tc>
      </w:tr>
    </w:tbl>
    <w:p w14:paraId="5AAF3F6D" w14:textId="77777777" w:rsidR="005B35DE" w:rsidRDefault="005B35DE">
      <w:pPr>
        <w:spacing w:after="120"/>
        <w:rPr>
          <w:noProof/>
        </w:rPr>
      </w:pPr>
    </w:p>
    <w:p w14:paraId="10211570" w14:textId="77777777" w:rsidR="0096424B" w:rsidRDefault="0096424B">
      <w:pPr>
        <w:spacing w:after="120"/>
        <w:rPr>
          <w:noProof/>
        </w:rPr>
      </w:pPr>
    </w:p>
    <w:p w14:paraId="60401F2F" w14:textId="77777777" w:rsidR="0096424B" w:rsidRDefault="0096424B">
      <w:pPr>
        <w:spacing w:after="120"/>
        <w:rPr>
          <w:noProof/>
        </w:rPr>
      </w:pPr>
    </w:p>
    <w:p w14:paraId="16F94271" w14:textId="77777777" w:rsidR="0096424B" w:rsidRDefault="0096424B">
      <w:pPr>
        <w:spacing w:after="120"/>
        <w:rPr>
          <w:noProof/>
        </w:rPr>
      </w:pPr>
    </w:p>
    <w:p w14:paraId="73769FE5" w14:textId="77777777" w:rsidR="0096424B" w:rsidRPr="00971E10" w:rsidRDefault="0096424B">
      <w:pPr>
        <w:spacing w:after="120"/>
        <w:rPr>
          <w:noProof/>
        </w:rPr>
      </w:pPr>
    </w:p>
    <w:p w14:paraId="28E112E6" w14:textId="77777777" w:rsidR="005B35DE" w:rsidRPr="00971E10" w:rsidRDefault="000807CD" w:rsidP="00E2136D">
      <w:pPr>
        <w:pStyle w:val="bang1"/>
      </w:pPr>
      <w:bookmarkStart w:id="191" w:name="_Toc240898849"/>
      <w:bookmarkStart w:id="192" w:name="_Toc242385617"/>
      <w:r w:rsidRPr="00971E10">
        <w:lastRenderedPageBreak/>
        <w:t>Bảng AID_REQUESTS</w:t>
      </w:r>
      <w:bookmarkEnd w:id="191"/>
      <w:bookmarkEnd w:id="19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0FF9FB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9EBB06"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79BB3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10AF69"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2614FA" w14:textId="77777777" w:rsidR="005B35DE" w:rsidRPr="00166E13" w:rsidRDefault="000807CD">
            <w:pPr>
              <w:jc w:val="center"/>
              <w:rPr>
                <w:noProof/>
                <w:szCs w:val="26"/>
              </w:rPr>
            </w:pPr>
            <w:r w:rsidRPr="00166E13">
              <w:rPr>
                <w:b/>
                <w:noProof/>
                <w:szCs w:val="26"/>
              </w:rPr>
              <w:t>DESCRIPTION</w:t>
            </w:r>
          </w:p>
        </w:tc>
      </w:tr>
      <w:tr w:rsidR="005B35DE" w:rsidRPr="00166E13" w14:paraId="2A215F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A055ED"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0D4263" w14:textId="77777777" w:rsidR="005B35DE" w:rsidRPr="00166E13" w:rsidRDefault="000807CD">
            <w:pPr>
              <w:rPr>
                <w:noProof/>
                <w:szCs w:val="26"/>
              </w:rPr>
            </w:pPr>
            <w:r w:rsidRPr="00166E13">
              <w:rPr>
                <w:noProof/>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B888E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692E48" w14:textId="77777777" w:rsidR="005B35DE" w:rsidRPr="00166E13" w:rsidRDefault="000807CD">
            <w:pPr>
              <w:rPr>
                <w:noProof/>
                <w:szCs w:val="26"/>
              </w:rPr>
            </w:pPr>
            <w:r w:rsidRPr="00166E13">
              <w:rPr>
                <w:noProof/>
                <w:szCs w:val="26"/>
              </w:rPr>
              <w:t>Mã đơn trợ cấp (Khóa chính, tự tăng)</w:t>
            </w:r>
          </w:p>
        </w:tc>
      </w:tr>
      <w:tr w:rsidR="005B35DE" w:rsidRPr="00166E13" w14:paraId="7C9E03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5DF39C"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577EE3"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ABB4C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4379A2" w14:textId="77777777" w:rsidR="005B35DE" w:rsidRPr="00166E13" w:rsidRDefault="000807CD">
            <w:pPr>
              <w:rPr>
                <w:noProof/>
                <w:szCs w:val="26"/>
              </w:rPr>
            </w:pPr>
            <w:r w:rsidRPr="00166E13">
              <w:rPr>
                <w:noProof/>
                <w:szCs w:val="26"/>
              </w:rPr>
              <w:t>Khóa ngoại tham chiếu WELFARE_PROGRAMS(WelfareId)</w:t>
            </w:r>
          </w:p>
        </w:tc>
      </w:tr>
      <w:tr w:rsidR="005B35DE" w:rsidRPr="00166E13" w14:paraId="7F92653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09B79F"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D639D5"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758FD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D42A3" w14:textId="77777777" w:rsidR="005B35DE" w:rsidRPr="00166E13" w:rsidRDefault="000807CD">
            <w:pPr>
              <w:rPr>
                <w:noProof/>
                <w:szCs w:val="26"/>
              </w:rPr>
            </w:pPr>
            <w:r w:rsidRPr="00166E13">
              <w:rPr>
                <w:noProof/>
                <w:szCs w:val="26"/>
              </w:rPr>
              <w:t>Khóa ngoại tham chiếu MEMBERS(MaNhanSu)</w:t>
            </w:r>
          </w:p>
        </w:tc>
      </w:tr>
      <w:tr w:rsidR="005B35DE" w:rsidRPr="00166E13" w14:paraId="414902F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42E94B"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FCC021" w14:textId="77777777" w:rsidR="005B35DE" w:rsidRPr="00166E13" w:rsidRDefault="000807CD">
            <w:pPr>
              <w:rPr>
                <w:noProof/>
                <w:szCs w:val="26"/>
              </w:rPr>
            </w:pPr>
            <w:r w:rsidRPr="00166E13">
              <w:rPr>
                <w:noProof/>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63A2A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64CE3F" w14:textId="77777777" w:rsidR="005B35DE" w:rsidRPr="00166E13" w:rsidRDefault="000807CD">
            <w:pPr>
              <w:rPr>
                <w:noProof/>
                <w:szCs w:val="26"/>
              </w:rPr>
            </w:pPr>
            <w:r w:rsidRPr="00166E13">
              <w:rPr>
                <w:noProof/>
                <w:szCs w:val="26"/>
              </w:rPr>
              <w:t>Mô tả chi tiết hoàn cảnh khó khăn đề xuất hỗ trợ</w:t>
            </w:r>
          </w:p>
        </w:tc>
      </w:tr>
      <w:tr w:rsidR="005B35DE" w:rsidRPr="00166E13" w14:paraId="33EE17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04249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C5A52" w14:textId="77777777" w:rsidR="005B35DE" w:rsidRPr="00166E13" w:rsidRDefault="000807CD">
            <w:pPr>
              <w:rPr>
                <w:noProof/>
                <w:szCs w:val="26"/>
              </w:rPr>
            </w:pPr>
            <w:r w:rsidRPr="00166E13">
              <w:rPr>
                <w:noProof/>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21CEBC"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04DF0E" w14:textId="77777777" w:rsidR="005B35DE" w:rsidRPr="00166E13" w:rsidRDefault="000807CD">
            <w:pPr>
              <w:rPr>
                <w:noProof/>
                <w:szCs w:val="26"/>
              </w:rPr>
            </w:pPr>
            <w:r w:rsidRPr="00166E13">
              <w:rPr>
                <w:noProof/>
                <w:szCs w:val="26"/>
              </w:rPr>
              <w:t>Đường dẫn tải tệp chứng từ, bệnh án, giấy xác nhận</w:t>
            </w:r>
          </w:p>
        </w:tc>
      </w:tr>
      <w:tr w:rsidR="005B35DE" w:rsidRPr="00166E13" w14:paraId="2E2215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025D2A"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BCF811" w14:textId="77777777" w:rsidR="005B35DE" w:rsidRPr="00166E13" w:rsidRDefault="000807CD">
            <w:pPr>
              <w:rPr>
                <w:noProof/>
                <w:szCs w:val="26"/>
              </w:rPr>
            </w:pPr>
            <w:r w:rsidRPr="00166E13">
              <w:rPr>
                <w:noProof/>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5558E"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2FF6F6" w14:textId="77777777" w:rsidR="005B35DE" w:rsidRPr="00166E13" w:rsidRDefault="000807CD">
            <w:pPr>
              <w:rPr>
                <w:noProof/>
                <w:szCs w:val="26"/>
              </w:rPr>
            </w:pPr>
            <w:r w:rsidRPr="00166E13">
              <w:rPr>
                <w:noProof/>
                <w:szCs w:val="26"/>
              </w:rPr>
              <w:t>Số tiền đoàn viên đề xuất xin trợ cấp (VNĐ)</w:t>
            </w:r>
          </w:p>
        </w:tc>
      </w:tr>
      <w:tr w:rsidR="005B35DE" w:rsidRPr="00166E13" w14:paraId="56FC67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8EA42F"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3D80B5" w14:textId="77777777" w:rsidR="005B35DE" w:rsidRPr="00166E13" w:rsidRDefault="000807CD">
            <w:pPr>
              <w:rPr>
                <w:noProof/>
                <w:szCs w:val="26"/>
              </w:rPr>
            </w:pPr>
            <w:r w:rsidRPr="00166E13">
              <w:rPr>
                <w:noProof/>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7F6D4E"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1231A" w14:textId="77777777" w:rsidR="005B35DE" w:rsidRPr="00166E13" w:rsidRDefault="000807CD">
            <w:pPr>
              <w:rPr>
                <w:noProof/>
                <w:szCs w:val="26"/>
              </w:rPr>
            </w:pPr>
            <w:r w:rsidRPr="00166E13">
              <w:rPr>
                <w:noProof/>
                <w:szCs w:val="26"/>
              </w:rPr>
              <w:t>Số tiền chính thức được Ban Thường vụ duyệt (VNĐ)</w:t>
            </w:r>
          </w:p>
        </w:tc>
      </w:tr>
      <w:tr w:rsidR="005B35DE" w:rsidRPr="00166E13" w14:paraId="19E0477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0DFA51"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48C347"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84A12"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BE4EC2" w14:textId="77777777" w:rsidR="005B35DE" w:rsidRPr="00166E13" w:rsidRDefault="000807CD">
            <w:pPr>
              <w:rPr>
                <w:noProof/>
                <w:szCs w:val="26"/>
              </w:rPr>
            </w:pPr>
            <w:r w:rsidRPr="00166E13">
              <w:rPr>
                <w:noProof/>
                <w:szCs w:val="26"/>
              </w:rPr>
              <w:t>Trạng thái: pending, verified, approved, rejected</w:t>
            </w:r>
          </w:p>
        </w:tc>
      </w:tr>
      <w:tr w:rsidR="005B35DE" w:rsidRPr="00166E13" w14:paraId="2A4AECE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23462C"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47F5EE"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B26D2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13164A" w14:textId="77777777" w:rsidR="005B35DE" w:rsidRPr="00166E13" w:rsidRDefault="000807CD">
            <w:pPr>
              <w:rPr>
                <w:noProof/>
                <w:szCs w:val="26"/>
              </w:rPr>
            </w:pPr>
            <w:r w:rsidRPr="00166E13">
              <w:rPr>
                <w:noProof/>
                <w:szCs w:val="26"/>
              </w:rPr>
              <w:t>Khóa ngoại tham chiếu MEMBERS(MaNhanSu)</w:t>
            </w:r>
          </w:p>
        </w:tc>
      </w:tr>
      <w:tr w:rsidR="005B35DE" w:rsidRPr="00166E13" w14:paraId="7D328C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7003FC"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5A3C1" w14:textId="77777777" w:rsidR="005B35DE" w:rsidRPr="00166E13" w:rsidRDefault="000807CD">
            <w:pPr>
              <w:rPr>
                <w:noProof/>
                <w:szCs w:val="26"/>
              </w:rPr>
            </w:pPr>
            <w:r w:rsidRPr="00166E13">
              <w:rPr>
                <w:noProof/>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77E859"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1971E1" w14:textId="77777777" w:rsidR="005B35DE" w:rsidRPr="00166E13" w:rsidRDefault="000807CD">
            <w:pPr>
              <w:rPr>
                <w:noProof/>
                <w:szCs w:val="26"/>
              </w:rPr>
            </w:pPr>
            <w:r w:rsidRPr="00166E13">
              <w:rPr>
                <w:noProof/>
                <w:szCs w:val="26"/>
              </w:rPr>
              <w:t>Ý kiến nhận xét của Hội đồng thẩm định trợ cấp</w:t>
            </w:r>
          </w:p>
        </w:tc>
      </w:tr>
      <w:tr w:rsidR="005B35DE" w:rsidRPr="00166E13" w14:paraId="294CC7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45A49C"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C8A380"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5537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D0FB7D" w14:textId="77777777" w:rsidR="005B35DE" w:rsidRPr="00166E13" w:rsidRDefault="000807CD">
            <w:pPr>
              <w:rPr>
                <w:noProof/>
                <w:szCs w:val="26"/>
              </w:rPr>
            </w:pPr>
            <w:r w:rsidRPr="00166E13">
              <w:rPr>
                <w:noProof/>
                <w:szCs w:val="26"/>
              </w:rPr>
              <w:t>Thời điểm hoàn tất phê duyệt</w:t>
            </w:r>
          </w:p>
        </w:tc>
      </w:tr>
      <w:tr w:rsidR="005B35DE" w:rsidRPr="00166E13" w14:paraId="698AB9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98B6D9"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AB53FC"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C1CA61"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7DDCC2" w14:textId="77777777" w:rsidR="005B35DE" w:rsidRPr="00166E13" w:rsidRDefault="000807CD">
            <w:pPr>
              <w:rPr>
                <w:noProof/>
                <w:szCs w:val="26"/>
              </w:rPr>
            </w:pPr>
            <w:r w:rsidRPr="00166E13">
              <w:rPr>
                <w:noProof/>
                <w:szCs w:val="26"/>
              </w:rPr>
              <w:t>Thời điểm đoàn viên nộp đơn trực tuyến</w:t>
            </w:r>
          </w:p>
        </w:tc>
      </w:tr>
    </w:tbl>
    <w:p w14:paraId="09EDA2E7" w14:textId="77777777" w:rsidR="005B35DE" w:rsidRDefault="005B35DE">
      <w:pPr>
        <w:spacing w:after="120"/>
        <w:rPr>
          <w:noProof/>
        </w:rPr>
      </w:pPr>
    </w:p>
    <w:p w14:paraId="7C8F1EF4" w14:textId="77777777" w:rsidR="00E16249" w:rsidRDefault="00E16249">
      <w:pPr>
        <w:spacing w:after="120"/>
        <w:rPr>
          <w:noProof/>
        </w:rPr>
      </w:pPr>
    </w:p>
    <w:p w14:paraId="19A368D6" w14:textId="77777777" w:rsidR="0096424B" w:rsidRDefault="0096424B">
      <w:pPr>
        <w:spacing w:after="120"/>
        <w:rPr>
          <w:noProof/>
        </w:rPr>
      </w:pPr>
    </w:p>
    <w:p w14:paraId="2CF98653" w14:textId="77777777" w:rsidR="0096424B" w:rsidRPr="00971E10" w:rsidRDefault="0096424B">
      <w:pPr>
        <w:spacing w:after="120"/>
        <w:rPr>
          <w:noProof/>
        </w:rPr>
      </w:pPr>
    </w:p>
    <w:p w14:paraId="7BA2FAE9" w14:textId="77777777" w:rsidR="005B35DE" w:rsidRPr="00971E10" w:rsidRDefault="000807CD" w:rsidP="00E2136D">
      <w:pPr>
        <w:pStyle w:val="bang1"/>
      </w:pPr>
      <w:bookmarkStart w:id="193" w:name="_Toc240898850"/>
      <w:bookmarkStart w:id="194" w:name="_Toc242385618"/>
      <w:r w:rsidRPr="00971E10">
        <w:t>Bảng INBOX_FEEDBACK</w:t>
      </w:r>
      <w:bookmarkEnd w:id="193"/>
      <w:bookmarkEnd w:id="19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8DEABB6"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80B7E7"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1BEB1E"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179B57"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AF3059" w14:textId="77777777" w:rsidR="005B35DE" w:rsidRPr="00166E13" w:rsidRDefault="000807CD">
            <w:pPr>
              <w:jc w:val="center"/>
              <w:rPr>
                <w:noProof/>
                <w:szCs w:val="26"/>
              </w:rPr>
            </w:pPr>
            <w:r w:rsidRPr="00166E13">
              <w:rPr>
                <w:b/>
                <w:noProof/>
                <w:szCs w:val="26"/>
              </w:rPr>
              <w:t>DESCRIPTION</w:t>
            </w:r>
          </w:p>
        </w:tc>
      </w:tr>
      <w:tr w:rsidR="005B35DE" w:rsidRPr="00166E13" w14:paraId="78888D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E35BE"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107E95" w14:textId="77777777" w:rsidR="005B35DE" w:rsidRPr="00166E13" w:rsidRDefault="000807CD">
            <w:pPr>
              <w:rPr>
                <w:noProof/>
                <w:szCs w:val="26"/>
              </w:rPr>
            </w:pPr>
            <w:r w:rsidRPr="00166E13">
              <w:rPr>
                <w:noProof/>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D4FBA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C85598" w14:textId="77777777" w:rsidR="005B35DE" w:rsidRPr="00166E13" w:rsidRDefault="000807CD">
            <w:pPr>
              <w:rPr>
                <w:noProof/>
                <w:szCs w:val="26"/>
              </w:rPr>
            </w:pPr>
            <w:r w:rsidRPr="00166E13">
              <w:rPr>
                <w:noProof/>
                <w:szCs w:val="26"/>
              </w:rPr>
              <w:t>Mã thư góp ý phản ánh (Khóa chính, tự tăng)</w:t>
            </w:r>
          </w:p>
        </w:tc>
      </w:tr>
      <w:tr w:rsidR="005B35DE" w:rsidRPr="00166E13" w14:paraId="7E761C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98D81D"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78BA7" w14:textId="77777777" w:rsidR="005B35DE" w:rsidRPr="00166E13" w:rsidRDefault="000807CD">
            <w:pPr>
              <w:rPr>
                <w:noProof/>
                <w:szCs w:val="26"/>
              </w:rPr>
            </w:pPr>
            <w:r w:rsidRPr="00166E13">
              <w:rPr>
                <w:noProof/>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A56B93"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1C9B13" w14:textId="77777777" w:rsidR="005B35DE" w:rsidRPr="00166E13" w:rsidRDefault="000807CD">
            <w:pPr>
              <w:rPr>
                <w:noProof/>
                <w:szCs w:val="26"/>
              </w:rPr>
            </w:pPr>
            <w:r w:rsidRPr="00166E13">
              <w:rPr>
                <w:noProof/>
                <w:szCs w:val="26"/>
              </w:rPr>
              <w:t>Họ và tên người gửi ý kiến phản ánh</w:t>
            </w:r>
          </w:p>
        </w:tc>
      </w:tr>
      <w:tr w:rsidR="005B35DE" w:rsidRPr="00166E13" w14:paraId="702231E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2A19CA"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C0851"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47CC29"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03EB3" w14:textId="77777777" w:rsidR="005B35DE" w:rsidRPr="00166E13" w:rsidRDefault="000807CD">
            <w:pPr>
              <w:rPr>
                <w:noProof/>
                <w:szCs w:val="26"/>
              </w:rPr>
            </w:pPr>
            <w:r w:rsidRPr="00166E13">
              <w:rPr>
                <w:noProof/>
                <w:szCs w:val="26"/>
              </w:rPr>
              <w:t>Địa chỉ email liên hệ người gửi</w:t>
            </w:r>
          </w:p>
        </w:tc>
      </w:tr>
      <w:tr w:rsidR="005B35DE" w:rsidRPr="00166E13" w14:paraId="7FA568D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E0E200"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B02AD"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B2773E"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9581E8" w14:textId="77777777" w:rsidR="005B35DE" w:rsidRPr="00166E13" w:rsidRDefault="000807CD">
            <w:pPr>
              <w:rPr>
                <w:noProof/>
                <w:szCs w:val="26"/>
              </w:rPr>
            </w:pPr>
            <w:r w:rsidRPr="00166E13">
              <w:rPr>
                <w:noProof/>
                <w:szCs w:val="26"/>
              </w:rPr>
              <w:t>Tiêu đề nội dung góp ý phản ánh</w:t>
            </w:r>
          </w:p>
        </w:tc>
      </w:tr>
      <w:tr w:rsidR="005B35DE" w:rsidRPr="00166E13" w14:paraId="232C8FF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B3C57E"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C2E0B"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6F297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6D9C1" w14:textId="77777777" w:rsidR="005B35DE" w:rsidRPr="00166E13" w:rsidRDefault="000807CD">
            <w:pPr>
              <w:rPr>
                <w:noProof/>
                <w:szCs w:val="26"/>
              </w:rPr>
            </w:pPr>
            <w:r w:rsidRPr="00166E13">
              <w:rPr>
                <w:noProof/>
                <w:szCs w:val="26"/>
              </w:rPr>
              <w:t>Nội dung thư phản ánh kiến nghị</w:t>
            </w:r>
          </w:p>
        </w:tc>
      </w:tr>
      <w:tr w:rsidR="005B35DE" w:rsidRPr="00166E13" w14:paraId="3F21E1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9AC752"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DD8C86"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64D4B6"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1107A" w14:textId="77777777" w:rsidR="005B35DE" w:rsidRPr="00166E13" w:rsidRDefault="000807CD">
            <w:pPr>
              <w:rPr>
                <w:noProof/>
                <w:szCs w:val="26"/>
              </w:rPr>
            </w:pPr>
            <w:r w:rsidRPr="00166E13">
              <w:rPr>
                <w:noProof/>
                <w:szCs w:val="26"/>
              </w:rPr>
              <w:t>Tình trạng xử lý: unread, in_progress, resolved</w:t>
            </w:r>
          </w:p>
        </w:tc>
      </w:tr>
      <w:tr w:rsidR="005B35DE" w:rsidRPr="00166E13" w14:paraId="1C9C730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D1DAB"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7E2AC" w14:textId="77777777" w:rsidR="005B35DE" w:rsidRPr="00166E13" w:rsidRDefault="000807CD">
            <w:pPr>
              <w:rPr>
                <w:noProof/>
                <w:szCs w:val="26"/>
              </w:rPr>
            </w:pPr>
            <w:r w:rsidRPr="00166E13">
              <w:rPr>
                <w:noProof/>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F80C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BC3726" w14:textId="77777777" w:rsidR="005B35DE" w:rsidRPr="00166E13" w:rsidRDefault="000807CD">
            <w:pPr>
              <w:rPr>
                <w:noProof/>
                <w:szCs w:val="26"/>
              </w:rPr>
            </w:pPr>
            <w:r w:rsidRPr="00166E13">
              <w:rPr>
                <w:noProof/>
                <w:szCs w:val="26"/>
              </w:rPr>
              <w:t>Ý kiến phản hồi chính thức từ BCH Công đoàn</w:t>
            </w:r>
          </w:p>
        </w:tc>
      </w:tr>
      <w:tr w:rsidR="005B35DE" w:rsidRPr="00166E13" w14:paraId="1DA34E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F51B7F"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CB613" w14:textId="77777777" w:rsidR="005B35DE" w:rsidRPr="00166E13" w:rsidRDefault="000807CD">
            <w:pPr>
              <w:rPr>
                <w:noProof/>
                <w:szCs w:val="26"/>
              </w:rPr>
            </w:pPr>
            <w:r w:rsidRPr="00166E13">
              <w:rPr>
                <w:noProof/>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51AFB4"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CE33BA" w14:textId="77777777" w:rsidR="005B35DE" w:rsidRPr="00166E13" w:rsidRDefault="000807CD">
            <w:pPr>
              <w:rPr>
                <w:noProof/>
                <w:szCs w:val="26"/>
              </w:rPr>
            </w:pPr>
            <w:r w:rsidRPr="00166E13">
              <w:rPr>
                <w:noProof/>
                <w:szCs w:val="26"/>
              </w:rPr>
              <w:t>Thời điểm gửi thư vào hòm thư góp ý</w:t>
            </w:r>
          </w:p>
        </w:tc>
      </w:tr>
    </w:tbl>
    <w:p w14:paraId="1CFE95E5" w14:textId="77777777" w:rsidR="00971E10" w:rsidRPr="00971E10" w:rsidRDefault="00971E10">
      <w:pPr>
        <w:spacing w:after="120"/>
        <w:rPr>
          <w:noProof/>
        </w:rPr>
      </w:pPr>
      <w:r w:rsidRPr="00971E10">
        <w:rPr>
          <w:noProof/>
        </w:rPr>
        <w:br w:type="page"/>
      </w:r>
    </w:p>
    <w:p w14:paraId="6DC92A16" w14:textId="77777777" w:rsidR="000D3B2A" w:rsidRDefault="00000000">
      <w:pPr>
        <w:pStyle w:val="m1a"/>
      </w:pPr>
      <w:bookmarkStart w:id="195" w:name="_Toc242385471"/>
      <w:r>
        <w:lastRenderedPageBreak/>
        <w:t>CHƯƠNG 4: CÀI ĐẶT, THỰC NGHIỆM VÀ DEMO KẾT QUẢ HỆ THỐNG</w:t>
      </w:r>
      <w:bookmarkEnd w:id="195"/>
    </w:p>
    <w:p w14:paraId="59607B29" w14:textId="366862F0" w:rsidR="000D3B2A" w:rsidRDefault="00000000">
      <w:pPr>
        <w:pStyle w:val="m2"/>
      </w:pPr>
      <w:bookmarkStart w:id="196" w:name="_Toc242385472"/>
      <w:r>
        <w:t>Môi trường cài đặt và công nghệ triển khai</w:t>
      </w:r>
      <w:bookmarkEnd w:id="196"/>
    </w:p>
    <w:p w14:paraId="6561C6C2" w14:textId="77777777" w:rsidR="000D3B2A" w:rsidRDefault="00000000">
      <w:pPr>
        <w:pStyle w:val="nd"/>
      </w:pPr>
      <w:r>
        <w:t>Hệ thống Website Truyền thông Công đoàn Trường Đại học Thủ Dầu Một được triển khai trên kiến trúc Hybrid Cloud AI, bảo đảm tính sẵn sàng cao, an toàn thông tin và trải nghiệm người dùng tối ưu với các thành phần công nghệ chính:</w:t>
      </w:r>
    </w:p>
    <w:p w14:paraId="7312EBC5" w14:textId="25A75610" w:rsidR="000D3B2A" w:rsidRDefault="00000000">
      <w:pPr>
        <w:pStyle w:val="nd-"/>
      </w:pPr>
      <w:r>
        <w:t>Backend: Node.js v18+ kết hợp Express.js cung cấp hệ thống RESTful API, xử lý phân quyền RBAC Middleware và điều phối tác vụ nền (Background Scheduler). Hệ quản trị cơ sở dữ liệu Microsoft SQL Server (MSSQL) với 15 bảng quan hệ.</w:t>
      </w:r>
    </w:p>
    <w:p w14:paraId="37EBE8F7" w14:textId="77777777" w:rsidR="000D3B2A" w:rsidRDefault="00000000">
      <w:pPr>
        <w:pStyle w:val="nd-"/>
      </w:pPr>
      <w:r>
        <w:t>Frontend: Phát triển ứng dụng trang đơn Single Page Application (SPA) trên nền tảng React 19 kết hợp Vite, định tuyến máy trạm bằng React Router DOM v7. Tích hợp bộ đôi trình soạn thảo chuyên sâu Tiptap AI Studio (@tiptap/react) và CKEditor 5 React (@ckeditor/ckeditor5-react) chuẩn hóa cấu trúc báo chí 5W1H. Giao diện Responsive Web Design tương thích đa thiết bị theo hệ thống nhận diện thương hiệu TDMU.</w:t>
      </w:r>
    </w:p>
    <w:p w14:paraId="70552411" w14:textId="77777777" w:rsidR="000D3B2A" w:rsidRDefault="00000000">
      <w:pPr>
        <w:pStyle w:val="nd-"/>
      </w:pPr>
      <w:r>
        <w:t>AI Engine: Tích hợp Google Gemini Pro / Flash API theo giao thức Streaming (Server-Sent Events) để sinh nội dung và tóm tắt theo thời gian thực. Hỗ trợ cả Groq Cloud API (Qwen3-27B) trong chế độ sửa đoạn văn tức thì (Bubble Menu).</w:t>
      </w:r>
    </w:p>
    <w:p w14:paraId="0D55A64D" w14:textId="77777777" w:rsidR="000D3B2A" w:rsidRDefault="00000000">
      <w:pPr>
        <w:pStyle w:val="nd-"/>
      </w:pPr>
      <w:r>
        <w:t>Xuất bản đa kênh: Meta Facebook Graph API v19.0 tự động đồng bộ bài viết và hình ảnh lên Fanpage Công đoàn ngay khi Biên tập viên phê duyệt.</w:t>
      </w:r>
    </w:p>
    <w:p w14:paraId="29D990D8" w14:textId="0A674255" w:rsidR="000D3B2A" w:rsidRDefault="00000000">
      <w:pPr>
        <w:pStyle w:val="m2"/>
      </w:pPr>
      <w:bookmarkStart w:id="197" w:name="_Toc242385473"/>
      <w:r>
        <w:t>Demo Chức năng Cổng Thông Tin Công Chúng &amp; Đoàn Viên (Public Portal)</w:t>
      </w:r>
      <w:bookmarkEnd w:id="197"/>
    </w:p>
    <w:p w14:paraId="1A968324" w14:textId="77777777" w:rsidR="000D3B2A" w:rsidRDefault="00000000">
      <w:pPr>
        <w:pStyle w:val="nd"/>
      </w:pPr>
      <w:r>
        <w:t>Phân hệ cổng thông tin công chúng được thiết kế theo bộ nhận diện thương hiệu của Trường Đại học Thủ Dầu Một, phục vụ đoàn viên, cán bộ giảng viên và độc giả tiếp cận thông tin, tương tác và tra cứu các nghiệp vụ công đoàn 24/7.</w:t>
      </w:r>
    </w:p>
    <w:p w14:paraId="1B31B94C" w14:textId="08DBA707" w:rsidR="000D3B2A" w:rsidRDefault="00000000">
      <w:pPr>
        <w:pStyle w:val="m3"/>
      </w:pPr>
      <w:bookmarkStart w:id="198" w:name="_Toc242385474"/>
      <w:r>
        <w:t>Trang chủ Cổng thông tin Công đoàn TDMU</w:t>
      </w:r>
      <w:bookmarkEnd w:id="198"/>
    </w:p>
    <w:p w14:paraId="5D9E5B72" w14:textId="77777777" w:rsidR="000D3B2A" w:rsidRDefault="00000000">
      <w:pPr>
        <w:pStyle w:val="nd"/>
      </w:pPr>
      <w:r>
        <w:t>Giao diện đầu trang chủ tích hợp hệ thống nhận diện thương hiệu hoàn chỉnh của Trường Đại học Thủ Dầu Một bao gồm logo chính thức, đường dây nóng hỗ trợ đoàn viên, thanh menu điều hướng 8 chuyên mục nghiệp vụ và cụm banner slider trình chiếu các hình ảnh sự kiện phong trào nổi bật với hiệu ứng chuyển động mượt mà:</w:t>
      </w:r>
    </w:p>
    <w:p w14:paraId="1F26FF28" w14:textId="77777777" w:rsidR="000D3B2A" w:rsidRDefault="00000000">
      <w:pPr>
        <w:spacing w:before="120" w:after="60"/>
        <w:jc w:val="center"/>
      </w:pPr>
      <w:r>
        <w:rPr>
          <w:noProof/>
        </w:rPr>
        <w:lastRenderedPageBreak/>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220000" cy="2745632"/>
                    </a:xfrm>
                    <a:prstGeom prst="rect">
                      <a:avLst/>
                    </a:prstGeom>
                  </pic:spPr>
                </pic:pic>
              </a:graphicData>
            </a:graphic>
          </wp:inline>
        </w:drawing>
      </w:r>
    </w:p>
    <w:p w14:paraId="361753BC" w14:textId="6DA35B6E" w:rsidR="000D3B2A" w:rsidRDefault="00000000">
      <w:pPr>
        <w:pStyle w:val="hinh1"/>
        <w:spacing w:before="40" w:after="160"/>
      </w:pPr>
      <w:bookmarkStart w:id="199" w:name="_Toc242385562"/>
      <w:r>
        <w:t>Trang chủ – Header nhận diện thương hiệu TDMU, Menu điều hướng và Banner sự kiện</w:t>
      </w:r>
      <w:bookmarkEnd w:id="199"/>
    </w:p>
    <w:p w14:paraId="0D263610" w14:textId="77777777" w:rsidR="000D3B2A" w:rsidRDefault="00000000">
      <w:pPr>
        <w:pStyle w:val="nd"/>
      </w:pPr>
      <w:r>
        <w:t>Nhằm nâng cao trải nghiệm tra cứu tức thì của đoàn viên, hệ thống trang bị chức năng Xem nhanh bài viết (Quick Preview Modal). Độc giả chỉ cần bấm vào tiêu đề bất kỳ bài báo nào trên trang chủ, toàn văn nội dung và hình ảnh sự kiện sẽ hiển thị ngay trong cửa sổ popup nổi mà không cần phải tải lại trang:</w:t>
      </w:r>
    </w:p>
    <w:p w14:paraId="0DF4AE73" w14:textId="624E725A" w:rsidR="000D3B2A" w:rsidRDefault="00DD65B0">
      <w:pPr>
        <w:spacing w:before="120" w:after="60"/>
        <w:jc w:val="center"/>
      </w:pPr>
      <w:r w:rsidRPr="00DD65B0">
        <w:drawing>
          <wp:inline distT="0" distB="0" distL="0" distR="0" wp14:anchorId="7685DDFA" wp14:editId="1EFAD646">
            <wp:extent cx="5761990" cy="2807335"/>
            <wp:effectExtent l="0" t="0" r="0" b="0"/>
            <wp:docPr id="6725172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17204" name=""/>
                    <pic:cNvPicPr/>
                  </pic:nvPicPr>
                  <pic:blipFill>
                    <a:blip r:embed="rId27"/>
                    <a:stretch>
                      <a:fillRect/>
                    </a:stretch>
                  </pic:blipFill>
                  <pic:spPr>
                    <a:xfrm>
                      <a:off x="0" y="0"/>
                      <a:ext cx="5761990" cy="2807335"/>
                    </a:xfrm>
                    <a:prstGeom prst="rect">
                      <a:avLst/>
                    </a:prstGeom>
                  </pic:spPr>
                </pic:pic>
              </a:graphicData>
            </a:graphic>
          </wp:inline>
        </w:drawing>
      </w:r>
    </w:p>
    <w:p w14:paraId="7ED532D0" w14:textId="2EA71C0A" w:rsidR="000D3B2A" w:rsidRDefault="00000000">
      <w:pPr>
        <w:pStyle w:val="hinh1"/>
        <w:spacing w:before="40" w:after="160"/>
      </w:pPr>
      <w:bookmarkStart w:id="200" w:name="_Toc242385563"/>
      <w:r>
        <w:t>Chức năng Xem nhanh bài viết (Quick Preview Modal) ngay trên Trang chủ</w:t>
      </w:r>
      <w:bookmarkEnd w:id="200"/>
    </w:p>
    <w:p w14:paraId="540B48E0" w14:textId="74F8D3A0" w:rsidR="000D3B2A" w:rsidRDefault="00000000">
      <w:pPr>
        <w:pStyle w:val="m3"/>
      </w:pPr>
      <w:bookmarkStart w:id="201" w:name="_Toc242385475"/>
      <w:r>
        <w:t>Trang Giới thiệu &amp; Cơ cấu tổ chức 16 Tổ Công đoàn</w:t>
      </w:r>
      <w:bookmarkEnd w:id="201"/>
    </w:p>
    <w:p w14:paraId="4FF7A831" w14:textId="77777777" w:rsidR="000D3B2A" w:rsidRDefault="00000000">
      <w:pPr>
        <w:pStyle w:val="nd"/>
      </w:pPr>
      <w:r>
        <w:t>Trang Giới thiệu trình bày trang trọng lịch sử hình thành, chặng đường phát triển, sứ mệnh, tầm nhìn và các thành tựu nổi bật của Công đoàn cơ sở Trường Đại học Thủ Dầu Một qua các kỳ Đại hội, giúp cán bộ giảng viên và đoàn viên mới nắm rõ truyền thống của tổ chức:</w:t>
      </w:r>
    </w:p>
    <w:p w14:paraId="6AFC5270" w14:textId="77777777" w:rsidR="000D3B2A" w:rsidRDefault="00000000">
      <w:pPr>
        <w:spacing w:before="120" w:after="60"/>
        <w:jc w:val="center"/>
      </w:pPr>
      <w:r>
        <w:rPr>
          <w:noProof/>
        </w:rPr>
        <w:lastRenderedPageBreak/>
        <w:drawing>
          <wp:inline distT="0" distB="0" distL="0" distR="0" wp14:anchorId="56B52011" wp14:editId="7D9C0E07">
            <wp:extent cx="5220000" cy="2745632"/>
            <wp:effectExtent l="0" t="0" r="0" b="0"/>
            <wp:docPr id="2122299617" name="Picture 212229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220000" cy="2745632"/>
                    </a:xfrm>
                    <a:prstGeom prst="rect">
                      <a:avLst/>
                    </a:prstGeom>
                  </pic:spPr>
                </pic:pic>
              </a:graphicData>
            </a:graphic>
          </wp:inline>
        </w:drawing>
      </w:r>
    </w:p>
    <w:p w14:paraId="6CF38F71" w14:textId="5BEB77AF" w:rsidR="000D3B2A" w:rsidRDefault="00000000">
      <w:pPr>
        <w:pStyle w:val="hinh1"/>
        <w:spacing w:before="40" w:after="160"/>
      </w:pPr>
      <w:bookmarkStart w:id="202" w:name="_Toc242385564"/>
      <w:r>
        <w:t>Trang Giới thiệu – Lịch sử hình thành, sứ mệnh và thành tựu của Công đoàn TDMU</w:t>
      </w:r>
      <w:bookmarkEnd w:id="202"/>
    </w:p>
    <w:p w14:paraId="56D2CC86" w14:textId="77777777" w:rsidR="000D3B2A" w:rsidRDefault="00000000">
      <w:pPr>
        <w:pStyle w:val="nd"/>
      </w:pPr>
      <w:r>
        <w:t>Trang Cơ cấu tổ chức trực quan hóa sơ đồ bộ máy lãnh đạo gồm Ban Chấp hành, Ban Thường vụ, Ủy ban Kiểm tra, Ban Nữ công và danh sách đầy đủ 16 Tổ công đoàn trực thuộc các Khoa, Viện, Trung tâm và Phòng ban chức năng trong toàn trường kèm thông tin liên hệ đại diện từng đơn vị:</w:t>
      </w:r>
    </w:p>
    <w:p w14:paraId="6FFD0EDD" w14:textId="77777777" w:rsidR="000D3B2A" w:rsidRDefault="00000000">
      <w:pPr>
        <w:spacing w:before="120" w:after="60"/>
        <w:jc w:val="center"/>
      </w:pPr>
      <w:r>
        <w:rPr>
          <w:noProof/>
        </w:rPr>
        <w:drawing>
          <wp:inline distT="0" distB="0" distL="0" distR="0" wp14:anchorId="66D32B49" wp14:editId="4E307C64">
            <wp:extent cx="5220000" cy="2745632"/>
            <wp:effectExtent l="0" t="0" r="0" b="0"/>
            <wp:docPr id="2122299618" name="Picture 212229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220000" cy="2745632"/>
                    </a:xfrm>
                    <a:prstGeom prst="rect">
                      <a:avLst/>
                    </a:prstGeom>
                  </pic:spPr>
                </pic:pic>
              </a:graphicData>
            </a:graphic>
          </wp:inline>
        </w:drawing>
      </w:r>
    </w:p>
    <w:p w14:paraId="5A301A7C" w14:textId="735B5C6C" w:rsidR="000D3B2A" w:rsidRDefault="00000000">
      <w:pPr>
        <w:pStyle w:val="hinh1"/>
        <w:spacing w:before="40" w:after="160"/>
      </w:pPr>
      <w:bookmarkStart w:id="203" w:name="_Toc242385565"/>
      <w:r>
        <w:t>Trang Cơ cấu tổ chức – Sơ đồ Ban Chấp hành và danh mục 16 Tổ công đoàn cơ sở</w:t>
      </w:r>
      <w:bookmarkEnd w:id="203"/>
    </w:p>
    <w:p w14:paraId="0274FDF6" w14:textId="70FEAB26" w:rsidR="000D3B2A" w:rsidRDefault="00000000">
      <w:pPr>
        <w:pStyle w:val="m3"/>
      </w:pPr>
      <w:bookmarkStart w:id="204" w:name="_Toc242385476"/>
      <w:r>
        <w:t>Phân hệ Tin tức &amp; Sự kiện phong trào</w:t>
      </w:r>
      <w:bookmarkEnd w:id="204"/>
    </w:p>
    <w:p w14:paraId="5D3F83F5" w14:textId="77777777" w:rsidR="000D3B2A" w:rsidRDefault="00000000">
      <w:pPr>
        <w:pStyle w:val="nd"/>
      </w:pPr>
      <w:r>
        <w:t>Giao diện danh mục tin tức cung cấp công cụ lọc thông tin đa chiều theo 5 chuyên mục nghiệp vụ trọng tâm (Hoạt động phong trào, Chế độ chính sách, Thi đua khen thưởng, Hoạt động nữ công, Kết quả hoạt động), kết hợp thanh tìm kiếm toàn văn thời gian thực (live search) và bộ phân trang dữ liệu thông minh:</w:t>
      </w:r>
    </w:p>
    <w:p w14:paraId="68B633AF" w14:textId="77777777" w:rsidR="000D3B2A" w:rsidRDefault="00000000">
      <w:pPr>
        <w:spacing w:before="120" w:after="60"/>
        <w:jc w:val="center"/>
      </w:pPr>
      <w:r>
        <w:rPr>
          <w:noProof/>
        </w:rPr>
        <w:lastRenderedPageBreak/>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20000" cy="2745632"/>
                    </a:xfrm>
                    <a:prstGeom prst="rect">
                      <a:avLst/>
                    </a:prstGeom>
                  </pic:spPr>
                </pic:pic>
              </a:graphicData>
            </a:graphic>
          </wp:inline>
        </w:drawing>
      </w:r>
    </w:p>
    <w:p w14:paraId="30E99DB6" w14:textId="12F59200" w:rsidR="000D3B2A" w:rsidRDefault="00000000">
      <w:pPr>
        <w:pStyle w:val="hinh1"/>
        <w:spacing w:before="40" w:after="160"/>
      </w:pPr>
      <w:bookmarkStart w:id="205" w:name="_Toc242385566"/>
      <w:r>
        <w:t>Phân hệ Tin tức – Bộ lọc bài viết theo chuyên mục và thanh tìm kiếm toàn văn</w:t>
      </w:r>
      <w:bookmarkEnd w:id="205"/>
    </w:p>
    <w:p w14:paraId="0D54207E" w14:textId="77777777" w:rsidR="000D3B2A" w:rsidRDefault="00000000">
      <w:pPr>
        <w:pStyle w:val="nd"/>
      </w:pPr>
      <w:r>
        <w:t>Các bài viết trong danh mục được sắp xếp theo bố cục thẻ (Card Layout) hiện đại và trực quan. Mỗi thẻ tin hiển thị hình ảnh đại diện tiêu biểu, nhãn chuyên mục phân loại, tiêu đề bài báo, ngày đăng, tên tác giả biên soạn và đoạn trích dẫn tóm tắt giúp độc giả nắm bắt nhanh nội dung:</w:t>
      </w:r>
    </w:p>
    <w:p w14:paraId="6F6F3F49" w14:textId="77777777" w:rsidR="000D3B2A" w:rsidRDefault="00000000">
      <w:pPr>
        <w:spacing w:before="120" w:after="60"/>
        <w:jc w:val="center"/>
      </w:pPr>
      <w:r>
        <w:rPr>
          <w:noProof/>
        </w:rPr>
        <w:drawing>
          <wp:inline distT="0" distB="0" distL="0" distR="0" wp14:anchorId="1BFABDE7" wp14:editId="7D540687">
            <wp:extent cx="5220000" cy="2745632"/>
            <wp:effectExtent l="0" t="0" r="0" b="0"/>
            <wp:docPr id="2122299620" name="Picture 212229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19DBD898" w14:textId="71EEB9BA" w:rsidR="000D3B2A" w:rsidRDefault="00000000">
      <w:pPr>
        <w:pStyle w:val="hinh1"/>
        <w:spacing w:before="40" w:after="160"/>
      </w:pPr>
      <w:bookmarkStart w:id="206" w:name="_Toc242385567"/>
      <w:r>
        <w:t>Danh sách bài viết dạng thẻ (Card Layout) phân theo chuyên mục phong trào</w:t>
      </w:r>
      <w:bookmarkEnd w:id="206"/>
    </w:p>
    <w:p w14:paraId="2211097A" w14:textId="727CF782" w:rsidR="000D3B2A" w:rsidRDefault="00000000">
      <w:pPr>
        <w:pStyle w:val="m3"/>
      </w:pPr>
      <w:bookmarkStart w:id="207" w:name="_Toc242385477"/>
      <w:r>
        <w:t>Trang Chi tiết bài viết &amp; Tương tác độc giả</w:t>
      </w:r>
      <w:bookmarkEnd w:id="207"/>
    </w:p>
    <w:p w14:paraId="02A54106" w14:textId="77777777" w:rsidR="000D3B2A" w:rsidRDefault="00000000">
      <w:pPr>
        <w:pStyle w:val="nd"/>
      </w:pPr>
      <w:r>
        <w:t>Trang chi tiết bài viết được thiết kế theo tiêu chuẩn báo chí điện tử hiện đại, hiển thị toàn văn tin tức chính luận với phông chữ chuẩn báo chí, tích hợp album hình ảnh sự kiện độ phân giải cao và danh sách các tệp văn bản pháp quy đính kèm cho phép độc giả tải về tra cứu trực tiếp:</w:t>
      </w:r>
    </w:p>
    <w:p w14:paraId="18BC4365" w14:textId="77777777" w:rsidR="000D3B2A" w:rsidRDefault="00000000">
      <w:pPr>
        <w:spacing w:before="120" w:after="60"/>
        <w:jc w:val="center"/>
      </w:pPr>
      <w:r>
        <w:rPr>
          <w:noProof/>
        </w:rPr>
        <w:lastRenderedPageBreak/>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097246B9" w14:textId="6E580975" w:rsidR="000D3B2A" w:rsidRDefault="00000000">
      <w:pPr>
        <w:pStyle w:val="hinh1"/>
        <w:spacing w:before="40" w:after="160"/>
      </w:pPr>
      <w:bookmarkStart w:id="208" w:name="_Toc242385568"/>
      <w:r>
        <w:t>Trang Chi tiết bài viết – Toàn văn nội dung, ảnh sự kiện và tài liệu đính kèm</w:t>
      </w:r>
      <w:bookmarkEnd w:id="208"/>
    </w:p>
    <w:p w14:paraId="000FE733" w14:textId="77777777" w:rsidR="000D3B2A" w:rsidRDefault="00000000">
      <w:pPr>
        <w:pStyle w:val="nd"/>
      </w:pPr>
      <w:r>
        <w:t>Cuối mỗi bài viết là khu vực tương tác đa chiều dành cho độc giả công chúng và đoàn viên. Người đọc có thể bày tỏ cảm xúc bằng các nút 'Thích' (Like), 'Vỗ tay' (Clap), bấm 'Lưu đọc sau' (Bookmark) và gửi các ý kiến bình luận, đóng góp xây dựng cho hoạt động phong trào:</w:t>
      </w:r>
    </w:p>
    <w:p w14:paraId="7D2547A5" w14:textId="77777777" w:rsidR="000D3B2A" w:rsidRDefault="00000000">
      <w:pPr>
        <w:spacing w:before="120" w:after="60"/>
        <w:jc w:val="center"/>
      </w:pPr>
      <w:r>
        <w:rPr>
          <w:noProof/>
        </w:rPr>
        <w:drawing>
          <wp:inline distT="0" distB="0" distL="0" distR="0" wp14:anchorId="17F9C86C" wp14:editId="648AA7EE">
            <wp:extent cx="5220000" cy="2745632"/>
            <wp:effectExtent l="0" t="0" r="0" b="0"/>
            <wp:docPr id="2122299622" name="Picture 212229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1A3A8705" w14:textId="426FB521" w:rsidR="000D3B2A" w:rsidRDefault="00000000">
      <w:pPr>
        <w:pStyle w:val="hinh1"/>
        <w:spacing w:before="40" w:after="160"/>
      </w:pPr>
      <w:bookmarkStart w:id="209" w:name="_Toc242385569"/>
      <w:r>
        <w:t>Khu vực Tương tác độc giả – Các nút Thích, Vỗ tay, Lưu bài và gửi bình luận góp ý</w:t>
      </w:r>
      <w:bookmarkEnd w:id="209"/>
    </w:p>
    <w:p w14:paraId="525A98AB" w14:textId="3106E7FD" w:rsidR="000D3B2A" w:rsidRDefault="00000000">
      <w:pPr>
        <w:pStyle w:val="m3"/>
      </w:pPr>
      <w:bookmarkStart w:id="210" w:name="_Toc242385478"/>
      <w:r>
        <w:t>Kho Văn bản pháp quy &amp; Kho Biểu mẫu điện tử</w:t>
      </w:r>
      <w:bookmarkEnd w:id="210"/>
    </w:p>
    <w:p w14:paraId="789FA764" w14:textId="77777777" w:rsidR="000D3B2A" w:rsidRDefault="00000000">
      <w:pPr>
        <w:pStyle w:val="nd"/>
      </w:pPr>
      <w:r>
        <w:t>Kho Văn bản pháp quy là thư viện số lưu trữ toàn bộ các Luật, Nghị định, Thông tư của Tổng Liên đoàn Lao động và Quy chế nội bộ của Nhà trường. Giao diện trang bị bộ lọc theo cơ quan ban hành và số hiệu văn bản, hỗ trợ độc giả tải về tệp tin PDF scan có dấu mộc đỏ nguyên bản:</w:t>
      </w:r>
    </w:p>
    <w:p w14:paraId="1FE5AE47" w14:textId="77777777" w:rsidR="000D3B2A" w:rsidRDefault="00000000">
      <w:pPr>
        <w:spacing w:before="120" w:after="60"/>
        <w:jc w:val="center"/>
      </w:pPr>
      <w:r>
        <w:rPr>
          <w:noProof/>
        </w:rPr>
        <w:lastRenderedPageBreak/>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495B9283" w14:textId="528494EB" w:rsidR="000D3B2A" w:rsidRDefault="00000000">
      <w:pPr>
        <w:pStyle w:val="hinh1"/>
        <w:spacing w:before="40" w:after="160"/>
      </w:pPr>
      <w:bookmarkStart w:id="211" w:name="_Toc242385570"/>
      <w:r>
        <w:t>Kho Văn bản pháp quy – Bộ lọc loại văn bản và chức năng tải file PDF scan</w:t>
      </w:r>
      <w:bookmarkEnd w:id="211"/>
    </w:p>
    <w:p w14:paraId="591098AF" w14:textId="77777777" w:rsidR="000D3B2A" w:rsidRDefault="00000000">
      <w:pPr>
        <w:pStyle w:val="nd"/>
      </w:pPr>
      <w:r>
        <w:t>Giao diện chi tiết bộ lọc văn bản hỗ trợ tìm kiếm nhanh theo từng nhóm tài liệu chuyên biệt (Quyết định, Kế hoạch, Hướng dẫn, Quy định) với hiển thị rõ ràng ngày ban hành, trích yếu nội dung và nút tải xuống trực tiếp định dạng PDF tiện lợi:</w:t>
      </w:r>
    </w:p>
    <w:p w14:paraId="6CBE5D65" w14:textId="77777777" w:rsidR="000D3B2A" w:rsidRDefault="00000000">
      <w:pPr>
        <w:spacing w:before="120" w:after="60"/>
        <w:jc w:val="center"/>
      </w:pPr>
      <w:r>
        <w:rPr>
          <w:noProof/>
        </w:rPr>
        <w:drawing>
          <wp:inline distT="0" distB="0" distL="0" distR="0" wp14:anchorId="6B84503B" wp14:editId="4E06E131">
            <wp:extent cx="5220000" cy="2745632"/>
            <wp:effectExtent l="0" t="0" r="0" b="0"/>
            <wp:docPr id="2122299624" name="Picture 212229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5E11D424" w14:textId="4351E4B8" w:rsidR="000D3B2A" w:rsidRDefault="00000000">
      <w:pPr>
        <w:pStyle w:val="hinh1"/>
        <w:spacing w:before="40" w:after="160"/>
      </w:pPr>
      <w:bookmarkStart w:id="212" w:name="_Toc242385571"/>
      <w:r>
        <w:t>Chi tiết bộ lọc Văn bản và trạng thái tải xuống tệp văn bản pháp quy</w:t>
      </w:r>
      <w:bookmarkEnd w:id="212"/>
    </w:p>
    <w:p w14:paraId="6D044B02" w14:textId="77777777" w:rsidR="000D3B2A" w:rsidRDefault="00000000">
      <w:pPr>
        <w:pStyle w:val="nd"/>
      </w:pPr>
      <w:r>
        <w:t>Kho Biểu mẫu điện tử cung cấp danh mục biểu mẫu chuẩn hóa phục vụ các nghiệp vụ công đoàn thường nhật (Mẫu báo cáo thi đua, Mẫu đơn xin trợ cấp khó khăn, Mẫu thanh quyết toán kinh phí). Đoàn viên có thể tải về các tệp tin Word và Excel nguyên gốc để điền thông tin nhanh chóng:</w:t>
      </w:r>
    </w:p>
    <w:p w14:paraId="58BE7513" w14:textId="77777777" w:rsidR="000D3B2A" w:rsidRDefault="00000000">
      <w:pPr>
        <w:spacing w:before="120" w:after="60"/>
        <w:jc w:val="center"/>
      </w:pPr>
      <w:r>
        <w:rPr>
          <w:noProof/>
        </w:rPr>
        <w:lastRenderedPageBreak/>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220000" cy="2745632"/>
                    </a:xfrm>
                    <a:prstGeom prst="rect">
                      <a:avLst/>
                    </a:prstGeom>
                  </pic:spPr>
                </pic:pic>
              </a:graphicData>
            </a:graphic>
          </wp:inline>
        </w:drawing>
      </w:r>
    </w:p>
    <w:p w14:paraId="1D9E42BB" w14:textId="37C04F85" w:rsidR="000D3B2A" w:rsidRDefault="00000000">
      <w:pPr>
        <w:pStyle w:val="hinh1"/>
        <w:spacing w:before="40" w:after="160"/>
      </w:pPr>
      <w:bookmarkStart w:id="213" w:name="_Toc242385572"/>
      <w:r>
        <w:t>Kho Biểu mẫu điện tử – Danh mục biểu mẫu nghiệp vụ công đoàn cho đoàn viên tải về</w:t>
      </w:r>
      <w:bookmarkEnd w:id="213"/>
    </w:p>
    <w:p w14:paraId="63C9E6A2" w14:textId="1249F955" w:rsidR="000D3B2A" w:rsidRDefault="00000000">
      <w:pPr>
        <w:pStyle w:val="m3"/>
      </w:pPr>
      <w:bookmarkStart w:id="214" w:name="_Toc242385479"/>
      <w:r>
        <w:t>Phân hệ Chính sách Chăm lo &amp; Đơn Đề Nghị Trợ Cấp Khó Khăn</w:t>
      </w:r>
      <w:bookmarkEnd w:id="214"/>
    </w:p>
    <w:p w14:paraId="53A1BD27" w14:textId="77777777" w:rsidR="000D3B2A" w:rsidRDefault="00000000">
      <w:pPr>
        <w:pStyle w:val="nd"/>
      </w:pPr>
      <w:r>
        <w:t>Trang Phúc lợi đoàn viên công khai minh bạch tất cả các chương trình chăm lo đời sống của Quỹ Tương trợ Công đoàn (Trợ cấp khó khăn đột xuất do tai nạn/bệnh hiểm nghèo, Chế độ nghỉ dưỡng thai sản, Học bổng khuyến học con đoàn viên), nêu rõ đối tượng thụ hưởng và định mức kinh phí hỗ trợ:</w:t>
      </w:r>
    </w:p>
    <w:p w14:paraId="7EE25502" w14:textId="77777777" w:rsidR="000D3B2A" w:rsidRDefault="00000000">
      <w:pPr>
        <w:spacing w:before="120" w:after="60"/>
        <w:jc w:val="center"/>
      </w:pPr>
      <w:r>
        <w:rPr>
          <w:noProof/>
        </w:rPr>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4BE437BE" w14:textId="67B771A3" w:rsidR="000D3B2A" w:rsidRDefault="00000000">
      <w:pPr>
        <w:pStyle w:val="hinh1"/>
        <w:spacing w:before="40" w:after="160"/>
      </w:pPr>
      <w:bookmarkStart w:id="215" w:name="_Toc242385573"/>
      <w:r>
        <w:t>Phân hệ Chính sách Chăm lo – Danh mục chương trình phúc lợi và mức kinh phí hỗ trợ</w:t>
      </w:r>
      <w:bookmarkEnd w:id="215"/>
    </w:p>
    <w:p w14:paraId="0D3B6458" w14:textId="77777777" w:rsidR="000D3B2A" w:rsidRDefault="00000000">
      <w:pPr>
        <w:pStyle w:val="nd"/>
      </w:pPr>
      <w:r>
        <w:t>Khi đoàn viên có nhu cầu nhận hỗ trợ, hệ thống cung cấp Modal Đơn đề nghị Trợ cấp điện tử. Đoàn viên chỉ cần điền thông tin cá nhân, chọn chương trình chăm lo, nhập số tiền đề nghị, mô tả hoàn cảnh cụ thể và đính kèm hồ sơ chứng nhận y tế/giấy tờ liên quan gửi về Ban Thường vụ xét duyệt:</w:t>
      </w:r>
    </w:p>
    <w:p w14:paraId="3A854229" w14:textId="77777777" w:rsidR="000D3B2A" w:rsidRDefault="00000000">
      <w:pPr>
        <w:spacing w:before="120" w:after="60"/>
        <w:jc w:val="center"/>
      </w:pPr>
      <w:r>
        <w:rPr>
          <w:noProof/>
        </w:rPr>
        <w:lastRenderedPageBreak/>
        <w:drawing>
          <wp:inline distT="0" distB="0" distL="0" distR="0" wp14:anchorId="19B2018A" wp14:editId="5CF1CE7E">
            <wp:extent cx="5220000" cy="2745632"/>
            <wp:effectExtent l="0" t="0" r="0" b="0"/>
            <wp:docPr id="2122299630" name="Picture 212229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2547EF98" w14:textId="038F6FA2" w:rsidR="000D3B2A" w:rsidRDefault="00000000">
      <w:pPr>
        <w:pStyle w:val="hinh1"/>
        <w:spacing w:before="40" w:after="160"/>
      </w:pPr>
      <w:bookmarkStart w:id="216" w:name="_Toc242385574"/>
      <w:r>
        <w:t>Modal Đơn đề nghị Trợ cấp / Chăm lo Phúc lợi – Form điện tử gửi về Ban Thường vụ</w:t>
      </w:r>
      <w:bookmarkEnd w:id="216"/>
    </w:p>
    <w:p w14:paraId="53BF65BF" w14:textId="08EAC151" w:rsidR="000D3B2A" w:rsidRDefault="00000000">
      <w:pPr>
        <w:pStyle w:val="m3"/>
      </w:pPr>
      <w:bookmarkStart w:id="217" w:name="_Toc242385480"/>
      <w:r>
        <w:t>Trang Liên hệ &amp; Hòm thư Góp ý Đoàn viên</w:t>
      </w:r>
      <w:bookmarkEnd w:id="217"/>
    </w:p>
    <w:p w14:paraId="70AF2DD2" w14:textId="77777777" w:rsidR="000D3B2A" w:rsidRDefault="00000000">
      <w:pPr>
        <w:pStyle w:val="nd"/>
      </w:pPr>
      <w:r>
        <w:t>Trang Liên hệ cung cấp thông tin liên lạc chính thức của Ban Chấp hành Công đoàn trường, địa chỉ văn phòng làm việc tại Nhà E, số điện thoại đường dây nóng, địa chỉ email tiếp nhận thông tin và tích hợp bản đồ định vị khuôn viên Trường Đại học Thủ Dầu Một:</w:t>
      </w:r>
    </w:p>
    <w:p w14:paraId="0B7DBE8A" w14:textId="77777777" w:rsidR="000D3B2A" w:rsidRDefault="00000000">
      <w:pPr>
        <w:spacing w:before="120" w:after="60"/>
        <w:jc w:val="center"/>
      </w:pPr>
      <w:r>
        <w:rPr>
          <w:noProof/>
        </w:rPr>
        <w:drawing>
          <wp:inline distT="0" distB="0" distL="0" distR="0" wp14:anchorId="438B9CED" wp14:editId="5E10122D">
            <wp:extent cx="5220000" cy="2745632"/>
            <wp:effectExtent l="0" t="0" r="0" b="0"/>
            <wp:docPr id="2122299631" name="Picture 212229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220000" cy="2745632"/>
                    </a:xfrm>
                    <a:prstGeom prst="rect">
                      <a:avLst/>
                    </a:prstGeom>
                  </pic:spPr>
                </pic:pic>
              </a:graphicData>
            </a:graphic>
          </wp:inline>
        </w:drawing>
      </w:r>
    </w:p>
    <w:p w14:paraId="72036150" w14:textId="30BA3F2B" w:rsidR="000D3B2A" w:rsidRDefault="00000000">
      <w:pPr>
        <w:pStyle w:val="hinh1"/>
        <w:spacing w:before="40" w:after="160"/>
      </w:pPr>
      <w:bookmarkStart w:id="218" w:name="_Toc242385575"/>
      <w:r>
        <w:t>Trang Liên hệ – Thông tin Ban Chấp hành và bản đồ vị trí văn phòng Công đoàn TDMU</w:t>
      </w:r>
      <w:bookmarkEnd w:id="218"/>
    </w:p>
    <w:p w14:paraId="06B92836" w14:textId="77777777" w:rsidR="000D3B2A" w:rsidRDefault="00000000">
      <w:pPr>
        <w:pStyle w:val="nd"/>
      </w:pPr>
      <w:r>
        <w:t>Nhằm lắng nghe tâm tư, nguyện vọng chính đáng của đoàn viên, biểu mẫu Gửi ý kiến góp ý cho phép nhập tiêu đề, nội dung phản ánh, tải tệp ảnh minh chứng và đặc biệt có tính năng 'Gửi ẩn danh' để bảo mật tuyệt đối danh tính của người phản ánh theo đúng quy chế dân chủ:</w:t>
      </w:r>
    </w:p>
    <w:p w14:paraId="084853B2" w14:textId="6623B387" w:rsidR="000D3B2A" w:rsidRDefault="00DD65B0">
      <w:pPr>
        <w:spacing w:before="120" w:after="60"/>
        <w:jc w:val="center"/>
      </w:pPr>
      <w:r w:rsidRPr="00DD65B0">
        <w:lastRenderedPageBreak/>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40"/>
                    <a:stretch>
                      <a:fillRect/>
                    </a:stretch>
                  </pic:blipFill>
                  <pic:spPr>
                    <a:xfrm>
                      <a:off x="0" y="0"/>
                      <a:ext cx="5761990" cy="2811780"/>
                    </a:xfrm>
                    <a:prstGeom prst="rect">
                      <a:avLst/>
                    </a:prstGeom>
                  </pic:spPr>
                </pic:pic>
              </a:graphicData>
            </a:graphic>
          </wp:inline>
        </w:drawing>
      </w:r>
    </w:p>
    <w:p w14:paraId="59BF905B" w14:textId="741619A1" w:rsidR="000D3B2A" w:rsidRDefault="00000000">
      <w:pPr>
        <w:pStyle w:val="hinh1"/>
        <w:spacing w:before="40" w:after="160"/>
      </w:pPr>
      <w:bookmarkStart w:id="219" w:name="_Toc242385576"/>
      <w:r>
        <w:t>Form Gửi ý kiến nguyện vọng đoàn viên – Hỗ trợ gửi thông tin phản ánh và tùy chọn gửi ẩn danh</w:t>
      </w:r>
      <w:bookmarkEnd w:id="219"/>
    </w:p>
    <w:p w14:paraId="2511D1D8" w14:textId="1F9D6082" w:rsidR="000D3B2A" w:rsidRDefault="00000000">
      <w:pPr>
        <w:pStyle w:val="m2"/>
      </w:pPr>
      <w:bookmarkStart w:id="220" w:name="_Toc242385481"/>
      <w:r>
        <w:t>Demo Chức năng Phân hệ Quản Trị Hệ Thống (Admin CMS &amp; AI Studio)</w:t>
      </w:r>
      <w:bookmarkEnd w:id="220"/>
    </w:p>
    <w:p w14:paraId="37AC1CB1" w14:textId="77777777" w:rsidR="000D3B2A" w:rsidRDefault="00000000">
      <w:pPr>
        <w:pStyle w:val="nd"/>
      </w:pPr>
      <w:r>
        <w:t>Phân hệ quản trị (Admin CMS Portal) là trung tâm điều hành vận hành toàn bộ hoạt động truyền thông và nghiệp vụ công đoàn, dành riêng cho Quản trị viên, Biên tập viên và Ban Thi đua khen thưởng.</w:t>
      </w:r>
    </w:p>
    <w:p w14:paraId="60D5883E" w14:textId="6F041456" w:rsidR="000D3B2A" w:rsidRDefault="00000000">
      <w:pPr>
        <w:pStyle w:val="m3"/>
      </w:pPr>
      <w:bookmarkStart w:id="221" w:name="_Toc242385482"/>
      <w:r>
        <w:t>Bảng Điều Hành Tổng Quan (Admin Dashboard)</w:t>
      </w:r>
      <w:bookmarkEnd w:id="221"/>
    </w:p>
    <w:p w14:paraId="7AD89979" w14:textId="77777777" w:rsidR="000D3B2A" w:rsidRDefault="00000000">
      <w:pPr>
        <w:pStyle w:val="nd"/>
      </w:pPr>
      <w:r>
        <w:t>Bảng Điều Hành trung tâm trực quan hóa 4 chỉ số KPI quan trọng trong vòng đời bài viết (Tổng bản nháp, Bài đang chờ phê duyệt, Bài đã hẹn giờ đăng và Bài đã xuất bản trực tiếp), đi kèm biểu đồ thống kê tương tác đa kênh và khối hàng đợi 'Cần Xử Lý' hiển thị bài viết chờ duyệt nhanh trong 1 cú click:</w:t>
      </w:r>
    </w:p>
    <w:p w14:paraId="6284A6D3" w14:textId="77777777" w:rsidR="000D3B2A" w:rsidRDefault="00000000">
      <w:pPr>
        <w:spacing w:before="120" w:after="60"/>
        <w:jc w:val="center"/>
      </w:pPr>
      <w:r>
        <w:rPr>
          <w:noProof/>
        </w:rPr>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220000" cy="2745632"/>
                    </a:xfrm>
                    <a:prstGeom prst="rect">
                      <a:avLst/>
                    </a:prstGeom>
                  </pic:spPr>
                </pic:pic>
              </a:graphicData>
            </a:graphic>
          </wp:inline>
        </w:drawing>
      </w:r>
    </w:p>
    <w:p w14:paraId="1600CDD6" w14:textId="0A8D140B" w:rsidR="000D3B2A" w:rsidRDefault="00000000">
      <w:pPr>
        <w:pStyle w:val="hinh1"/>
        <w:spacing w:before="40" w:after="160"/>
      </w:pPr>
      <w:bookmarkStart w:id="222" w:name="_Toc242385577"/>
      <w:r>
        <w:lastRenderedPageBreak/>
        <w:t>Bảng Điều Hành (Admin Dashboard) – 4 chỉ số KPI vòng đời nội dung và Hàng đợi phê duyệt</w:t>
      </w:r>
      <w:bookmarkEnd w:id="222"/>
    </w:p>
    <w:p w14:paraId="37E554C6" w14:textId="1908507A" w:rsidR="000D3B2A" w:rsidRDefault="00000000">
      <w:pPr>
        <w:pStyle w:val="m3"/>
      </w:pPr>
      <w:bookmarkStart w:id="223" w:name="_Toc242385483"/>
      <w:r>
        <w:t>Quản Lý Tin Tức &amp; Hàng Đợi Kiểm Duyệt Bài Viết</w:t>
      </w:r>
      <w:bookmarkEnd w:id="223"/>
    </w:p>
    <w:p w14:paraId="73F1F516" w14:textId="77777777" w:rsidR="000D3B2A" w:rsidRDefault="00000000">
      <w:pPr>
        <w:pStyle w:val="nd"/>
      </w:pPr>
      <w:r>
        <w:t>Giao diện Quản lý Tin tức tập trung toàn bộ danh sách bài viết trên hệ thống với 4 bộ lọc trạng thái nhanh (Tất Cả, Bản Nháp, Chờ Duyệt, Đã Xuất Bản). Mỗi dòng bài viết hiển thị tiêu đề, tác giả, chuyên mục, ngày tạo và cụm nút thao tác Xem trước (Preview), Sửa và Xóa thuận tiện:</w:t>
      </w:r>
    </w:p>
    <w:p w14:paraId="24543FEF" w14:textId="77777777" w:rsidR="000D3B2A" w:rsidRDefault="00000000">
      <w:pPr>
        <w:spacing w:before="120" w:after="60"/>
        <w:jc w:val="center"/>
      </w:pPr>
      <w:r>
        <w:rPr>
          <w:noProof/>
        </w:rPr>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220000" cy="2745632"/>
                    </a:xfrm>
                    <a:prstGeom prst="rect">
                      <a:avLst/>
                    </a:prstGeom>
                  </pic:spPr>
                </pic:pic>
              </a:graphicData>
            </a:graphic>
          </wp:inline>
        </w:drawing>
      </w:r>
    </w:p>
    <w:p w14:paraId="4F257FE0" w14:textId="12FD4337" w:rsidR="000D3B2A" w:rsidRDefault="00000000">
      <w:pPr>
        <w:pStyle w:val="hinh1"/>
        <w:spacing w:before="40" w:after="160"/>
      </w:pPr>
      <w:bookmarkStart w:id="224" w:name="_Toc242385578"/>
      <w:r>
        <w:t>Quản Lý Tin Tức – Danh sách bài viết toàn hệ thống với bộ lọc trạng thái và các tác vụ</w:t>
      </w:r>
      <w:bookmarkEnd w:id="224"/>
    </w:p>
    <w:p w14:paraId="10A4708A" w14:textId="68EE248E" w:rsidR="000D3B2A" w:rsidRDefault="00000000">
      <w:pPr>
        <w:pStyle w:val="m3"/>
      </w:pPr>
      <w:bookmarkStart w:id="225" w:name="_Toc242385484"/>
      <w:r>
        <w:t>Phòng Biên Tập Đa Kênh AI Studio &amp; Trợ Lý AI Copilot</w:t>
      </w:r>
      <w:bookmarkEnd w:id="225"/>
    </w:p>
    <w:p w14:paraId="0F7E265E" w14:textId="77777777" w:rsidR="000D3B2A" w:rsidRDefault="00000000">
      <w:pPr>
        <w:pStyle w:val="nd"/>
      </w:pPr>
      <w:r>
        <w:t>Phòng Biên Tập AI Studio là không gian sáng tạo nội dung thế hệ mới gồm 3 phân khu song song: Cột trái quản lý Tủ bản thảo bài viết; Trung tâm là Canvas soạn thảo 3 tầng phân định rành mạch Tiêu đề H1, Đoạn mở đầu Sapo 5W1H và Thân bài chính luận; Cột phải tích hợp Trợ lý Tổng Biên Tập AI Copilot thông minh:</w:t>
      </w:r>
    </w:p>
    <w:p w14:paraId="75929B84" w14:textId="77777777" w:rsidR="000D3B2A" w:rsidRDefault="00000000">
      <w:pPr>
        <w:spacing w:before="120" w:after="60"/>
        <w:jc w:val="center"/>
      </w:pPr>
      <w:r>
        <w:rPr>
          <w:noProof/>
        </w:rPr>
        <w:lastRenderedPageBreak/>
        <w:drawing>
          <wp:inline distT="0" distB="0" distL="0" distR="0" wp14:anchorId="5B9B8B28" wp14:editId="79366CF2">
            <wp:extent cx="5220000" cy="2745632"/>
            <wp:effectExtent l="0" t="0" r="0" b="0"/>
            <wp:docPr id="2122299636" name="Picture 212229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220000" cy="2745632"/>
                    </a:xfrm>
                    <a:prstGeom prst="rect">
                      <a:avLst/>
                    </a:prstGeom>
                  </pic:spPr>
                </pic:pic>
              </a:graphicData>
            </a:graphic>
          </wp:inline>
        </w:drawing>
      </w:r>
    </w:p>
    <w:p w14:paraId="14652013" w14:textId="14368C76" w:rsidR="000D3B2A" w:rsidRDefault="00000000">
      <w:pPr>
        <w:pStyle w:val="hinh1"/>
        <w:spacing w:before="40" w:after="160"/>
      </w:pPr>
      <w:bookmarkStart w:id="226" w:name="_Toc242385579"/>
      <w:r>
        <w:t>Phòng Biên Tập Đa Kênh AI Studio – Trình soạn thảo 3 tầng, Tủ bản thảo và AI Copilot</w:t>
      </w:r>
      <w:bookmarkEnd w:id="226"/>
    </w:p>
    <w:p w14:paraId="068C3BF8" w14:textId="77777777" w:rsidR="000D3B2A" w:rsidRDefault="00000000">
      <w:pPr>
        <w:pStyle w:val="nd"/>
      </w:pPr>
      <w:r>
        <w:t>Chức năng nạp tệp hồ sơ sự kiện cho phép đính kèm cùng lúc nhiều tài liệu thô (Kế hoạch Word .docx, Báo cáo thuyết trình PowerPoint .pptx, Bảng dự toán Excel .xlsx, Quyết định scan .pdf và album ảnh thực tế). Trợ lý AI sẽ tự động đọc hiểu và kích hoạt chế độ Viết bài báo tự động (Autopilot) chỉ sau 3 giây:</w:t>
      </w:r>
    </w:p>
    <w:p w14:paraId="4CE53C03" w14:textId="751A84B9" w:rsidR="000D3B2A" w:rsidRDefault="00F5433E">
      <w:pPr>
        <w:spacing w:before="120" w:after="60"/>
        <w:jc w:val="center"/>
      </w:pPr>
      <w:r w:rsidRPr="00F5433E">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44"/>
                    <a:stretch>
                      <a:fillRect/>
                    </a:stretch>
                  </pic:blipFill>
                  <pic:spPr>
                    <a:xfrm>
                      <a:off x="0" y="0"/>
                      <a:ext cx="5761990" cy="2861310"/>
                    </a:xfrm>
                    <a:prstGeom prst="rect">
                      <a:avLst/>
                    </a:prstGeom>
                  </pic:spPr>
                </pic:pic>
              </a:graphicData>
            </a:graphic>
          </wp:inline>
        </w:drawing>
      </w:r>
    </w:p>
    <w:p w14:paraId="113C0B4C" w14:textId="0BB74730" w:rsidR="000D3B2A" w:rsidRDefault="00000000">
      <w:pPr>
        <w:pStyle w:val="hinh1"/>
        <w:spacing w:before="40" w:after="160"/>
      </w:pPr>
      <w:bookmarkStart w:id="227" w:name="_Toc242385580"/>
      <w:r>
        <w:t>Chức năng Nạp tệp hồ sơ tư liệu sự kiện – AI phân tích tài liệu đa định dạng để lập bài tự động</w:t>
      </w:r>
      <w:bookmarkEnd w:id="227"/>
    </w:p>
    <w:p w14:paraId="478A0BAC" w14:textId="77777777" w:rsidR="000D3B2A" w:rsidRDefault="00000000">
      <w:pPr>
        <w:pStyle w:val="nd"/>
      </w:pPr>
      <w:r>
        <w:t>Tab Zalo OA trong AI Studio tự động trích xuất nội dung bài viết và định dạng lại cấu trúc ngắn gọn, súc tích tối ưu cho kênh Zalo Official Account của Công đoàn trường, cho phép Biên tập viên kiểm tra trước hình ảnh và thông điệp trước khi gửi tin nhắn hàng loạt cho đoàn viên:</w:t>
      </w:r>
    </w:p>
    <w:p w14:paraId="15EE8DA5" w14:textId="134D0C42" w:rsidR="000D3B2A" w:rsidRDefault="00873588">
      <w:pPr>
        <w:spacing w:before="120" w:after="60"/>
        <w:jc w:val="center"/>
      </w:pPr>
      <w:r w:rsidRPr="00873588">
        <w:lastRenderedPageBreak/>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5"/>
                    <a:stretch>
                      <a:fillRect/>
                    </a:stretch>
                  </pic:blipFill>
                  <pic:spPr>
                    <a:xfrm>
                      <a:off x="0" y="0"/>
                      <a:ext cx="5761990" cy="2781935"/>
                    </a:xfrm>
                    <a:prstGeom prst="rect">
                      <a:avLst/>
                    </a:prstGeom>
                  </pic:spPr>
                </pic:pic>
              </a:graphicData>
            </a:graphic>
          </wp:inline>
        </w:drawing>
      </w:r>
      <w:r w:rsidRPr="00873588">
        <w:drawing>
          <wp:inline distT="0" distB="0" distL="0" distR="0" wp14:anchorId="0DDBEF7C" wp14:editId="2871AD5B">
            <wp:extent cx="5761990" cy="4990465"/>
            <wp:effectExtent l="0" t="0" r="0" b="635"/>
            <wp:docPr id="57035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043" name=""/>
                    <pic:cNvPicPr/>
                  </pic:nvPicPr>
                  <pic:blipFill>
                    <a:blip r:embed="rId46"/>
                    <a:stretch>
                      <a:fillRect/>
                    </a:stretch>
                  </pic:blipFill>
                  <pic:spPr>
                    <a:xfrm>
                      <a:off x="0" y="0"/>
                      <a:ext cx="5761990" cy="4990465"/>
                    </a:xfrm>
                    <a:prstGeom prst="rect">
                      <a:avLst/>
                    </a:prstGeom>
                  </pic:spPr>
                </pic:pic>
              </a:graphicData>
            </a:graphic>
          </wp:inline>
        </w:drawing>
      </w:r>
    </w:p>
    <w:p w14:paraId="7BBCA357" w14:textId="1132B862" w:rsidR="000D3B2A" w:rsidRDefault="00000000">
      <w:pPr>
        <w:pStyle w:val="hinh1"/>
        <w:spacing w:before="40" w:after="160"/>
      </w:pPr>
      <w:bookmarkStart w:id="228" w:name="_Toc242385581"/>
      <w:r>
        <w:t>Tab Zalo OA – Xem trước định dạng bài đăng tối ưu cho kênh Zalo Official Account</w:t>
      </w:r>
      <w:bookmarkEnd w:id="228"/>
    </w:p>
    <w:p w14:paraId="0ED34DD9" w14:textId="77777777" w:rsidR="000D3B2A" w:rsidRDefault="00000000">
      <w:pPr>
        <w:pStyle w:val="nd"/>
      </w:pPr>
      <w:r>
        <w:lastRenderedPageBreak/>
        <w:t>Tab Facebook cung cấp màn hình xem trước (Live Preview) bài post trên Fanpage, tích hợp bộ công cụ hỗ trợ căn chỉnh tỷ lệ hình ảnh chuẩn (1:1 Vuông, 4:5 Dọc, 16:9 Ngang) và tự động gắn kèm các thẻ hashtag nhận diện phong trào của Nhà trường:</w:t>
      </w:r>
    </w:p>
    <w:p w14:paraId="5B5E4071" w14:textId="1929F667" w:rsidR="000D3B2A" w:rsidRDefault="000A7BE3">
      <w:pPr>
        <w:spacing w:before="120" w:after="60"/>
        <w:jc w:val="center"/>
      </w:pPr>
      <w:r w:rsidRPr="000A7BE3">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7"/>
                    <a:stretch>
                      <a:fillRect/>
                    </a:stretch>
                  </pic:blipFill>
                  <pic:spPr>
                    <a:xfrm>
                      <a:off x="0" y="0"/>
                      <a:ext cx="5761990" cy="3051810"/>
                    </a:xfrm>
                    <a:prstGeom prst="rect">
                      <a:avLst/>
                    </a:prstGeom>
                  </pic:spPr>
                </pic:pic>
              </a:graphicData>
            </a:graphic>
          </wp:inline>
        </w:drawing>
      </w:r>
    </w:p>
    <w:p w14:paraId="49DB1B3F" w14:textId="61D84710" w:rsidR="000D3B2A" w:rsidRDefault="00000000">
      <w:pPr>
        <w:pStyle w:val="hinh1"/>
        <w:spacing w:before="40" w:after="160"/>
      </w:pPr>
      <w:bookmarkStart w:id="229" w:name="_Toc242385582"/>
      <w:r>
        <w:t>Tab Facebook – Xem trước bài đăng Fanpage kèm tỷ lệ ảnh chuẩn và danh mục hashtag gợi ý</w:t>
      </w:r>
      <w:bookmarkEnd w:id="229"/>
    </w:p>
    <w:p w14:paraId="75B124D0" w14:textId="61469394" w:rsidR="000D3B2A" w:rsidRDefault="00000000">
      <w:pPr>
        <w:pStyle w:val="m3"/>
      </w:pPr>
      <w:bookmarkStart w:id="230" w:name="_Toc242385485"/>
      <w:r>
        <w:t>Xuất bản Đa Kênh Tự Động và Kết Quả Đăng Bài Thực Tế Lên Fanpage Facebook</w:t>
      </w:r>
      <w:bookmarkEnd w:id="230"/>
    </w:p>
    <w:p w14:paraId="27DE331B" w14:textId="77777777" w:rsidR="000D3B2A" w:rsidRDefault="00000000">
      <w:pPr>
        <w:pStyle w:val="nd"/>
      </w:pPr>
      <w:r>
        <w:t>Đây là bước đột phá kỹ thuật trong việc tự động hóa công tác truyền thông công đoàn. Hệ thống kết nối trực tiếp với Meta Facebook Graph API v19.0 qua giao thức HTTPS bảo mật. Khi Biên tập viên hoàn tất thẩm định nội dung và nhấn nút 'Xuất Bản Live', hệ thống máy chủ Node.js backend sẽ tự động đóng gói bài báo, tải lên hình ảnh minh họa chất lượng cao, định dạng văn phong mạng xã hội và đăng tải trực tiếp lên Fanpage Công đoàn Trường Đại học Thủ Dầu Một trong vòng chưa đầy 3 giây mà không cần tác nghiệp thủ công trên mạng xã hội:</w:t>
      </w:r>
    </w:p>
    <w:p w14:paraId="125B49E2" w14:textId="77777777" w:rsidR="000D3B2A" w:rsidRDefault="00000000">
      <w:pPr>
        <w:pStyle w:val="nd"/>
      </w:pPr>
      <w:r>
        <w:t>Hình ảnh dưới đây ghi nhận kết quả bài viết được hệ thống CMS tự động xuất bản thành công lên Fanpage Facebook chính thức của Công đoàn cơ sở Trường Đại học Thủ Dầu Một, bảo đảm hiển thị đầy đủ tiêu đề phong trào, nội dung truyền thông, các hashtag nhận diện thương hiệu và đường dẫn truy cập ngược về bài viết chi tiết trên Cổng thông tin:</w:t>
      </w:r>
    </w:p>
    <w:p w14:paraId="532E29FC" w14:textId="0B1FCFA5" w:rsidR="000D3B2A" w:rsidRDefault="000A7BE3">
      <w:pPr>
        <w:spacing w:before="120" w:after="60"/>
        <w:jc w:val="center"/>
      </w:pPr>
      <w:r w:rsidRPr="000A7BE3">
        <w:lastRenderedPageBreak/>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8"/>
                    <a:stretch>
                      <a:fillRect/>
                    </a:stretch>
                  </pic:blipFill>
                  <pic:spPr>
                    <a:xfrm>
                      <a:off x="0" y="0"/>
                      <a:ext cx="5761990" cy="2809875"/>
                    </a:xfrm>
                    <a:prstGeom prst="rect">
                      <a:avLst/>
                    </a:prstGeom>
                  </pic:spPr>
                </pic:pic>
              </a:graphicData>
            </a:graphic>
          </wp:inline>
        </w:drawing>
      </w:r>
    </w:p>
    <w:p w14:paraId="2D0D7BF2" w14:textId="5928FB1E" w:rsidR="000D3B2A" w:rsidRDefault="00000000">
      <w:pPr>
        <w:pStyle w:val="hinh1"/>
        <w:spacing w:before="40" w:after="160"/>
      </w:pPr>
      <w:bookmarkStart w:id="231" w:name="_Toc242385583"/>
      <w:r>
        <w:t>Kết quả bài viết được tự động xuất bản và hiển thị thành công trên Fanpage Facebook Công đoàn TDMU</w:t>
      </w:r>
      <w:bookmarkEnd w:id="231"/>
    </w:p>
    <w:p w14:paraId="7958ACC1" w14:textId="6B988DB3" w:rsidR="000D3B2A" w:rsidRDefault="00000000">
      <w:pPr>
        <w:pStyle w:val="m3"/>
      </w:pPr>
      <w:bookmarkStart w:id="232" w:name="_Toc242385486"/>
      <w:r>
        <w:t>Quản Lý Lịch Xuất Bản Tự Động (Background Scheduler)</w:t>
      </w:r>
      <w:bookmarkEnd w:id="232"/>
    </w:p>
    <w:p w14:paraId="59E87102" w14:textId="77777777" w:rsidR="000D3B2A" w:rsidRDefault="00000000">
      <w:pPr>
        <w:pStyle w:val="nd"/>
      </w:pPr>
      <w:r>
        <w:t>Tính năng Hẹn Lịch Xuất Bản cho phép Biên tập viên lên kế hoạch phát hành nội dung vào các khung giờ vàng có lượng người đọc cao nhất trong ngày (11h30 trưa hoặc 17h30 chiều). Trang Lịch Xuất Bản hiển thị danh sách toàn bộ các bài viết đã hẹn giờ theo trình tự thời gian và trạng thái kích hoạt tự động:</w:t>
      </w:r>
    </w:p>
    <w:p w14:paraId="45442E2C" w14:textId="77777777" w:rsidR="000D3B2A" w:rsidRDefault="00000000">
      <w:pPr>
        <w:spacing w:before="120" w:after="60"/>
        <w:jc w:val="center"/>
      </w:pPr>
      <w:r>
        <w:rPr>
          <w:noProof/>
        </w:rPr>
        <w:drawing>
          <wp:inline distT="0" distB="0" distL="0" distR="0" wp14:anchorId="6C8832DD" wp14:editId="40144B1C">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63AC1CA8" w14:textId="5680EC4F" w:rsidR="000D3B2A" w:rsidRDefault="00000000">
      <w:pPr>
        <w:pStyle w:val="hinh1"/>
        <w:spacing w:before="40" w:after="160"/>
      </w:pPr>
      <w:bookmarkStart w:id="233" w:name="_Toc242385584"/>
      <w:r>
        <w:t>Quản Lý Lịch Xuất Bản – Danh sách bài viết đã hẹn giờ theo dòng thời gian và trạng thái</w:t>
      </w:r>
      <w:bookmarkEnd w:id="233"/>
    </w:p>
    <w:p w14:paraId="5CD44E98" w14:textId="77777777" w:rsidR="000D3B2A" w:rsidRDefault="00000000">
      <w:pPr>
        <w:pStyle w:val="nd"/>
      </w:pPr>
      <w:r>
        <w:t>Khi soạn thảo bài viết, Biên tập viên chọn Tab Hẹn Lịch để mở công cụ cài đặt thời gian phát hành. Người dùng có thể chọn chính xác ngày, giờ và phút xuất bản, đồng thời lựa chọn các kênh cần đồng bộ tự động để hệ thống Background Scheduler tự động kích hoạt:</w:t>
      </w:r>
    </w:p>
    <w:p w14:paraId="57D7F6D5" w14:textId="2C242E52" w:rsidR="000D3B2A" w:rsidRDefault="00F31823">
      <w:pPr>
        <w:spacing w:before="120" w:after="60"/>
        <w:jc w:val="center"/>
      </w:pPr>
      <w:r w:rsidRPr="00F31823">
        <w:lastRenderedPageBreak/>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50"/>
                    <a:stretch>
                      <a:fillRect/>
                    </a:stretch>
                  </pic:blipFill>
                  <pic:spPr>
                    <a:xfrm>
                      <a:off x="0" y="0"/>
                      <a:ext cx="5761990" cy="2903855"/>
                    </a:xfrm>
                    <a:prstGeom prst="rect">
                      <a:avLst/>
                    </a:prstGeom>
                  </pic:spPr>
                </pic:pic>
              </a:graphicData>
            </a:graphic>
          </wp:inline>
        </w:drawing>
      </w:r>
    </w:p>
    <w:p w14:paraId="13252C83" w14:textId="412B2B3F" w:rsidR="000D3B2A" w:rsidRDefault="00000000">
      <w:pPr>
        <w:pStyle w:val="hinh1"/>
        <w:spacing w:before="40" w:after="160"/>
      </w:pPr>
      <w:bookmarkStart w:id="234" w:name="_Toc242385585"/>
      <w:r>
        <w:t>Tab Hẹn Lịch Xuất Bản – Thiết lập thời gian phát hành tự động và đồng bộ đa kênh</w:t>
      </w:r>
      <w:bookmarkEnd w:id="234"/>
    </w:p>
    <w:p w14:paraId="14295CFB" w14:textId="1E3B0484" w:rsidR="000D3B2A" w:rsidRDefault="00000000">
      <w:pPr>
        <w:pStyle w:val="m3"/>
      </w:pPr>
      <w:bookmarkStart w:id="235" w:name="_Toc242385487"/>
      <w:r>
        <w:t>Quản Lý Kho Văn Bản &amp; Kho Biểu Mẫu (Admin)</w:t>
      </w:r>
      <w:bookmarkEnd w:id="235"/>
    </w:p>
    <w:p w14:paraId="11E0D64A" w14:textId="77777777" w:rsidR="000D3B2A" w:rsidRDefault="00000000">
      <w:pPr>
        <w:pStyle w:val="nd"/>
      </w:pPr>
      <w:r>
        <w:t>Giao diện Quản lý Kho Văn Bản cho phép Quản trị viên theo dõi toàn bộ hệ thống văn bản pháp quy đã phát hành, thống kê số lượt tải về của từng tài liệu và cung cấp các nút tác vụ sửa đổi thông tin hoặc cập nhật tệp tin scan mới thay thế:</w:t>
      </w:r>
    </w:p>
    <w:p w14:paraId="798984D5" w14:textId="77777777" w:rsidR="000D3B2A" w:rsidRDefault="00000000">
      <w:pPr>
        <w:spacing w:before="120" w:after="60"/>
        <w:jc w:val="center"/>
      </w:pPr>
      <w:r>
        <w:rPr>
          <w:noProof/>
        </w:rPr>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220000" cy="2745632"/>
                    </a:xfrm>
                    <a:prstGeom prst="rect">
                      <a:avLst/>
                    </a:prstGeom>
                  </pic:spPr>
                </pic:pic>
              </a:graphicData>
            </a:graphic>
          </wp:inline>
        </w:drawing>
      </w:r>
    </w:p>
    <w:p w14:paraId="2BB9E92C" w14:textId="4D0A60A5" w:rsidR="000D3B2A" w:rsidRDefault="00000000">
      <w:pPr>
        <w:pStyle w:val="hinh1"/>
        <w:spacing w:before="40" w:after="160"/>
      </w:pPr>
      <w:bookmarkStart w:id="236" w:name="_Toc242385586"/>
      <w:r>
        <w:t>Quản Lý Kho Văn Bản – Danh mục văn bản, số lượt tải về và các tác vụ cập nhật tệp PDF</w:t>
      </w:r>
      <w:bookmarkEnd w:id="236"/>
    </w:p>
    <w:p w14:paraId="24E0C9C7" w14:textId="77777777" w:rsidR="000D3B2A" w:rsidRDefault="00000000">
      <w:pPr>
        <w:pStyle w:val="nd"/>
      </w:pPr>
      <w:r>
        <w:t>Giao diện Quản lý Kho Biểu Mẫu hỗ trợ phân loại biểu mẫu nghiệp vụ theo từng chuyên mục công tác (Báo cáo tháng, Chế độ chính sách, Khen thưởng thi đua), cho phép theo dõi tần suất sử dụng và tải về của các Tổ công đoàn:</w:t>
      </w:r>
    </w:p>
    <w:p w14:paraId="5EA9A957" w14:textId="77777777" w:rsidR="000D3B2A" w:rsidRDefault="00000000">
      <w:pPr>
        <w:spacing w:before="120" w:after="60"/>
        <w:jc w:val="center"/>
      </w:pPr>
      <w:r>
        <w:rPr>
          <w:noProof/>
        </w:rPr>
        <w:lastRenderedPageBreak/>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220000" cy="2745632"/>
                    </a:xfrm>
                    <a:prstGeom prst="rect">
                      <a:avLst/>
                    </a:prstGeom>
                  </pic:spPr>
                </pic:pic>
              </a:graphicData>
            </a:graphic>
          </wp:inline>
        </w:drawing>
      </w:r>
    </w:p>
    <w:p w14:paraId="2DD2447A" w14:textId="72A83110" w:rsidR="000D3B2A" w:rsidRDefault="00000000">
      <w:pPr>
        <w:pStyle w:val="hinh1"/>
        <w:spacing w:before="40" w:after="160"/>
      </w:pPr>
      <w:bookmarkStart w:id="237" w:name="_Toc242385587"/>
      <w:r>
        <w:t>Quản Lý Kho Biểu Mẫu – Danh mục biểu mẫu nghiệp vụ và số liệu thống kê tải về của đoàn viên</w:t>
      </w:r>
      <w:bookmarkEnd w:id="237"/>
    </w:p>
    <w:p w14:paraId="3C1ABB37" w14:textId="6E71C90E" w:rsidR="000D3B2A" w:rsidRDefault="00000000">
      <w:pPr>
        <w:pStyle w:val="m3"/>
      </w:pPr>
      <w:bookmarkStart w:id="238" w:name="_Toc242385488"/>
      <w:r>
        <w:t>Quản Lý Hòm Thư Góp Ý &amp; Phản Hồi Đoàn Viên</w:t>
      </w:r>
      <w:bookmarkEnd w:id="238"/>
    </w:p>
    <w:p w14:paraId="688CFB81" w14:textId="77777777" w:rsidR="000D3B2A" w:rsidRDefault="00000000">
      <w:pPr>
        <w:pStyle w:val="nd"/>
      </w:pPr>
      <w:r>
        <w:t>Giao diện Hòm Thư Góp Ý quản lý toàn diện các kiến nghị, đề xuất chế độ chính sách gửi về từ 16 Tổ công đoàn. Hệ thống phân loại khoa học theo 3 trạng thái: Chờ Xử Lý, Đang Giải Quyết và Đã Trả Lời, giúp Ban Thường vụ không bỏ sót ý kiến nào của đoàn viên:</w:t>
      </w:r>
    </w:p>
    <w:p w14:paraId="03996B7E" w14:textId="77777777" w:rsidR="000D3B2A" w:rsidRDefault="00000000">
      <w:pPr>
        <w:spacing w:before="120" w:after="60"/>
        <w:jc w:val="center"/>
      </w:pPr>
      <w:r>
        <w:rPr>
          <w:noProof/>
        </w:rPr>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220000" cy="2745632"/>
                    </a:xfrm>
                    <a:prstGeom prst="rect">
                      <a:avLst/>
                    </a:prstGeom>
                  </pic:spPr>
                </pic:pic>
              </a:graphicData>
            </a:graphic>
          </wp:inline>
        </w:drawing>
      </w:r>
    </w:p>
    <w:p w14:paraId="2FBD7C45" w14:textId="222A8444" w:rsidR="000D3B2A" w:rsidRDefault="00000000">
      <w:pPr>
        <w:pStyle w:val="hinh1"/>
        <w:spacing w:before="40" w:after="160"/>
      </w:pPr>
      <w:bookmarkStart w:id="239" w:name="_Toc242385588"/>
      <w:r>
        <w:t>Hòm Thư Góp Ý – Danh sách phản ánh phân theo trạng thái và nội dung trích yếu của đoàn viên</w:t>
      </w:r>
      <w:bookmarkEnd w:id="239"/>
    </w:p>
    <w:p w14:paraId="40FFFB6E" w14:textId="0F5F1CDB" w:rsidR="000D3B2A" w:rsidRDefault="00000000">
      <w:pPr>
        <w:pStyle w:val="m3"/>
      </w:pPr>
      <w:bookmarkStart w:id="240" w:name="_Toc242385489"/>
      <w:r>
        <w:t>Quản Lý &amp; Xét Duyệt Đơn Trợ Cấp Khó Khăn Đoàn Viên</w:t>
      </w:r>
      <w:bookmarkEnd w:id="240"/>
    </w:p>
    <w:p w14:paraId="375D8B65" w14:textId="77777777" w:rsidR="000D3B2A" w:rsidRDefault="00000000">
      <w:pPr>
        <w:pStyle w:val="nd"/>
      </w:pPr>
      <w:r>
        <w:t xml:space="preserve">Phân hệ Quản Lý Trợ Cấp tích hợp Dashboard giám sát tài chính gồm Tổng số hồ sơ đã tiếp nhận, Số hồ sơ chờ thẩm định, Số hồ sơ đã phê duyệt/chi trả và Tổng kinh phí </w:t>
      </w:r>
      <w:r>
        <w:lastRenderedPageBreak/>
        <w:t>đã giải ngân từ Quỹ Tương trợ, giúp công tác quản lý tài chính công đoàn luôn minh bạch và chuẩn xác:</w:t>
      </w:r>
    </w:p>
    <w:p w14:paraId="1AB972C4" w14:textId="77777777" w:rsidR="000D3B2A" w:rsidRDefault="00000000">
      <w:pPr>
        <w:spacing w:before="120" w:after="60"/>
        <w:jc w:val="center"/>
      </w:pPr>
      <w:r>
        <w:rPr>
          <w:noProof/>
        </w:rPr>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220000" cy="2745632"/>
                    </a:xfrm>
                    <a:prstGeom prst="rect">
                      <a:avLst/>
                    </a:prstGeom>
                  </pic:spPr>
                </pic:pic>
              </a:graphicData>
            </a:graphic>
          </wp:inline>
        </w:drawing>
      </w:r>
    </w:p>
    <w:p w14:paraId="57749135" w14:textId="5420F4E0" w:rsidR="000D3B2A" w:rsidRDefault="00000000">
      <w:pPr>
        <w:pStyle w:val="hinh1"/>
        <w:spacing w:before="40" w:after="160"/>
      </w:pPr>
      <w:bookmarkStart w:id="241" w:name="_Toc242385589"/>
      <w:r>
        <w:t>Quản Lý Đơn Trợ Cấp – Dashboard thống kê kinh phí chi trả và danh sách hồ sơ theo trạng thái</w:t>
      </w:r>
      <w:bookmarkEnd w:id="241"/>
    </w:p>
    <w:p w14:paraId="397E9E02" w14:textId="1519BA20" w:rsidR="000D3B2A" w:rsidRDefault="00000000">
      <w:pPr>
        <w:pStyle w:val="m3"/>
      </w:pPr>
      <w:bookmarkStart w:id="242" w:name="_Toc242385490"/>
      <w:r>
        <w:t>Thẩm Định Báo Cáo &amp; Chấm Điểm Thi Đua</w:t>
      </w:r>
      <w:r w:rsidR="009B0037">
        <w:t xml:space="preserve"> </w:t>
      </w:r>
      <w:r>
        <w:t>Tổ Công Đoàn</w:t>
      </w:r>
      <w:bookmarkEnd w:id="242"/>
    </w:p>
    <w:p w14:paraId="49808645" w14:textId="77777777" w:rsidR="000D3B2A" w:rsidRDefault="00000000">
      <w:pPr>
        <w:pStyle w:val="nd"/>
      </w:pPr>
      <w:r>
        <w:t>Giao diện Thẩm định Báo cáo 16 Tổ là trung tâm đánh giá thi đua hàng tháng của toàn trường. Bảng tổng hợp hiển thị rõ số Tổ đã nộp đúng hạn, số Tổ chưa nộp và phân loại sơ bộ các Tổ đạt danh hiệu Xuất sắc, hỗ trợ Ban Thi đua theo dõi tiến độ đánh giá:</w:t>
      </w:r>
    </w:p>
    <w:p w14:paraId="62ABF336" w14:textId="77777777" w:rsidR="000D3B2A" w:rsidRDefault="00000000">
      <w:pPr>
        <w:spacing w:before="120" w:after="60"/>
        <w:jc w:val="center"/>
      </w:pPr>
      <w:r>
        <w:rPr>
          <w:noProof/>
        </w:rPr>
        <w:drawing>
          <wp:inline distT="0" distB="0" distL="0" distR="0" wp14:anchorId="0914112F" wp14:editId="61E3EC73">
            <wp:extent cx="5220000" cy="2745632"/>
            <wp:effectExtent l="0" t="0" r="0" b="0"/>
            <wp:docPr id="2122299651" name="Picture 21222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220000" cy="2745632"/>
                    </a:xfrm>
                    <a:prstGeom prst="rect">
                      <a:avLst/>
                    </a:prstGeom>
                  </pic:spPr>
                </pic:pic>
              </a:graphicData>
            </a:graphic>
          </wp:inline>
        </w:drawing>
      </w:r>
    </w:p>
    <w:p w14:paraId="799E38E7" w14:textId="4EE2AB1D" w:rsidR="000D3B2A" w:rsidRDefault="00000000">
      <w:pPr>
        <w:pStyle w:val="hinh1"/>
        <w:spacing w:before="40" w:after="160"/>
      </w:pPr>
      <w:bookmarkStart w:id="243" w:name="_Toc242385590"/>
      <w:r>
        <w:t>Báo Cáo 16 Tổ – Bảng tổng hợp tiến độ nộp báo cáo tháng và xếp loại thi đua toàn trường</w:t>
      </w:r>
      <w:bookmarkEnd w:id="243"/>
    </w:p>
    <w:p w14:paraId="45F9F166" w14:textId="77777777" w:rsidR="000D3B2A" w:rsidRDefault="00000000">
      <w:pPr>
        <w:pStyle w:val="nd"/>
      </w:pPr>
      <w:r>
        <w:t>Ban Thi đua mở Bảng điểm chi tiết 16 Tổ để thẩm định điểm số tự đánh giá so với minh chứng thực tế, thực hiện chấm điểm chính thức theo 5 tiêu chí thi đua chuẩn hóa và hệ thống tự động tổng hợp xếp hạng A, B, C cho từng Tổ công đoàn cơ sở:</w:t>
      </w:r>
    </w:p>
    <w:p w14:paraId="20AEBD15" w14:textId="77777777" w:rsidR="000D3B2A" w:rsidRDefault="00000000">
      <w:pPr>
        <w:spacing w:before="120" w:after="60"/>
        <w:jc w:val="center"/>
      </w:pPr>
      <w:r>
        <w:rPr>
          <w:noProof/>
        </w:rPr>
        <w:lastRenderedPageBreak/>
        <w:drawing>
          <wp:inline distT="0" distB="0" distL="0" distR="0" wp14:anchorId="7FF2D057" wp14:editId="212F8E45">
            <wp:extent cx="5220000" cy="2745632"/>
            <wp:effectExtent l="0" t="0" r="0" b="0"/>
            <wp:docPr id="2122299652" name="Picture 2122299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220000" cy="2745632"/>
                    </a:xfrm>
                    <a:prstGeom prst="rect">
                      <a:avLst/>
                    </a:prstGeom>
                  </pic:spPr>
                </pic:pic>
              </a:graphicData>
            </a:graphic>
          </wp:inline>
        </w:drawing>
      </w:r>
    </w:p>
    <w:p w14:paraId="6A989F1A" w14:textId="42BA057C" w:rsidR="000D3B2A" w:rsidRDefault="00000000">
      <w:pPr>
        <w:pStyle w:val="hinh1"/>
        <w:spacing w:before="40" w:after="160"/>
      </w:pPr>
      <w:bookmarkStart w:id="244" w:name="_Toc242385591"/>
      <w:r>
        <w:t>Bảng xếp hạng Thi đua 16 Tổ chi tiết – Điểm chấm từng tiêu chí và kết quả xếp loại thi đua</w:t>
      </w:r>
      <w:bookmarkEnd w:id="244"/>
    </w:p>
    <w:p w14:paraId="7C1C856E" w14:textId="77777777" w:rsidR="000D3B2A" w:rsidRDefault="00000000">
      <w:pPr>
        <w:pStyle w:val="nd"/>
      </w:pPr>
      <w:r>
        <w:t>Hệ thống tích hợp trực tiếp biểu mẫu số BM-02/CĐ ngay trong phân hệ quản trị, cho phép các Tổ công đoàn có thể xem lại hoặc trực tiếp điền bổ sung số liệu hoạt động tháng trên giao diện điện tử chuẩn quy định:</w:t>
      </w:r>
    </w:p>
    <w:p w14:paraId="6D37B6C2" w14:textId="77777777" w:rsidR="000D3B2A" w:rsidRDefault="00000000">
      <w:pPr>
        <w:spacing w:before="120" w:after="60"/>
        <w:jc w:val="center"/>
      </w:pPr>
      <w:r>
        <w:rPr>
          <w:noProof/>
        </w:rPr>
        <w:drawing>
          <wp:inline distT="0" distB="0" distL="0" distR="0" wp14:anchorId="3871BFDD" wp14:editId="7EDA501B">
            <wp:extent cx="5220000" cy="2745632"/>
            <wp:effectExtent l="0" t="0" r="0" b="0"/>
            <wp:docPr id="2122299653" name="Picture 2122299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220000" cy="2745632"/>
                    </a:xfrm>
                    <a:prstGeom prst="rect">
                      <a:avLst/>
                    </a:prstGeom>
                  </pic:spPr>
                </pic:pic>
              </a:graphicData>
            </a:graphic>
          </wp:inline>
        </w:drawing>
      </w:r>
    </w:p>
    <w:p w14:paraId="0D6B1C9A" w14:textId="75713F95" w:rsidR="000D3B2A" w:rsidRDefault="00000000">
      <w:pPr>
        <w:pStyle w:val="hinh1"/>
        <w:spacing w:before="40" w:after="160"/>
      </w:pPr>
      <w:bookmarkStart w:id="245" w:name="_Toc242385592"/>
      <w:r>
        <w:t>Biểu Mẫu Báo Cáo Tháng (BM-02/CĐ) – Giao diện điền số liệu hoạt động và minh chứng thi đua</w:t>
      </w:r>
      <w:bookmarkEnd w:id="245"/>
    </w:p>
    <w:p w14:paraId="6134F79E" w14:textId="68CB6228" w:rsidR="000D3B2A" w:rsidRDefault="00000000">
      <w:pPr>
        <w:pStyle w:val="m3"/>
      </w:pPr>
      <w:bookmarkStart w:id="246" w:name="_Toc242385491"/>
      <w:r>
        <w:t>Quản Lý Người Dùng &amp; Phân Quyền Truy Cập (RBAC)</w:t>
      </w:r>
      <w:bookmarkEnd w:id="246"/>
    </w:p>
    <w:p w14:paraId="480C40AA" w14:textId="77777777" w:rsidR="000D3B2A" w:rsidRDefault="00000000">
      <w:pPr>
        <w:pStyle w:val="nd"/>
      </w:pPr>
      <w:r>
        <w:t>Phân hệ Quản Lý Người Dùng thực thi chính sách bảo mật kiểm soát truy cập dựa trên vai trò (Role-Based Access Control). Hệ thống phân định 4 nhóm vai trò rõ ràng gồm Quản trị viên (Admin), Biên tập viên (Editor), Cộng tác viên (Contributor) và Đoàn viên (Member), mỗi tài khoản được liên kết chặt chẽ với Tổ công đoàn trực thuộc:</w:t>
      </w:r>
    </w:p>
    <w:p w14:paraId="1919928D" w14:textId="77777777" w:rsidR="000D3B2A" w:rsidRDefault="00000000">
      <w:pPr>
        <w:spacing w:before="120" w:after="60"/>
        <w:jc w:val="center"/>
      </w:pPr>
      <w:r>
        <w:rPr>
          <w:noProof/>
        </w:rPr>
        <w:lastRenderedPageBreak/>
        <w:drawing>
          <wp:inline distT="0" distB="0" distL="0" distR="0" wp14:anchorId="18401F4F" wp14:editId="6EFDEB25">
            <wp:extent cx="5220000" cy="2745632"/>
            <wp:effectExtent l="0" t="0" r="0" b="0"/>
            <wp:docPr id="2122299654" name="Picture 212229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220000" cy="2745632"/>
                    </a:xfrm>
                    <a:prstGeom prst="rect">
                      <a:avLst/>
                    </a:prstGeom>
                  </pic:spPr>
                </pic:pic>
              </a:graphicData>
            </a:graphic>
          </wp:inline>
        </w:drawing>
      </w:r>
    </w:p>
    <w:p w14:paraId="0517E811" w14:textId="5D818494" w:rsidR="000D3B2A" w:rsidRDefault="00000000">
      <w:pPr>
        <w:pStyle w:val="hinh1"/>
        <w:spacing w:before="40" w:after="160"/>
      </w:pPr>
      <w:bookmarkStart w:id="247" w:name="_Toc242385593"/>
      <w:r>
        <w:t>Quản Lý Người Dùng – Danh sách tài khoản hệ thống, vai trò phân quyền và Tổ công đoàn gán kèm</w:t>
      </w:r>
      <w:bookmarkEnd w:id="247"/>
    </w:p>
    <w:p w14:paraId="17D45893" w14:textId="4CC7F8C2" w:rsidR="000D3B2A" w:rsidRDefault="00000000">
      <w:pPr>
        <w:pStyle w:val="m3"/>
      </w:pPr>
      <w:bookmarkStart w:id="248" w:name="_Toc242385492"/>
      <w:r>
        <w:t>Nhật Ký Tác Nghiệp &amp; Kiểm Toán An Toàn (Audit Logs)</w:t>
      </w:r>
      <w:bookmarkEnd w:id="248"/>
    </w:p>
    <w:p w14:paraId="4856CBFB" w14:textId="77777777" w:rsidR="000D3B2A" w:rsidRDefault="00000000">
      <w:pPr>
        <w:pStyle w:val="nd"/>
      </w:pPr>
      <w:r>
        <w:t>Mọi hoạt động phát sinh trên hệ thống đều được tự động ghi nhận vào Nhật ký kiểm toán an toàn (Audit Logs) với đầy đủ thông tin: Mã định danh hành động, Tên người thực hiện, Vai trò, Loại hành động (Đăng nhập, Thêm bài, Sửa bài, Phê duyệt, Xóa, Đổi cấu hình), Dấu thời gian chính xác đến từng giây và Địa chỉ IP truy cập:</w:t>
      </w:r>
    </w:p>
    <w:p w14:paraId="44DC2816" w14:textId="77777777" w:rsidR="000D3B2A" w:rsidRDefault="00000000">
      <w:pPr>
        <w:spacing w:before="120" w:after="60"/>
        <w:jc w:val="center"/>
      </w:pPr>
      <w:r>
        <w:rPr>
          <w:noProof/>
        </w:rPr>
        <w:drawing>
          <wp:inline distT="0" distB="0" distL="0" distR="0" wp14:anchorId="28C77654" wp14:editId="071342D2">
            <wp:extent cx="5220000" cy="2745632"/>
            <wp:effectExtent l="0" t="0" r="0" b="0"/>
            <wp:docPr id="2122299656" name="Picture 212229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220000" cy="2745632"/>
                    </a:xfrm>
                    <a:prstGeom prst="rect">
                      <a:avLst/>
                    </a:prstGeom>
                  </pic:spPr>
                </pic:pic>
              </a:graphicData>
            </a:graphic>
          </wp:inline>
        </w:drawing>
      </w:r>
    </w:p>
    <w:p w14:paraId="4CFAADE8" w14:textId="2E9EFFE5" w:rsidR="000D3B2A" w:rsidRDefault="00000000">
      <w:pPr>
        <w:pStyle w:val="hinh1"/>
        <w:spacing w:before="40" w:after="160"/>
      </w:pPr>
      <w:bookmarkStart w:id="249" w:name="_Toc242385594"/>
      <w:r>
        <w:t>Ký Tác Nghiệp (Audit Logs) – Ghi nhận toàn diện lịch sử tác vụ phục vụ kiểm toán an toàn</w:t>
      </w:r>
      <w:bookmarkEnd w:id="249"/>
    </w:p>
    <w:p w14:paraId="47EE75EC" w14:textId="77777777" w:rsidR="000D3B2A" w:rsidRDefault="00000000">
      <w:pPr>
        <w:pStyle w:val="nd"/>
      </w:pPr>
      <w:r>
        <w:t>Giao diện kiểm toán phân loại các nhóm hành động theo màu sắc trực quan (Xanh lá cho xuất bản thành công, Xanh dương cho biên tập nội dung, Cam cho thao tác nhạy cảm và Đỏ cho lệnh xóa dữ liệu), hỗ trợ Quản trị viên lọc theo khoảng thời gian và xuất file nhật ký phục vụ báo cáo an toàn thông tin:</w:t>
      </w:r>
    </w:p>
    <w:p w14:paraId="78ADC3F5" w14:textId="24CBD0BB" w:rsidR="000D3B2A" w:rsidRDefault="00000000">
      <w:pPr>
        <w:pStyle w:val="m3"/>
      </w:pPr>
      <w:bookmarkStart w:id="250" w:name="_Toc242385493"/>
      <w:r>
        <w:lastRenderedPageBreak/>
        <w:t>Cấu Hình Hệ Thống &amp; Khóa API Tích Hợp</w:t>
      </w:r>
      <w:bookmarkEnd w:id="250"/>
    </w:p>
    <w:p w14:paraId="3D43921A" w14:textId="77777777" w:rsidR="000D3B2A" w:rsidRDefault="00000000">
      <w:pPr>
        <w:pStyle w:val="nd"/>
      </w:pPr>
      <w:r>
        <w:t>Giao diện Cấu hình Hệ thống cung cấp bảng điều khiển trung tâm cho Quản trị viên thiết lập các tham số vận hành: Khóa Google Gemini API và chọn phiên bản mô hình AI (Gemini 1.5 Flash / Gemini Pro), Token truy cập Meta Facebook Page Graph API, cấu hình hạn ngạch Token AI sử dụng hàng tháng theo từng vai trò và thông số máy chủ gửi email tự động:</w:t>
      </w:r>
    </w:p>
    <w:p w14:paraId="6448D246" w14:textId="372EC12B" w:rsidR="000D3B2A" w:rsidRDefault="00DD65B0">
      <w:pPr>
        <w:spacing w:before="120" w:after="60"/>
        <w:jc w:val="center"/>
      </w:pPr>
      <w:r w:rsidRPr="00DD65B0">
        <w:drawing>
          <wp:inline distT="0" distB="0" distL="0" distR="0" wp14:anchorId="17B54F70" wp14:editId="09CD0780">
            <wp:extent cx="5761990" cy="2862580"/>
            <wp:effectExtent l="0" t="0" r="0" b="0"/>
            <wp:docPr id="4599818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81870" name=""/>
                    <pic:cNvPicPr/>
                  </pic:nvPicPr>
                  <pic:blipFill>
                    <a:blip r:embed="rId59"/>
                    <a:stretch>
                      <a:fillRect/>
                    </a:stretch>
                  </pic:blipFill>
                  <pic:spPr>
                    <a:xfrm>
                      <a:off x="0" y="0"/>
                      <a:ext cx="5761990" cy="2862580"/>
                    </a:xfrm>
                    <a:prstGeom prst="rect">
                      <a:avLst/>
                    </a:prstGeom>
                  </pic:spPr>
                </pic:pic>
              </a:graphicData>
            </a:graphic>
          </wp:inline>
        </w:drawing>
      </w:r>
    </w:p>
    <w:p w14:paraId="58B7B7AC" w14:textId="12D41D39" w:rsidR="000D3B2A" w:rsidRDefault="00000000">
      <w:pPr>
        <w:pStyle w:val="hinh1"/>
        <w:spacing w:before="40" w:after="160"/>
      </w:pPr>
      <w:bookmarkStart w:id="251" w:name="_Toc242385595"/>
      <w:r>
        <w:t>Cấu Hình Hệ Thống – Quản trị khóa Google Gemini API, Facebook Graph API và hạn ngạch token</w:t>
      </w:r>
      <w:bookmarkEnd w:id="251"/>
    </w:p>
    <w:p w14:paraId="24D738B4" w14:textId="77777777" w:rsidR="00DD65B0" w:rsidRDefault="00DD65B0" w:rsidP="00971E10">
      <w:pPr>
        <w:pStyle w:val="m1b"/>
        <w:rPr>
          <w:lang w:val="en-US"/>
        </w:rPr>
      </w:pPr>
      <w:bookmarkStart w:id="252" w:name="_Toc240897724"/>
    </w:p>
    <w:p w14:paraId="7A4C5273" w14:textId="3BB3C9E8" w:rsidR="00DD65B0" w:rsidRDefault="00DD65B0" w:rsidP="00971E10">
      <w:pPr>
        <w:pStyle w:val="m1b"/>
        <w:rPr>
          <w:lang w:val="en-US"/>
        </w:rPr>
      </w:pPr>
      <w:r>
        <w:rPr>
          <w:lang w:val="en-US"/>
        </w:rPr>
        <w:br w:type="page"/>
      </w:r>
    </w:p>
    <w:p w14:paraId="26968AF2" w14:textId="7264ECA4" w:rsidR="00971E10" w:rsidRPr="0062652C" w:rsidRDefault="00971E10" w:rsidP="00DD65B0">
      <w:pPr>
        <w:pStyle w:val="m1b"/>
      </w:pPr>
      <w:bookmarkStart w:id="253" w:name="_Toc242385494"/>
      <w:r w:rsidRPr="0062652C">
        <w:lastRenderedPageBreak/>
        <w:t>KẾT LUẬN</w:t>
      </w:r>
      <w:bookmarkEnd w:id="252"/>
      <w:bookmarkEnd w:id="253"/>
    </w:p>
    <w:p w14:paraId="785D3842" w14:textId="77777777" w:rsidR="00971E10" w:rsidRPr="0062652C" w:rsidRDefault="00971E10" w:rsidP="00971E10">
      <w:pPr>
        <w:rPr>
          <w:rFonts w:eastAsiaTheme="majorEastAsia" w:cs="Times New Roman"/>
          <w:b/>
          <w:bCs/>
          <w:caps/>
          <w:noProof/>
          <w:color w:val="auto"/>
          <w:szCs w:val="32"/>
          <w:lang w:val="vi-VN"/>
        </w:rPr>
      </w:pPr>
    </w:p>
    <w:p w14:paraId="2B442DB8" w14:textId="77777777" w:rsidR="00863E1E" w:rsidRPr="00863E1E" w:rsidRDefault="00971E10" w:rsidP="00863E1E">
      <w:pPr>
        <w:pStyle w:val="m1b"/>
        <w:rPr>
          <w:szCs w:val="26"/>
        </w:rPr>
      </w:pPr>
      <w:bookmarkStart w:id="254" w:name="_Toc240897725"/>
      <w:bookmarkStart w:id="255" w:name="_Toc242385495"/>
      <w:r w:rsidRPr="0062652C">
        <w:rPr>
          <w:szCs w:val="26"/>
        </w:rPr>
        <w:t>TÀI LIỆU THAM KHẢO</w:t>
      </w:r>
      <w:bookmarkEnd w:id="254"/>
      <w:bookmarkEnd w:id="255"/>
    </w:p>
    <w:sectPr w:rsidR="00863E1E" w:rsidRPr="00863E1E" w:rsidSect="00E25F95">
      <w:footerReference w:type="default" r:id="rId60"/>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585C6" w14:textId="77777777" w:rsidR="00B0122C" w:rsidRDefault="00B0122C">
      <w:pPr>
        <w:spacing w:line="240" w:lineRule="auto"/>
      </w:pPr>
      <w:r>
        <w:separator/>
      </w:r>
    </w:p>
  </w:endnote>
  <w:endnote w:type="continuationSeparator" w:id="0">
    <w:p w14:paraId="574B769A" w14:textId="77777777" w:rsidR="00B0122C" w:rsidRDefault="00B012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rPr>
        <w:noProof/>
      </w:rPr>
    </w:sdtEndPr>
    <w:sdtContent>
      <w:p w14:paraId="26ED6B5F" w14:textId="77777777" w:rsidR="00BC4A85" w:rsidRDefault="00BC4A8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7D3CD008" w14:textId="77777777" w:rsidR="00BC4A85"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rPr>
        <w:noProof/>
      </w:rPr>
    </w:sdtEndPr>
    <w:sdtContent>
      <w:p w14:paraId="7700A4FC" w14:textId="77777777" w:rsidR="00E25F95" w:rsidRDefault="00E25F9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6EC65161" w14:textId="77777777" w:rsidR="00E25F95"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C948F" w14:textId="77777777" w:rsidR="00B0122C" w:rsidRDefault="00B0122C">
      <w:pPr>
        <w:spacing w:after="0"/>
      </w:pPr>
      <w:r>
        <w:separator/>
      </w:r>
    </w:p>
  </w:footnote>
  <w:footnote w:type="continuationSeparator" w:id="0">
    <w:p w14:paraId="1537C224" w14:textId="77777777" w:rsidR="00B0122C" w:rsidRDefault="00B0122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4AC85F82"/>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A7BE3"/>
    <w:rsid w:val="000B2192"/>
    <w:rsid w:val="000D3B2A"/>
    <w:rsid w:val="000D6C92"/>
    <w:rsid w:val="000E1BF3"/>
    <w:rsid w:val="0010205F"/>
    <w:rsid w:val="00105EF0"/>
    <w:rsid w:val="0015074B"/>
    <w:rsid w:val="00166E13"/>
    <w:rsid w:val="00167B04"/>
    <w:rsid w:val="0017701C"/>
    <w:rsid w:val="00194873"/>
    <w:rsid w:val="00197B6A"/>
    <w:rsid w:val="001A1504"/>
    <w:rsid w:val="001C3932"/>
    <w:rsid w:val="001C3AF9"/>
    <w:rsid w:val="00220070"/>
    <w:rsid w:val="002250B4"/>
    <w:rsid w:val="002278B1"/>
    <w:rsid w:val="00236901"/>
    <w:rsid w:val="00277800"/>
    <w:rsid w:val="002875A6"/>
    <w:rsid w:val="0029639D"/>
    <w:rsid w:val="002A044F"/>
    <w:rsid w:val="002B6854"/>
    <w:rsid w:val="002C7B6A"/>
    <w:rsid w:val="002F515A"/>
    <w:rsid w:val="002F52F2"/>
    <w:rsid w:val="00326F90"/>
    <w:rsid w:val="003361CC"/>
    <w:rsid w:val="00375083"/>
    <w:rsid w:val="00393A79"/>
    <w:rsid w:val="003C6C2D"/>
    <w:rsid w:val="003D5F4D"/>
    <w:rsid w:val="003D5FBE"/>
    <w:rsid w:val="00407DFD"/>
    <w:rsid w:val="00413190"/>
    <w:rsid w:val="00420456"/>
    <w:rsid w:val="00443957"/>
    <w:rsid w:val="00450652"/>
    <w:rsid w:val="0046022C"/>
    <w:rsid w:val="00465664"/>
    <w:rsid w:val="004665E9"/>
    <w:rsid w:val="004B3B93"/>
    <w:rsid w:val="004D4419"/>
    <w:rsid w:val="004D638E"/>
    <w:rsid w:val="004E7B61"/>
    <w:rsid w:val="004F5BFF"/>
    <w:rsid w:val="00500808"/>
    <w:rsid w:val="005412DF"/>
    <w:rsid w:val="00592617"/>
    <w:rsid w:val="005B014F"/>
    <w:rsid w:val="005B35DE"/>
    <w:rsid w:val="005C2F0B"/>
    <w:rsid w:val="00604EC4"/>
    <w:rsid w:val="00605FD9"/>
    <w:rsid w:val="0062652C"/>
    <w:rsid w:val="00656100"/>
    <w:rsid w:val="00686466"/>
    <w:rsid w:val="0069764E"/>
    <w:rsid w:val="006C26C0"/>
    <w:rsid w:val="006D0F9B"/>
    <w:rsid w:val="0071045B"/>
    <w:rsid w:val="007251BF"/>
    <w:rsid w:val="00731D0D"/>
    <w:rsid w:val="007C0B06"/>
    <w:rsid w:val="007D2A49"/>
    <w:rsid w:val="007E2EB4"/>
    <w:rsid w:val="007E56CD"/>
    <w:rsid w:val="00810440"/>
    <w:rsid w:val="00863E1E"/>
    <w:rsid w:val="00873588"/>
    <w:rsid w:val="00881E78"/>
    <w:rsid w:val="008E08AC"/>
    <w:rsid w:val="008E18B6"/>
    <w:rsid w:val="008E4D13"/>
    <w:rsid w:val="00901F66"/>
    <w:rsid w:val="00923662"/>
    <w:rsid w:val="00937346"/>
    <w:rsid w:val="00946797"/>
    <w:rsid w:val="0096424B"/>
    <w:rsid w:val="009677A7"/>
    <w:rsid w:val="00971E10"/>
    <w:rsid w:val="0097526D"/>
    <w:rsid w:val="009A5EE4"/>
    <w:rsid w:val="009B0037"/>
    <w:rsid w:val="009E1FDF"/>
    <w:rsid w:val="009F0E4D"/>
    <w:rsid w:val="00A30447"/>
    <w:rsid w:val="00A414CF"/>
    <w:rsid w:val="00A76D98"/>
    <w:rsid w:val="00A80E22"/>
    <w:rsid w:val="00A95ED4"/>
    <w:rsid w:val="00AA1D8D"/>
    <w:rsid w:val="00AA4ADD"/>
    <w:rsid w:val="00AB3B3E"/>
    <w:rsid w:val="00AF5DB7"/>
    <w:rsid w:val="00B0122C"/>
    <w:rsid w:val="00B0125D"/>
    <w:rsid w:val="00B47730"/>
    <w:rsid w:val="00B606F6"/>
    <w:rsid w:val="00B6301D"/>
    <w:rsid w:val="00B66607"/>
    <w:rsid w:val="00B97F73"/>
    <w:rsid w:val="00BA4EDB"/>
    <w:rsid w:val="00BA5AD5"/>
    <w:rsid w:val="00BC4A85"/>
    <w:rsid w:val="00BC7A5D"/>
    <w:rsid w:val="00BF7CCE"/>
    <w:rsid w:val="00C0593D"/>
    <w:rsid w:val="00C33A40"/>
    <w:rsid w:val="00C456D0"/>
    <w:rsid w:val="00C50DA3"/>
    <w:rsid w:val="00C871A7"/>
    <w:rsid w:val="00CB0664"/>
    <w:rsid w:val="00CC0CF9"/>
    <w:rsid w:val="00CD216A"/>
    <w:rsid w:val="00D11041"/>
    <w:rsid w:val="00D1741E"/>
    <w:rsid w:val="00D35B18"/>
    <w:rsid w:val="00D42713"/>
    <w:rsid w:val="00D5516C"/>
    <w:rsid w:val="00D67943"/>
    <w:rsid w:val="00D945E6"/>
    <w:rsid w:val="00D97877"/>
    <w:rsid w:val="00DD65B0"/>
    <w:rsid w:val="00DE0E0C"/>
    <w:rsid w:val="00DF318B"/>
    <w:rsid w:val="00E16249"/>
    <w:rsid w:val="00E2136D"/>
    <w:rsid w:val="00E25F95"/>
    <w:rsid w:val="00E33F36"/>
    <w:rsid w:val="00E374F8"/>
    <w:rsid w:val="00E5748B"/>
    <w:rsid w:val="00F269DB"/>
    <w:rsid w:val="00F31823"/>
    <w:rsid w:val="00F34C8C"/>
    <w:rsid w:val="00F409EF"/>
    <w:rsid w:val="00F5433E"/>
    <w:rsid w:val="00F9364F"/>
    <w:rsid w:val="00FB0DF9"/>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C72A0C"/>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color w:val="000000"/>
      <w:sz w:val="26"/>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F409EF"/>
    <w:pPr>
      <w:tabs>
        <w:tab w:val="right" w:leader="dot" w:pos="9064"/>
      </w:tabs>
      <w:spacing w:after="120" w:line="312" w:lineRule="auto"/>
    </w:pPr>
    <w:rPr>
      <w:b/>
      <w:caps/>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pPr>
      <w:spacing w:after="100"/>
      <w:ind w:left="520"/>
    </w:p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11041"/>
    <w:pPr>
      <w:spacing w:before="0" w:after="240" w:line="312" w:lineRule="auto"/>
      <w:jc w:val="center"/>
    </w:pPr>
    <w:rPr>
      <w:rFonts w:ascii="Times New Roman" w:hAnsi="Times New Roman" w:cs="Times New Roman"/>
      <w:caps/>
      <w:noProof/>
      <w:color w:val="auto"/>
      <w:sz w:val="26"/>
      <w:szCs w:val="32"/>
      <w:lang w:val="vi-VN"/>
    </w:rPr>
  </w:style>
  <w:style w:type="character" w:customStyle="1" w:styleId="m1bChar">
    <w:name w:val=".m1b Char"/>
    <w:basedOn w:val="u1Char"/>
    <w:link w:val="m1b"/>
    <w:rsid w:val="00D11041"/>
    <w:rPr>
      <w:rFonts w:ascii="Times New Roman" w:eastAsiaTheme="majorEastAsia" w:hAnsi="Times New Roman" w:cs="Times New Roman"/>
      <w:b/>
      <w:bCs/>
      <w:cap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noProof/>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2F52F2"/>
    <w:pPr>
      <w:numPr>
        <w:ilvl w:val="2"/>
        <w:numId w:val="13"/>
      </w:numPr>
      <w:spacing w:before="120" w:after="60" w:line="240" w:lineRule="auto"/>
    </w:pPr>
    <w:rPr>
      <w:rFonts w:ascii="Times New Roman" w:hAnsi="Times New Roman" w:cs="Times New Roman"/>
      <w:i/>
      <w:noProof/>
      <w:color w:val="auto"/>
    </w:rPr>
  </w:style>
  <w:style w:type="character" w:customStyle="1" w:styleId="m3Char">
    <w:name w:val=".m3 Char"/>
    <w:basedOn w:val="u3Char"/>
    <w:link w:val="m3"/>
    <w:rsid w:val="002F52F2"/>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val="0"/>
      <w:noProof/>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E2136D"/>
    <w:rPr>
      <w:rFonts w:ascii="Times New Roman" w:hAnsi="Times New Roman"/>
      <w:b/>
      <w:caps/>
      <w:color w:val="000000"/>
      <w:sz w:val="26"/>
      <w:szCs w:val="22"/>
    </w:rPr>
  </w:style>
  <w:style w:type="character" w:customStyle="1" w:styleId="hinhChar">
    <w:name w:val=".hinh Char"/>
    <w:basedOn w:val="Mucluc1Char"/>
    <w:link w:val="hinh"/>
    <w:rsid w:val="00E2136D"/>
    <w:rPr>
      <w:rFonts w:ascii="Times New Roman" w:hAnsi="Times New Roman"/>
      <w:b w:val="0"/>
      <w:bCs/>
      <w:caps w:val="0"/>
      <w:noProof/>
      <w:color w:val="000000"/>
      <w:sz w:val="26"/>
      <w:szCs w:val="22"/>
    </w:rPr>
  </w:style>
  <w:style w:type="character" w:customStyle="1" w:styleId="hinh1Char">
    <w:name w:val=".hinh1 Char"/>
    <w:basedOn w:val="hinhChar"/>
    <w:link w:val="hinh1"/>
    <w:rsid w:val="00E2136D"/>
    <w:rPr>
      <w:rFonts w:ascii="Times New Roman" w:hAnsi="Times New Roman"/>
      <w:b w:val="0"/>
      <w:bCs/>
      <w:caps w:val="0"/>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noProof/>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F9364F"/>
    <w:pPr>
      <w:numPr>
        <w:numId w:val="16"/>
      </w:num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5172C"/>
    <w:rsid w:val="00081BE4"/>
    <w:rsid w:val="000C5C5C"/>
    <w:rsid w:val="0010205F"/>
    <w:rsid w:val="001B30FD"/>
    <w:rsid w:val="001E780F"/>
    <w:rsid w:val="00220070"/>
    <w:rsid w:val="002B6854"/>
    <w:rsid w:val="00351097"/>
    <w:rsid w:val="00375083"/>
    <w:rsid w:val="00407DFD"/>
    <w:rsid w:val="0044677B"/>
    <w:rsid w:val="00465664"/>
    <w:rsid w:val="004B3B93"/>
    <w:rsid w:val="004D638E"/>
    <w:rsid w:val="00556523"/>
    <w:rsid w:val="005B014F"/>
    <w:rsid w:val="00700E9C"/>
    <w:rsid w:val="00724A90"/>
    <w:rsid w:val="00731D0D"/>
    <w:rsid w:val="007E1743"/>
    <w:rsid w:val="00854CA3"/>
    <w:rsid w:val="008D794F"/>
    <w:rsid w:val="00911CF9"/>
    <w:rsid w:val="009627D6"/>
    <w:rsid w:val="00A05F06"/>
    <w:rsid w:val="00A76D98"/>
    <w:rsid w:val="00B1553C"/>
    <w:rsid w:val="00B45D7B"/>
    <w:rsid w:val="00B54D83"/>
    <w:rsid w:val="00B67712"/>
    <w:rsid w:val="00BC7A5D"/>
    <w:rsid w:val="00C5230D"/>
    <w:rsid w:val="00D97140"/>
    <w:rsid w:val="00FB0DF9"/>
    <w:rsid w:val="00FF1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89</Pages>
  <Words>15214</Words>
  <Characters>86724</Characters>
  <Application>Microsoft Office Word</Application>
  <DocSecurity>0</DocSecurity>
  <Lines>722</Lines>
  <Paragraphs>203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Nguyễn Bình Dương</cp:lastModifiedBy>
  <cp:revision>12</cp:revision>
  <dcterms:created xsi:type="dcterms:W3CDTF">2026-10-05T07:19:00Z</dcterms:created>
  <dcterms:modified xsi:type="dcterms:W3CDTF">2026-10-08T13:57:00Z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